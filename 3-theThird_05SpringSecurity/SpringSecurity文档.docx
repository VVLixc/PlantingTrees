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sz w:val="24"/>
        </w:rPr>
      </w:pPr>
    </w:p>
    <w:p>
      <w:pPr>
        <w:pStyle w:val="6"/>
        <w:ind w:left="2033"/>
        <w:rPr>
          <w:rFonts w:ascii="Times New Roman"/>
          <w:sz w:val="20"/>
        </w:rPr>
      </w:pPr>
      <w:r>
        <w:rPr>
          <w:rFonts w:ascii="Times New Roman"/>
          <w:sz w:val="20"/>
        </w:rPr>
        <w:drawing>
          <wp:inline distT="0" distB="0" distL="0" distR="0">
            <wp:extent cx="3580765" cy="189547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8" cstate="print"/>
                    <a:stretch>
                      <a:fillRect/>
                    </a:stretch>
                  </pic:blipFill>
                  <pic:spPr>
                    <a:xfrm>
                      <a:off x="0" y="0"/>
                      <a:ext cx="3581399" cy="1895475"/>
                    </a:xfrm>
                    <a:prstGeom prst="rect">
                      <a:avLst/>
                    </a:prstGeom>
                  </pic:spPr>
                </pic:pic>
              </a:graphicData>
            </a:graphic>
          </wp:inline>
        </w:drawing>
      </w:r>
    </w:p>
    <w:p>
      <w:pPr>
        <w:pStyle w:val="6"/>
        <w:rPr>
          <w:rFonts w:ascii="Times New Roman"/>
          <w:sz w:val="20"/>
        </w:rPr>
      </w:pPr>
    </w:p>
    <w:p>
      <w:pPr>
        <w:pStyle w:val="7"/>
      </w:pPr>
      <w:r>
        <w:drawing>
          <wp:anchor distT="0" distB="0" distL="0" distR="0" simplePos="0" relativeHeight="251669504" behindDoc="1" locked="0" layoutInCell="1" allowOverlap="1">
            <wp:simplePos x="0" y="0"/>
            <wp:positionH relativeFrom="page">
              <wp:posOffset>2047875</wp:posOffset>
            </wp:positionH>
            <wp:positionV relativeFrom="paragraph">
              <wp:posOffset>638175</wp:posOffset>
            </wp:positionV>
            <wp:extent cx="3293110" cy="341312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t>Spring</w:t>
      </w:r>
      <w:r>
        <w:rPr>
          <w:spacing w:val="-7"/>
        </w:rPr>
        <w:t xml:space="preserve"> </w:t>
      </w:r>
      <w:r>
        <w:t>Security</w:t>
      </w:r>
    </w:p>
    <w:p>
      <w:pPr>
        <w:pStyle w:val="6"/>
        <w:spacing w:before="8"/>
        <w:rPr>
          <w:rFonts w:ascii="Tahoma"/>
          <w:b/>
          <w:sz w:val="65"/>
        </w:rPr>
      </w:pPr>
    </w:p>
    <w:p>
      <w:pPr>
        <w:pStyle w:val="11"/>
        <w:numPr>
          <w:ilvl w:val="0"/>
          <w:numId w:val="1"/>
        </w:numPr>
        <w:tabs>
          <w:tab w:val="left" w:pos="1006"/>
        </w:tabs>
        <w:spacing w:before="0" w:after="0" w:line="240" w:lineRule="auto"/>
        <w:ind w:left="1005" w:right="0" w:hanging="426"/>
        <w:jc w:val="left"/>
        <w:rPr>
          <w:sz w:val="30"/>
        </w:rPr>
      </w:pPr>
      <w:r>
        <w:rPr>
          <w:rFonts w:ascii="Calibri" w:eastAsia="Calibri"/>
          <w:b/>
          <w:sz w:val="30"/>
        </w:rPr>
        <w:t>SpringSecurity</w:t>
      </w:r>
      <w:r>
        <w:rPr>
          <w:rFonts w:ascii="Calibri" w:eastAsia="Calibri"/>
          <w:b/>
          <w:spacing w:val="-2"/>
          <w:sz w:val="30"/>
        </w:rPr>
        <w:t xml:space="preserve"> </w:t>
      </w:r>
      <w:r>
        <w:rPr>
          <w:sz w:val="30"/>
        </w:rPr>
        <w:t>框架简介</w:t>
      </w:r>
    </w:p>
    <w:p>
      <w:pPr>
        <w:pStyle w:val="6"/>
        <w:rPr>
          <w:sz w:val="38"/>
        </w:rPr>
      </w:pPr>
    </w:p>
    <w:p>
      <w:pPr>
        <w:pStyle w:val="6"/>
        <w:spacing w:before="11"/>
        <w:rPr>
          <w:sz w:val="30"/>
        </w:rPr>
      </w:pPr>
    </w:p>
    <w:p>
      <w:pPr>
        <w:pStyle w:val="4"/>
        <w:numPr>
          <w:ilvl w:val="1"/>
          <w:numId w:val="1"/>
        </w:numPr>
        <w:tabs>
          <w:tab w:val="left" w:pos="972"/>
        </w:tabs>
        <w:spacing w:before="0" w:after="0" w:line="240" w:lineRule="auto"/>
        <w:ind w:left="971" w:right="0" w:hanging="392"/>
        <w:jc w:val="left"/>
      </w:pPr>
      <w:bookmarkStart w:id="0" w:name="_GoBack"/>
      <w:bookmarkEnd w:id="0"/>
      <w:r>
        <w:t>概要</w:t>
      </w:r>
    </w:p>
    <w:p>
      <w:pPr>
        <w:pStyle w:val="6"/>
        <w:rPr>
          <w:sz w:val="20"/>
        </w:rPr>
      </w:pPr>
    </w:p>
    <w:p>
      <w:pPr>
        <w:pStyle w:val="6"/>
        <w:spacing w:before="5"/>
        <w:rPr>
          <w:sz w:val="15"/>
        </w:rPr>
      </w:pPr>
      <w:r>
        <w:pict>
          <v:group id="_x0000_s1026" o:spid="_x0000_s1026" o:spt="203" style="position:absolute;left:0pt;margin-left:90pt;margin-top:11.8pt;height:54pt;width:411.2pt;mso-position-horizontal-relative:page;mso-wrap-distance-bottom:0pt;mso-wrap-distance-top:0pt;z-index:-251544576;mso-width-relative:page;mso-height-relative:page;" coordorigin="1800,236" coordsize="8224,1080">
            <o:lock v:ext="edit"/>
            <v:shape id="_x0000_s1027" o:spid="_x0000_s1027" style="position:absolute;left:1800;top:236;height:1080;width:7991;" fillcolor="#FFFFFF" filled="t" stroked="f" coordorigin="1800,236" coordsize="7991,1080" path="m2220,956l1800,956,1800,1316,2220,1316,2220,956xm9791,596l6431,596,6431,236,1800,236,1800,596,2432,596,2432,956,9791,956,9791,596xe">
              <v:path arrowok="t"/>
              <v:fill on="t" focussize="0,0"/>
              <v:stroke on="f"/>
              <v:imagedata o:title=""/>
              <o:lock v:ext="edit"/>
            </v:shape>
            <v:shape id="_x0000_s1028" o:spid="_x0000_s1028" o:spt="202" type="#_x0000_t202" style="position:absolute;left:1800;top:236;height:1080;width:8224;" filled="f" stroked="f" coordsize="21600,21600">
              <v:path/>
              <v:fill on="f" focussize="0,0"/>
              <v:stroke on="f" joinstyle="miter"/>
              <v:imagedata o:title=""/>
              <o:lock v:ext="edit"/>
              <v:textbox inset="0mm,0mm,0mm,0mm">
                <w:txbxContent>
                  <w:p>
                    <w:pPr>
                      <w:spacing w:before="2" w:line="223" w:lineRule="auto"/>
                      <w:ind w:left="0" w:right="0" w:firstLine="0"/>
                      <w:jc w:val="left"/>
                      <w:rPr>
                        <w:rFonts w:hint="eastAsia" w:ascii="微软雅黑" w:eastAsia="微软雅黑"/>
                        <w:sz w:val="21"/>
                      </w:rPr>
                    </w:pPr>
                    <w:r>
                      <w:rPr>
                        <w:rFonts w:hint="eastAsia" w:ascii="微软雅黑" w:eastAsia="微软雅黑"/>
                        <w:sz w:val="21"/>
                      </w:rPr>
                      <w:t>Spring</w:t>
                    </w:r>
                    <w:r>
                      <w:rPr>
                        <w:rFonts w:hint="eastAsia" w:ascii="微软雅黑" w:eastAsia="微软雅黑"/>
                        <w:spacing w:val="-2"/>
                        <w:sz w:val="21"/>
                      </w:rPr>
                      <w:t xml:space="preserve"> 是非常流行和成功的 </w:t>
                    </w:r>
                    <w:r>
                      <w:rPr>
                        <w:rFonts w:hint="eastAsia" w:ascii="微软雅黑" w:eastAsia="微软雅黑"/>
                        <w:sz w:val="21"/>
                      </w:rPr>
                      <w:t>Java</w:t>
                    </w:r>
                    <w:r>
                      <w:rPr>
                        <w:rFonts w:hint="eastAsia" w:ascii="微软雅黑" w:eastAsia="微软雅黑"/>
                        <w:spacing w:val="-2"/>
                        <w:sz w:val="21"/>
                      </w:rPr>
                      <w:t xml:space="preserve"> 应用开发框架，</w:t>
                    </w:r>
                    <w:r>
                      <w:rPr>
                        <w:rFonts w:hint="eastAsia" w:ascii="微软雅黑" w:eastAsia="微软雅黑"/>
                        <w:sz w:val="21"/>
                      </w:rPr>
                      <w:t>Spring</w:t>
                    </w:r>
                    <w:r>
                      <w:rPr>
                        <w:rFonts w:hint="eastAsia" w:ascii="微软雅黑" w:eastAsia="微软雅黑"/>
                        <w:spacing w:val="-2"/>
                        <w:sz w:val="21"/>
                      </w:rPr>
                      <w:t xml:space="preserve"> </w:t>
                    </w:r>
                    <w:r>
                      <w:rPr>
                        <w:rFonts w:hint="eastAsia" w:ascii="微软雅黑" w:eastAsia="微软雅黑"/>
                        <w:sz w:val="21"/>
                      </w:rPr>
                      <w:t>Security</w:t>
                    </w:r>
                    <w:r>
                      <w:rPr>
                        <w:rFonts w:hint="eastAsia" w:ascii="微软雅黑" w:eastAsia="微软雅黑"/>
                        <w:spacing w:val="-7"/>
                        <w:sz w:val="21"/>
                      </w:rPr>
                      <w:t xml:space="preserve"> 正是 </w:t>
                    </w:r>
                    <w:r>
                      <w:rPr>
                        <w:rFonts w:hint="eastAsia" w:ascii="微软雅黑" w:eastAsia="微软雅黑"/>
                        <w:sz w:val="21"/>
                      </w:rPr>
                      <w:t>Spring</w:t>
                    </w:r>
                    <w:r>
                      <w:rPr>
                        <w:rFonts w:hint="eastAsia" w:ascii="微软雅黑" w:eastAsia="微软雅黑"/>
                        <w:spacing w:val="-3"/>
                        <w:sz w:val="21"/>
                      </w:rPr>
                      <w:t xml:space="preserve"> 家族中的</w:t>
                    </w:r>
                    <w:r>
                      <w:rPr>
                        <w:rFonts w:hint="eastAsia" w:ascii="微软雅黑" w:eastAsia="微软雅黑"/>
                        <w:sz w:val="21"/>
                      </w:rPr>
                      <w:t>成员。Spring</w:t>
                    </w:r>
                    <w:r>
                      <w:rPr>
                        <w:rFonts w:hint="eastAsia" w:ascii="微软雅黑" w:eastAsia="微软雅黑"/>
                        <w:spacing w:val="3"/>
                        <w:sz w:val="21"/>
                      </w:rPr>
                      <w:t xml:space="preserve"> </w:t>
                    </w:r>
                    <w:r>
                      <w:rPr>
                        <w:rFonts w:hint="eastAsia" w:ascii="微软雅黑" w:eastAsia="微软雅黑"/>
                        <w:sz w:val="21"/>
                      </w:rPr>
                      <w:t>Security</w:t>
                    </w:r>
                    <w:r>
                      <w:rPr>
                        <w:rFonts w:hint="eastAsia" w:ascii="微软雅黑" w:eastAsia="微软雅黑"/>
                        <w:spacing w:val="2"/>
                        <w:sz w:val="21"/>
                      </w:rPr>
                      <w:t xml:space="preserve"> 基于 </w:t>
                    </w:r>
                    <w:r>
                      <w:rPr>
                        <w:rFonts w:hint="eastAsia" w:ascii="微软雅黑" w:eastAsia="微软雅黑"/>
                        <w:sz w:val="21"/>
                      </w:rPr>
                      <w:t>Spring 框架，提供了一套 Web 应用安全性的完整解决方案。</w:t>
                    </w:r>
                  </w:p>
                </w:txbxContent>
              </v:textbox>
            </v:shape>
            <w10:wrap type="topAndBottom"/>
          </v:group>
        </w:pict>
      </w:r>
      <w:r>
        <w:pict>
          <v:group id="_x0000_s1029" o:spid="_x0000_s1029" o:spt="203" style="position:absolute;left:0pt;margin-left:90pt;margin-top:77.8pt;height:52.1pt;width:389pt;mso-position-horizontal-relative:page;mso-wrap-distance-bottom:0pt;mso-wrap-distance-top:0pt;z-index:-251544576;mso-width-relative:page;mso-height-relative:page;" coordorigin="1800,1556" coordsize="7780,1042">
            <o:lock v:ext="edit"/>
            <v:shape id="_x0000_s1030" o:spid="_x0000_s1030" style="position:absolute;left:1800;top:1875;height:723;width:7780;" fillcolor="#FFFFFF" filled="t" stroked="f" coordorigin="1800,1876" coordsize="7780,723" path="m9580,1876l2432,1876,2432,2236,1800,2236,1800,2598,4731,2598,4731,2236,9580,2236,9580,1876xe">
              <v:path arrowok="t"/>
              <v:fill on="t" focussize="0,0"/>
              <v:stroke on="f"/>
              <v:imagedata o:title=""/>
              <o:lock v:ext="edit"/>
            </v:shape>
            <v:shape id="_x0000_s1031" o:spid="_x0000_s1031" o:spt="202" type="#_x0000_t202" style="position:absolute;left:1800;top:1556;height:1042;width:7780;" filled="f" stroked="f" coordsize="21600,21600">
              <v:path/>
              <v:fill on="f" focussize="0,0"/>
              <v:stroke on="f" joinstyle="miter"/>
              <v:imagedata o:title=""/>
              <o:lock v:ext="edit"/>
              <v:textbox inset="0mm,0mm,0mm,0mm">
                <w:txbxContent>
                  <w:p>
                    <w:pPr>
                      <w:spacing w:before="0" w:line="320" w:lineRule="exact"/>
                      <w:ind w:left="0" w:right="0" w:firstLine="0"/>
                      <w:jc w:val="left"/>
                      <w:rPr>
                        <w:rFonts w:hint="eastAsia" w:ascii="微软雅黑" w:hAnsi="微软雅黑" w:eastAsia="微软雅黑"/>
                        <w:sz w:val="21"/>
                      </w:rPr>
                    </w:pPr>
                    <w:r>
                      <w:rPr>
                        <w:rFonts w:hint="eastAsia" w:ascii="微软雅黑" w:hAnsi="微软雅黑" w:eastAsia="微软雅黑"/>
                        <w:spacing w:val="-1"/>
                        <w:sz w:val="21"/>
                      </w:rPr>
                      <w:t>正如你可能知道的关于安全方面的两个主要区域是“</w:t>
                    </w:r>
                    <w:r>
                      <w:rPr>
                        <w:rFonts w:hint="eastAsia" w:ascii="微软雅黑" w:hAnsi="微软雅黑" w:eastAsia="微软雅黑"/>
                        <w:b/>
                        <w:color w:val="0000FF"/>
                        <w:sz w:val="21"/>
                      </w:rPr>
                      <w:t>认证</w:t>
                    </w:r>
                    <w:r>
                      <w:rPr>
                        <w:rFonts w:hint="eastAsia" w:ascii="微软雅黑" w:hAnsi="微软雅黑" w:eastAsia="微软雅黑"/>
                        <w:sz w:val="21"/>
                      </w:rPr>
                      <w:t>”和“</w:t>
                    </w:r>
                    <w:r>
                      <w:rPr>
                        <w:rFonts w:hint="eastAsia" w:ascii="微软雅黑" w:hAnsi="微软雅黑" w:eastAsia="微软雅黑"/>
                        <w:b/>
                        <w:color w:val="0000FF"/>
                        <w:sz w:val="21"/>
                      </w:rPr>
                      <w:t>授权</w:t>
                    </w:r>
                    <w:r>
                      <w:rPr>
                        <w:rFonts w:hint="eastAsia" w:ascii="微软雅黑" w:hAnsi="微软雅黑" w:eastAsia="微软雅黑"/>
                        <w:sz w:val="21"/>
                      </w:rPr>
                      <w:t>”（或者访问控</w:t>
                    </w:r>
                  </w:p>
                  <w:p>
                    <w:pPr>
                      <w:spacing w:before="0" w:line="360" w:lineRule="exact"/>
                      <w:ind w:left="0" w:right="-15" w:firstLine="0"/>
                      <w:jc w:val="left"/>
                      <w:rPr>
                        <w:rFonts w:hint="eastAsia" w:ascii="微软雅黑" w:eastAsia="微软雅黑"/>
                        <w:b/>
                        <w:sz w:val="21"/>
                      </w:rPr>
                    </w:pPr>
                    <w:r>
                      <w:rPr>
                        <w:rFonts w:hint="eastAsia" w:ascii="微软雅黑" w:eastAsia="微软雅黑"/>
                        <w:sz w:val="21"/>
                      </w:rPr>
                      <w:t>制），一般来说，Web</w:t>
                    </w:r>
                    <w:r>
                      <w:rPr>
                        <w:rFonts w:hint="eastAsia" w:ascii="微软雅黑" w:eastAsia="微软雅黑"/>
                        <w:spacing w:val="-3"/>
                        <w:sz w:val="21"/>
                      </w:rPr>
                      <w:t xml:space="preserve"> 应用的安全性包括</w:t>
                    </w:r>
                    <w:r>
                      <w:rPr>
                        <w:rFonts w:hint="eastAsia" w:ascii="微软雅黑" w:eastAsia="微软雅黑"/>
                        <w:b/>
                        <w:color w:val="FF0000"/>
                        <w:sz w:val="21"/>
                      </w:rPr>
                      <w:t>用户认证（Authentication）和用户授权</w:t>
                    </w:r>
                  </w:p>
                  <w:p>
                    <w:pPr>
                      <w:spacing w:before="0" w:line="362" w:lineRule="exact"/>
                      <w:ind w:left="0" w:right="0" w:firstLine="0"/>
                      <w:jc w:val="left"/>
                      <w:rPr>
                        <w:rFonts w:hint="eastAsia" w:ascii="微软雅黑" w:eastAsia="微软雅黑"/>
                        <w:sz w:val="21"/>
                      </w:rPr>
                    </w:pPr>
                    <w:r>
                      <w:rPr>
                        <w:rFonts w:hint="eastAsia" w:ascii="微软雅黑" w:eastAsia="微软雅黑"/>
                        <w:b/>
                        <w:color w:val="FF0000"/>
                        <w:sz w:val="21"/>
                      </w:rPr>
                      <w:t>（Authorization）</w:t>
                    </w:r>
                    <w:r>
                      <w:rPr>
                        <w:rFonts w:hint="eastAsia" w:ascii="微软雅黑" w:eastAsia="微软雅黑"/>
                        <w:spacing w:val="-2"/>
                        <w:sz w:val="21"/>
                      </w:rPr>
                      <w:t xml:space="preserve">两个部分，这两点也是 </w:t>
                    </w:r>
                    <w:r>
                      <w:rPr>
                        <w:rFonts w:hint="eastAsia" w:ascii="微软雅黑" w:eastAsia="微软雅黑"/>
                        <w:sz w:val="21"/>
                      </w:rPr>
                      <w:t>Spring</w:t>
                    </w:r>
                    <w:r>
                      <w:rPr>
                        <w:rFonts w:hint="eastAsia" w:ascii="微软雅黑" w:eastAsia="微软雅黑"/>
                        <w:spacing w:val="-8"/>
                        <w:sz w:val="21"/>
                      </w:rPr>
                      <w:t xml:space="preserve"> </w:t>
                    </w:r>
                    <w:r>
                      <w:rPr>
                        <w:rFonts w:hint="eastAsia" w:ascii="微软雅黑" w:eastAsia="微软雅黑"/>
                        <w:sz w:val="21"/>
                      </w:rPr>
                      <w:t>Security</w:t>
                    </w:r>
                    <w:r>
                      <w:rPr>
                        <w:rFonts w:hint="eastAsia" w:ascii="微软雅黑" w:eastAsia="微软雅黑"/>
                        <w:spacing w:val="-3"/>
                        <w:sz w:val="21"/>
                      </w:rPr>
                      <w:t xml:space="preserve"> 重要核心功能。</w:t>
                    </w:r>
                  </w:p>
                </w:txbxContent>
              </v:textbox>
            </v:shape>
            <w10:wrap type="topAndBottom"/>
          </v:group>
        </w:pict>
      </w:r>
    </w:p>
    <w:p>
      <w:pPr>
        <w:pStyle w:val="6"/>
        <w:spacing w:before="5"/>
        <w:rPr>
          <w:sz w:val="13"/>
        </w:rPr>
      </w:pPr>
    </w:p>
    <w:p>
      <w:pPr>
        <w:pStyle w:val="6"/>
        <w:spacing w:before="8"/>
        <w:rPr>
          <w:sz w:val="8"/>
        </w:rPr>
      </w:pPr>
    </w:p>
    <w:p>
      <w:pPr>
        <w:pStyle w:val="11"/>
        <w:numPr>
          <w:ilvl w:val="0"/>
          <w:numId w:val="2"/>
        </w:numPr>
        <w:tabs>
          <w:tab w:val="left" w:pos="1127"/>
        </w:tabs>
        <w:spacing w:before="66" w:after="0" w:line="223" w:lineRule="auto"/>
        <w:ind w:left="580" w:right="1386" w:firstLine="0"/>
        <w:jc w:val="both"/>
        <w:rPr>
          <w:rFonts w:hint="eastAsia" w:ascii="微软雅黑" w:eastAsia="微软雅黑"/>
          <w:b/>
          <w:sz w:val="21"/>
        </w:rPr>
      </w:pPr>
      <w:r>
        <w:rPr>
          <w:rFonts w:hint="eastAsia" w:ascii="微软雅黑" w:eastAsia="微软雅黑"/>
          <w:sz w:val="21"/>
        </w:rPr>
        <w:t>用户认证指的是：验证某个用户是否为系统中的合法主体，也就是说用户能否访问该系统。用户认证一般要求用户提供用户名和密码。系统通过校验用户名和密码来完成认证过程。</w:t>
      </w:r>
      <w:r>
        <w:rPr>
          <w:rFonts w:hint="eastAsia" w:ascii="微软雅黑" w:eastAsia="微软雅黑"/>
          <w:b/>
          <w:color w:val="0000FF"/>
          <w:sz w:val="21"/>
        </w:rPr>
        <w:t>通俗点说就是系统认为用户是否能登录</w:t>
      </w:r>
    </w:p>
    <w:p>
      <w:pPr>
        <w:pStyle w:val="11"/>
        <w:numPr>
          <w:ilvl w:val="0"/>
          <w:numId w:val="2"/>
        </w:numPr>
        <w:tabs>
          <w:tab w:val="left" w:pos="1127"/>
        </w:tabs>
        <w:spacing w:before="87" w:after="0" w:line="223" w:lineRule="auto"/>
        <w:ind w:left="580" w:right="1386" w:firstLine="0"/>
        <w:jc w:val="both"/>
        <w:rPr>
          <w:rFonts w:hint="eastAsia" w:ascii="微软雅黑" w:eastAsia="微软雅黑"/>
          <w:b/>
          <w:sz w:val="21"/>
        </w:rPr>
      </w:pPr>
      <w:r>
        <w:rPr>
          <w:rFonts w:hint="eastAsia" w:ascii="微软雅黑" w:eastAsia="微软雅黑"/>
          <w:sz w:val="21"/>
        </w:rPr>
        <w:t>用户授权指的是验证某个用户是否有权限执行某个操作。在一个系统中，不同用户所具有的权限是不同的。比如对一个文件来说，有的用户只能进行读取，而有的用户可以进行修改。一般来说，系统会为不同的用户分配不同的角色，而每个角色则对应一系列的权限。</w:t>
      </w:r>
      <w:r>
        <w:rPr>
          <w:rFonts w:hint="eastAsia" w:ascii="微软雅黑" w:eastAsia="微软雅黑"/>
          <w:b/>
          <w:color w:val="0000FF"/>
          <w:sz w:val="21"/>
        </w:rPr>
        <w:t>通俗点讲就是系统判断用户是否有权限去做某些事情。</w:t>
      </w:r>
    </w:p>
    <w:p>
      <w:pPr>
        <w:spacing w:after="0" w:line="223" w:lineRule="auto"/>
        <w:jc w:val="both"/>
        <w:rPr>
          <w:rFonts w:hint="eastAsia" w:ascii="微软雅黑" w:eastAsia="微软雅黑"/>
          <w:sz w:val="21"/>
        </w:rPr>
        <w:sectPr>
          <w:headerReference r:id="rId5" w:type="default"/>
          <w:type w:val="continuous"/>
          <w:pgSz w:w="11910" w:h="16840"/>
          <w:pgMar w:top="1280" w:right="520" w:bottom="280" w:left="1220" w:header="708" w:footer="720" w:gutter="0"/>
          <w:pgNumType w:start="1"/>
          <w:cols w:space="720" w:num="1"/>
        </w:sectPr>
      </w:pPr>
    </w:p>
    <w:p>
      <w:pPr>
        <w:pStyle w:val="6"/>
        <w:spacing w:before="5"/>
        <w:rPr>
          <w:rFonts w:ascii="微软雅黑"/>
          <w:b/>
          <w:sz w:val="6"/>
        </w:rPr>
      </w:pPr>
    </w:p>
    <w:p>
      <w:pPr>
        <w:pStyle w:val="4"/>
        <w:numPr>
          <w:ilvl w:val="1"/>
          <w:numId w:val="1"/>
        </w:numPr>
        <w:tabs>
          <w:tab w:val="left" w:pos="972"/>
        </w:tabs>
        <w:spacing w:before="89" w:after="0" w:line="240" w:lineRule="auto"/>
        <w:ind w:left="971" w:right="0" w:hanging="392"/>
        <w:jc w:val="left"/>
      </w:pPr>
      <w:r>
        <w:t>历史</w:t>
      </w:r>
    </w:p>
    <w:p>
      <w:pPr>
        <w:pStyle w:val="6"/>
        <w:spacing w:before="1"/>
        <w:rPr>
          <w:sz w:val="37"/>
        </w:rPr>
      </w:pPr>
    </w:p>
    <w:p>
      <w:pPr>
        <w:pStyle w:val="6"/>
        <w:spacing w:before="1" w:line="374" w:lineRule="exact"/>
        <w:ind w:left="580"/>
        <w:rPr>
          <w:rFonts w:hint="eastAsia" w:ascii="微软雅黑" w:hAnsi="微软雅黑" w:eastAsia="微软雅黑"/>
        </w:rPr>
      </w:pPr>
      <w:r>
        <w:rPr>
          <w:rFonts w:hint="eastAsia" w:ascii="微软雅黑" w:hAnsi="微软雅黑" w:eastAsia="微软雅黑"/>
          <w:color w:val="333333"/>
        </w:rPr>
        <w:t>“Spring</w:t>
      </w:r>
      <w:r>
        <w:rPr>
          <w:rFonts w:hint="eastAsia" w:ascii="微软雅黑" w:hAnsi="微软雅黑" w:eastAsia="微软雅黑"/>
          <w:color w:val="333333"/>
          <w:spacing w:val="-4"/>
        </w:rPr>
        <w:t xml:space="preserve"> </w:t>
      </w:r>
      <w:r>
        <w:rPr>
          <w:rFonts w:hint="eastAsia" w:ascii="微软雅黑" w:hAnsi="微软雅黑" w:eastAsia="微软雅黑"/>
          <w:color w:val="333333"/>
        </w:rPr>
        <w:t>Security</w:t>
      </w:r>
      <w:r>
        <w:rPr>
          <w:rFonts w:hint="eastAsia" w:ascii="微软雅黑" w:hAnsi="微软雅黑" w:eastAsia="微软雅黑"/>
          <w:color w:val="333333"/>
          <w:spacing w:val="-6"/>
        </w:rPr>
        <w:t xml:space="preserve"> 开始于 </w:t>
      </w:r>
      <w:r>
        <w:rPr>
          <w:rFonts w:hint="eastAsia" w:ascii="微软雅黑" w:hAnsi="微软雅黑" w:eastAsia="微软雅黑"/>
          <w:color w:val="333333"/>
        </w:rPr>
        <w:t>2003</w:t>
      </w:r>
      <w:r>
        <w:rPr>
          <w:rFonts w:hint="eastAsia" w:ascii="微软雅黑" w:hAnsi="微软雅黑" w:eastAsia="微软雅黑"/>
          <w:color w:val="333333"/>
          <w:spacing w:val="-3"/>
        </w:rPr>
        <w:t xml:space="preserve"> 年年底,“</w:t>
      </w:r>
      <w:r>
        <w:rPr>
          <w:rFonts w:hint="eastAsia" w:ascii="微软雅黑" w:hAnsi="微软雅黑" w:eastAsia="微软雅黑"/>
          <w:color w:val="333333"/>
        </w:rPr>
        <w:t>“spring</w:t>
      </w:r>
      <w:r>
        <w:rPr>
          <w:rFonts w:hint="eastAsia" w:ascii="微软雅黑" w:hAnsi="微软雅黑" w:eastAsia="微软雅黑"/>
          <w:color w:val="333333"/>
          <w:spacing w:val="-8"/>
        </w:rPr>
        <w:t xml:space="preserve"> 的 </w:t>
      </w:r>
      <w:r>
        <w:rPr>
          <w:rFonts w:hint="eastAsia" w:ascii="微软雅黑" w:hAnsi="微软雅黑" w:eastAsia="微软雅黑"/>
          <w:color w:val="333333"/>
        </w:rPr>
        <w:t>acegi</w:t>
      </w:r>
      <w:r>
        <w:rPr>
          <w:rFonts w:hint="eastAsia" w:ascii="微软雅黑" w:hAnsi="微软雅黑" w:eastAsia="微软雅黑"/>
          <w:color w:val="333333"/>
          <w:spacing w:val="-6"/>
        </w:rPr>
        <w:t xml:space="preserve"> 安全系统”。 起因是 </w:t>
      </w:r>
      <w:r>
        <w:rPr>
          <w:rFonts w:hint="eastAsia" w:ascii="微软雅黑" w:hAnsi="微软雅黑" w:eastAsia="微软雅黑"/>
          <w:color w:val="333333"/>
        </w:rPr>
        <w:t>Spring</w:t>
      </w:r>
    </w:p>
    <w:p>
      <w:pPr>
        <w:pStyle w:val="6"/>
        <w:spacing w:line="374" w:lineRule="exact"/>
        <w:ind w:left="580"/>
        <w:rPr>
          <w:rFonts w:hint="eastAsia" w:ascii="微软雅黑" w:eastAsia="微软雅黑"/>
        </w:rPr>
      </w:pPr>
      <w:r>
        <w:rPr>
          <w:rFonts w:hint="eastAsia" w:ascii="微软雅黑" w:eastAsia="微软雅黑"/>
          <w:color w:val="333333"/>
          <w:spacing w:val="-1"/>
        </w:rPr>
        <w:t xml:space="preserve">开发者邮件列表中的一个问题,有人提问是否考虑提供一个基于 </w:t>
      </w:r>
      <w:r>
        <w:rPr>
          <w:rFonts w:hint="eastAsia" w:ascii="微软雅黑" w:eastAsia="微软雅黑"/>
          <w:color w:val="333333"/>
        </w:rPr>
        <w:t>spring</w:t>
      </w:r>
      <w:r>
        <w:rPr>
          <w:rFonts w:hint="eastAsia" w:ascii="微软雅黑" w:eastAsia="微软雅黑"/>
          <w:color w:val="333333"/>
          <w:spacing w:val="-4"/>
        </w:rPr>
        <w:t xml:space="preserve"> 的安全实现。</w:t>
      </w:r>
    </w:p>
    <w:p>
      <w:pPr>
        <w:pStyle w:val="6"/>
        <w:spacing w:before="191" w:line="223" w:lineRule="auto"/>
        <w:ind w:left="580" w:right="1323"/>
        <w:jc w:val="both"/>
        <w:rPr>
          <w:rFonts w:hint="eastAsia" w:ascii="微软雅黑" w:hAnsi="微软雅黑" w:eastAsia="微软雅黑"/>
        </w:rPr>
      </w:pPr>
      <w:r>
        <w:rPr>
          <w:rFonts w:hint="eastAsia" w:ascii="微软雅黑" w:hAnsi="微软雅黑" w:eastAsia="微软雅黑"/>
        </w:rPr>
        <w:t>Spring</w:t>
      </w:r>
      <w:r>
        <w:rPr>
          <w:rFonts w:hint="eastAsia" w:ascii="微软雅黑" w:hAnsi="微软雅黑" w:eastAsia="微软雅黑"/>
          <w:spacing w:val="-6"/>
        </w:rPr>
        <w:t xml:space="preserve"> </w:t>
      </w:r>
      <w:r>
        <w:rPr>
          <w:rFonts w:hint="eastAsia" w:ascii="微软雅黑" w:hAnsi="微软雅黑" w:eastAsia="微软雅黑"/>
        </w:rPr>
        <w:t>Security 以“The</w:t>
      </w:r>
      <w:r>
        <w:rPr>
          <w:rFonts w:hint="eastAsia" w:ascii="微软雅黑" w:hAnsi="微软雅黑" w:eastAsia="微软雅黑"/>
          <w:spacing w:val="-5"/>
        </w:rPr>
        <w:t xml:space="preserve"> </w:t>
      </w:r>
      <w:r>
        <w:rPr>
          <w:rFonts w:hint="eastAsia" w:ascii="微软雅黑" w:hAnsi="微软雅黑" w:eastAsia="微软雅黑"/>
        </w:rPr>
        <w:t>Acegi</w:t>
      </w:r>
      <w:r>
        <w:rPr>
          <w:rFonts w:hint="eastAsia" w:ascii="微软雅黑" w:hAnsi="微软雅黑" w:eastAsia="微软雅黑"/>
          <w:spacing w:val="-3"/>
        </w:rPr>
        <w:t xml:space="preserve"> </w:t>
      </w:r>
      <w:r>
        <w:rPr>
          <w:rFonts w:hint="eastAsia" w:ascii="微软雅黑" w:hAnsi="微软雅黑" w:eastAsia="微软雅黑"/>
        </w:rPr>
        <w:t>Secutity</w:t>
      </w:r>
      <w:r>
        <w:rPr>
          <w:rFonts w:hint="eastAsia" w:ascii="微软雅黑" w:hAnsi="微软雅黑" w:eastAsia="微软雅黑"/>
          <w:spacing w:val="-4"/>
        </w:rPr>
        <w:t xml:space="preserve"> </w:t>
      </w:r>
      <w:r>
        <w:rPr>
          <w:rFonts w:hint="eastAsia" w:ascii="微软雅黑" w:hAnsi="微软雅黑" w:eastAsia="微软雅黑"/>
        </w:rPr>
        <w:t>System</w:t>
      </w:r>
      <w:r>
        <w:rPr>
          <w:rFonts w:hint="eastAsia" w:ascii="微软雅黑" w:hAnsi="微软雅黑" w:eastAsia="微软雅黑"/>
          <w:spacing w:val="-2"/>
        </w:rPr>
        <w:t xml:space="preserve"> </w:t>
      </w:r>
      <w:r>
        <w:rPr>
          <w:rFonts w:hint="eastAsia" w:ascii="微软雅黑" w:hAnsi="微软雅黑" w:eastAsia="微软雅黑"/>
        </w:rPr>
        <w:t>for</w:t>
      </w:r>
      <w:r>
        <w:rPr>
          <w:rFonts w:hint="eastAsia" w:ascii="微软雅黑" w:hAnsi="微软雅黑" w:eastAsia="微软雅黑"/>
          <w:spacing w:val="-4"/>
        </w:rPr>
        <w:t xml:space="preserve"> </w:t>
      </w:r>
      <w:r>
        <w:rPr>
          <w:rFonts w:hint="eastAsia" w:ascii="微软雅黑" w:hAnsi="微软雅黑" w:eastAsia="微软雅黑"/>
        </w:rPr>
        <w:t>Spring</w:t>
      </w:r>
      <w:r>
        <w:rPr>
          <w:rFonts w:hint="eastAsia" w:ascii="微软雅黑" w:hAnsi="微软雅黑" w:eastAsia="微软雅黑"/>
          <w:spacing w:val="-2"/>
        </w:rPr>
        <w:t xml:space="preserve">” 的名字始于 </w:t>
      </w:r>
      <w:r>
        <w:rPr>
          <w:rFonts w:hint="eastAsia" w:ascii="微软雅黑" w:hAnsi="微软雅黑" w:eastAsia="微软雅黑"/>
        </w:rPr>
        <w:t>2013</w:t>
      </w:r>
      <w:r>
        <w:rPr>
          <w:rFonts w:hint="eastAsia" w:ascii="微软雅黑" w:hAnsi="微软雅黑" w:eastAsia="微软雅黑"/>
          <w:spacing w:val="-3"/>
        </w:rPr>
        <w:t xml:space="preserve"> 年晚些</w:t>
      </w:r>
      <w:r>
        <w:rPr>
          <w:rFonts w:hint="eastAsia" w:ascii="微软雅黑" w:hAnsi="微软雅黑" w:eastAsia="微软雅黑"/>
          <w:spacing w:val="-2"/>
        </w:rPr>
        <w:t xml:space="preserve">时候。一个问题提交到 </w:t>
      </w:r>
      <w:r>
        <w:rPr>
          <w:rFonts w:hint="eastAsia" w:ascii="微软雅黑" w:hAnsi="微软雅黑" w:eastAsia="微软雅黑"/>
        </w:rPr>
        <w:t>Spring</w:t>
      </w:r>
      <w:r>
        <w:rPr>
          <w:rFonts w:hint="eastAsia" w:ascii="微软雅黑" w:hAnsi="微软雅黑" w:eastAsia="微软雅黑"/>
          <w:spacing w:val="-2"/>
        </w:rPr>
        <w:t xml:space="preserve"> 开发者的邮件列表，询问是否已经有考虑一个机遇 </w:t>
      </w:r>
      <w:r>
        <w:rPr>
          <w:rFonts w:hint="eastAsia" w:ascii="微软雅黑" w:hAnsi="微软雅黑" w:eastAsia="微软雅黑"/>
        </w:rPr>
        <w:t>Spring</w:t>
      </w:r>
      <w:r>
        <w:rPr>
          <w:rFonts w:hint="eastAsia" w:ascii="微软雅黑" w:hAnsi="微软雅黑" w:eastAsia="微软雅黑"/>
          <w:spacing w:val="1"/>
        </w:rPr>
        <w:t xml:space="preserve"> </w:t>
      </w:r>
      <w:r>
        <w:rPr>
          <w:rFonts w:hint="eastAsia" w:ascii="微软雅黑" w:hAnsi="微软雅黑" w:eastAsia="微软雅黑"/>
          <w:spacing w:val="-1"/>
        </w:rPr>
        <w:t xml:space="preserve">的安全性社区实现。那时候 </w:t>
      </w:r>
      <w:r>
        <w:rPr>
          <w:rFonts w:hint="eastAsia" w:ascii="微软雅黑" w:hAnsi="微软雅黑" w:eastAsia="微软雅黑"/>
        </w:rPr>
        <w:t>Spring</w:t>
      </w:r>
      <w:r>
        <w:rPr>
          <w:rFonts w:hint="eastAsia" w:ascii="微软雅黑" w:hAnsi="微软雅黑" w:eastAsia="微软雅黑"/>
          <w:spacing w:val="-2"/>
        </w:rPr>
        <w:t xml:space="preserve"> 的社区相对较小</w:t>
      </w:r>
      <w:r>
        <w:rPr>
          <w:rFonts w:hint="eastAsia" w:ascii="微软雅黑" w:hAnsi="微软雅黑" w:eastAsia="微软雅黑"/>
        </w:rPr>
        <w:t>（相对现在）</w:t>
      </w:r>
      <w:r>
        <w:rPr>
          <w:rFonts w:hint="eastAsia" w:ascii="微软雅黑" w:hAnsi="微软雅黑" w:eastAsia="微软雅黑"/>
          <w:spacing w:val="-3"/>
        </w:rPr>
        <w:t xml:space="preserve">。实际上 </w:t>
      </w:r>
      <w:r>
        <w:rPr>
          <w:rFonts w:hint="eastAsia" w:ascii="微软雅黑" w:hAnsi="微软雅黑" w:eastAsia="微软雅黑"/>
        </w:rPr>
        <w:t>Spring</w:t>
      </w:r>
      <w:r>
        <w:rPr>
          <w:rFonts w:hint="eastAsia" w:ascii="微软雅黑" w:hAnsi="微软雅黑" w:eastAsia="微软雅黑"/>
          <w:spacing w:val="-3"/>
        </w:rPr>
        <w:t xml:space="preserve"> 自己在</w:t>
      </w:r>
      <w:r>
        <w:rPr>
          <w:rFonts w:hint="eastAsia" w:ascii="微软雅黑" w:hAnsi="微软雅黑" w:eastAsia="微软雅黑"/>
        </w:rPr>
        <w:t>2013</w:t>
      </w:r>
      <w:r>
        <w:rPr>
          <w:rFonts w:hint="eastAsia" w:ascii="微软雅黑" w:hAnsi="微软雅黑" w:eastAsia="微软雅黑"/>
          <w:spacing w:val="-4"/>
        </w:rPr>
        <w:t xml:space="preserve"> 年只是一个存在于 </w:t>
      </w:r>
      <w:r>
        <w:rPr>
          <w:rFonts w:hint="eastAsia" w:ascii="微软雅黑" w:hAnsi="微软雅黑" w:eastAsia="微软雅黑"/>
        </w:rPr>
        <w:t>ScourseForge</w:t>
      </w:r>
      <w:r>
        <w:rPr>
          <w:rFonts w:hint="eastAsia" w:ascii="微软雅黑" w:hAnsi="微软雅黑" w:eastAsia="微软雅黑"/>
          <w:spacing w:val="-3"/>
        </w:rPr>
        <w:t xml:space="preserve"> 的项目，这个问题的回答是一个值得研究的领</w:t>
      </w:r>
    </w:p>
    <w:p>
      <w:pPr>
        <w:pStyle w:val="6"/>
        <w:spacing w:line="371" w:lineRule="exact"/>
        <w:ind w:left="580"/>
        <w:rPr>
          <w:rFonts w:hint="eastAsia" w:ascii="微软雅黑" w:eastAsia="微软雅黑"/>
        </w:rPr>
      </w:pPr>
      <w:r>
        <w:rPr>
          <w:rFonts w:hint="eastAsia" w:ascii="微软雅黑" w:eastAsia="微软雅黑"/>
          <w:spacing w:val="-1"/>
        </w:rPr>
        <w:t>域，虽然目前时间的缺乏组织了我们对它的探索。</w:t>
      </w:r>
    </w:p>
    <w:p>
      <w:pPr>
        <w:pStyle w:val="6"/>
        <w:spacing w:before="13"/>
        <w:rPr>
          <w:rFonts w:ascii="微软雅黑"/>
          <w:sz w:val="40"/>
        </w:rPr>
      </w:pPr>
    </w:p>
    <w:p>
      <w:pPr>
        <w:pStyle w:val="6"/>
        <w:spacing w:before="1" w:line="223" w:lineRule="auto"/>
        <w:ind w:left="580" w:right="1309"/>
        <w:rPr>
          <w:rFonts w:hint="eastAsia" w:ascii="微软雅黑" w:eastAsia="微软雅黑"/>
        </w:rPr>
      </w:pPr>
      <w:r>
        <w:drawing>
          <wp:anchor distT="0" distB="0" distL="0" distR="0" simplePos="0" relativeHeight="251669504" behindDoc="1" locked="0" layoutInCell="1" allowOverlap="1">
            <wp:simplePos x="0" y="0"/>
            <wp:positionH relativeFrom="page">
              <wp:posOffset>2047875</wp:posOffset>
            </wp:positionH>
            <wp:positionV relativeFrom="paragraph">
              <wp:posOffset>6350</wp:posOffset>
            </wp:positionV>
            <wp:extent cx="3293110" cy="3413125"/>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hint="eastAsia" w:ascii="微软雅黑" w:eastAsia="微软雅黑"/>
        </w:rPr>
        <w:t>考虑到这一点，一个简单的安全实现建成但是并没有发布。几周后，Spring</w:t>
      </w:r>
      <w:r>
        <w:rPr>
          <w:rFonts w:hint="eastAsia" w:ascii="微软雅黑" w:eastAsia="微软雅黑"/>
          <w:spacing w:val="-4"/>
        </w:rPr>
        <w:t xml:space="preserve"> 社区的其他成</w:t>
      </w:r>
      <w:r>
        <w:rPr>
          <w:rFonts w:hint="eastAsia" w:ascii="微软雅黑" w:eastAsia="微软雅黑"/>
          <w:spacing w:val="-1"/>
        </w:rPr>
        <w:t xml:space="preserve">员询问了安全性，这次这个代码被发送给他们。其他几个请求也跟随而来。到 </w:t>
      </w:r>
      <w:r>
        <w:rPr>
          <w:rFonts w:hint="eastAsia" w:ascii="微软雅黑" w:eastAsia="微软雅黑"/>
        </w:rPr>
        <w:t>2014</w:t>
      </w:r>
      <w:r>
        <w:rPr>
          <w:rFonts w:hint="eastAsia" w:ascii="微软雅黑" w:eastAsia="微软雅黑"/>
          <w:spacing w:val="-4"/>
        </w:rPr>
        <w:t xml:space="preserve"> 年一</w:t>
      </w:r>
      <w:r>
        <w:rPr>
          <w:rFonts w:hint="eastAsia" w:ascii="微软雅黑" w:eastAsia="微软雅黑"/>
          <w:spacing w:val="-3"/>
        </w:rPr>
        <w:t xml:space="preserve">月大约有 </w:t>
      </w:r>
      <w:r>
        <w:rPr>
          <w:rFonts w:hint="eastAsia" w:ascii="微软雅黑" w:eastAsia="微软雅黑"/>
        </w:rPr>
        <w:t>20</w:t>
      </w:r>
      <w:r>
        <w:rPr>
          <w:rFonts w:hint="eastAsia" w:ascii="微软雅黑" w:eastAsia="微软雅黑"/>
          <w:spacing w:val="-4"/>
        </w:rPr>
        <w:t xml:space="preserve"> 万人使用了这个代码。这些创业者的人提出一个 </w:t>
      </w:r>
      <w:r>
        <w:rPr>
          <w:rFonts w:hint="eastAsia" w:ascii="微软雅黑" w:eastAsia="微软雅黑"/>
        </w:rPr>
        <w:t>SourceForge</w:t>
      </w:r>
      <w:r>
        <w:rPr>
          <w:rFonts w:hint="eastAsia" w:ascii="微软雅黑" w:eastAsia="微软雅黑"/>
          <w:spacing w:val="-4"/>
        </w:rPr>
        <w:t xml:space="preserve"> 项目加入是为</w:t>
      </w:r>
      <w:r>
        <w:rPr>
          <w:rFonts w:hint="eastAsia" w:ascii="微软雅黑" w:eastAsia="微软雅黑"/>
          <w:spacing w:val="-2"/>
        </w:rPr>
        <w:t xml:space="preserve">了，这是在 </w:t>
      </w:r>
      <w:r>
        <w:rPr>
          <w:rFonts w:hint="eastAsia" w:ascii="微软雅黑" w:eastAsia="微软雅黑"/>
        </w:rPr>
        <w:t>2004</w:t>
      </w:r>
      <w:r>
        <w:rPr>
          <w:rFonts w:hint="eastAsia" w:ascii="微软雅黑" w:eastAsia="微软雅黑"/>
          <w:spacing w:val="-3"/>
        </w:rPr>
        <w:t xml:space="preserve"> 三月正式成立。</w:t>
      </w:r>
    </w:p>
    <w:p>
      <w:pPr>
        <w:pStyle w:val="6"/>
        <w:spacing w:before="7"/>
        <w:rPr>
          <w:rFonts w:ascii="微软雅黑"/>
          <w:sz w:val="41"/>
        </w:rPr>
      </w:pPr>
    </w:p>
    <w:p>
      <w:pPr>
        <w:pStyle w:val="6"/>
        <w:spacing w:line="223" w:lineRule="auto"/>
        <w:ind w:left="580" w:right="1350"/>
        <w:jc w:val="both"/>
        <w:rPr>
          <w:rFonts w:hint="eastAsia" w:ascii="微软雅黑" w:eastAsia="微软雅黑"/>
        </w:rPr>
      </w:pPr>
      <w:r>
        <w:rPr>
          <w:rFonts w:hint="eastAsia" w:ascii="微软雅黑" w:eastAsia="微软雅黑"/>
        </w:rPr>
        <w:t>在早些时候，这个项目没有任何自己的验证模块，身份验证过程依赖于容器管理的安全性</w:t>
      </w:r>
      <w:r>
        <w:rPr>
          <w:rFonts w:hint="eastAsia" w:ascii="微软雅黑" w:eastAsia="微软雅黑"/>
          <w:spacing w:val="-7"/>
        </w:rPr>
        <w:t xml:space="preserve">和 </w:t>
      </w:r>
      <w:r>
        <w:rPr>
          <w:rFonts w:hint="eastAsia" w:ascii="微软雅黑" w:eastAsia="微软雅黑"/>
        </w:rPr>
        <w:t>Acegi</w:t>
      </w:r>
      <w:r>
        <w:rPr>
          <w:rFonts w:hint="eastAsia" w:ascii="微软雅黑" w:eastAsia="微软雅黑"/>
          <w:spacing w:val="-4"/>
        </w:rPr>
        <w:t xml:space="preserve"> 安全性。而不是专注于授权。开始的时候这很适合，但是越来越多的用户请求额</w:t>
      </w:r>
      <w:r>
        <w:rPr>
          <w:rFonts w:hint="eastAsia" w:ascii="微软雅黑" w:eastAsia="微软雅黑"/>
        </w:rPr>
        <w:t>外的容器支持。容器特定的认证领域接口的基本限制变得清晰。还有一个相关的问题增加新的容器的路径，这是最终用户的困惑和错误配置的常见问题。</w:t>
      </w:r>
    </w:p>
    <w:p>
      <w:pPr>
        <w:pStyle w:val="6"/>
        <w:spacing w:before="5"/>
        <w:rPr>
          <w:rFonts w:ascii="微软雅黑"/>
          <w:sz w:val="41"/>
        </w:rPr>
      </w:pPr>
    </w:p>
    <w:p>
      <w:pPr>
        <w:pStyle w:val="6"/>
        <w:spacing w:before="1" w:line="223" w:lineRule="auto"/>
        <w:ind w:left="580" w:right="1290"/>
        <w:rPr>
          <w:rFonts w:hint="eastAsia" w:ascii="微软雅黑" w:eastAsia="微软雅黑"/>
        </w:rPr>
      </w:pPr>
      <w:r>
        <w:rPr>
          <w:rFonts w:hint="eastAsia" w:ascii="微软雅黑" w:eastAsia="微软雅黑"/>
        </w:rPr>
        <w:t>Acegi</w:t>
      </w:r>
      <w:r>
        <w:rPr>
          <w:rFonts w:hint="eastAsia" w:ascii="微软雅黑" w:eastAsia="微软雅黑"/>
          <w:spacing w:val="-4"/>
        </w:rPr>
        <w:t xml:space="preserve"> 安全特定的认证服务介绍。大约一年后，</w:t>
      </w:r>
      <w:r>
        <w:rPr>
          <w:rFonts w:hint="eastAsia" w:ascii="微软雅黑" w:eastAsia="微软雅黑"/>
        </w:rPr>
        <w:t>Acegi</w:t>
      </w:r>
      <w:r>
        <w:rPr>
          <w:rFonts w:hint="eastAsia" w:ascii="微软雅黑" w:eastAsia="微软雅黑"/>
          <w:spacing w:val="-5"/>
        </w:rPr>
        <w:t xml:space="preserve"> 安全正式成为了 </w:t>
      </w:r>
      <w:r>
        <w:rPr>
          <w:rFonts w:hint="eastAsia" w:ascii="微软雅黑" w:eastAsia="微软雅黑"/>
        </w:rPr>
        <w:t>Spring</w:t>
      </w:r>
      <w:r>
        <w:rPr>
          <w:rFonts w:hint="eastAsia" w:ascii="微软雅黑" w:eastAsia="微软雅黑"/>
          <w:spacing w:val="-3"/>
        </w:rPr>
        <w:t xml:space="preserve"> 框架的子项</w:t>
      </w:r>
      <w:r>
        <w:rPr>
          <w:rFonts w:hint="eastAsia" w:ascii="微软雅黑" w:eastAsia="微软雅黑"/>
        </w:rPr>
        <w:t>目。1.0.0</w:t>
      </w:r>
      <w:r>
        <w:rPr>
          <w:rFonts w:hint="eastAsia" w:ascii="微软雅黑" w:eastAsia="微软雅黑"/>
          <w:spacing w:val="-4"/>
        </w:rPr>
        <w:t xml:space="preserve"> 最终版本是出版于 </w:t>
      </w:r>
      <w:r>
        <w:rPr>
          <w:rFonts w:hint="eastAsia" w:ascii="微软雅黑" w:eastAsia="微软雅黑"/>
        </w:rPr>
        <w:t>2006</w:t>
      </w:r>
      <w:r>
        <w:rPr>
          <w:rFonts w:hint="eastAsia" w:ascii="微软雅黑" w:eastAsia="微软雅黑"/>
          <w:spacing w:val="-2"/>
        </w:rPr>
        <w:t xml:space="preserve"> -在超过两年半的大量生产的软件项目和数以百计的改</w:t>
      </w:r>
      <w:r>
        <w:rPr>
          <w:rFonts w:hint="eastAsia" w:ascii="微软雅黑" w:eastAsia="微软雅黑"/>
        </w:rPr>
        <w:t>进和积极利用社区的贡献。</w:t>
      </w:r>
    </w:p>
    <w:p>
      <w:pPr>
        <w:pStyle w:val="6"/>
        <w:spacing w:before="4"/>
        <w:rPr>
          <w:rFonts w:ascii="微软雅黑"/>
          <w:sz w:val="40"/>
        </w:rPr>
      </w:pPr>
    </w:p>
    <w:p>
      <w:pPr>
        <w:pStyle w:val="6"/>
        <w:ind w:left="580"/>
        <w:jc w:val="both"/>
        <w:rPr>
          <w:rFonts w:hint="eastAsia" w:ascii="微软雅黑" w:eastAsia="微软雅黑"/>
        </w:rPr>
      </w:pPr>
      <w:r>
        <w:rPr>
          <w:rFonts w:hint="eastAsia" w:ascii="微软雅黑" w:eastAsia="微软雅黑"/>
        </w:rPr>
        <w:t>Acegi</w:t>
      </w:r>
      <w:r>
        <w:rPr>
          <w:rFonts w:hint="eastAsia" w:ascii="微软雅黑" w:eastAsia="微软雅黑"/>
          <w:spacing w:val="-7"/>
        </w:rPr>
        <w:t xml:space="preserve"> 安全 </w:t>
      </w:r>
      <w:r>
        <w:rPr>
          <w:rFonts w:hint="eastAsia" w:ascii="微软雅黑" w:eastAsia="微软雅黑"/>
        </w:rPr>
        <w:t>2007</w:t>
      </w:r>
      <w:r>
        <w:rPr>
          <w:rFonts w:hint="eastAsia" w:ascii="微软雅黑" w:eastAsia="微软雅黑"/>
          <w:spacing w:val="-5"/>
        </w:rPr>
        <w:t xml:space="preserve"> 年底正式成为了 </w:t>
      </w:r>
      <w:r>
        <w:rPr>
          <w:rFonts w:hint="eastAsia" w:ascii="微软雅黑" w:eastAsia="微软雅黑"/>
        </w:rPr>
        <w:t>Spring</w:t>
      </w:r>
      <w:r>
        <w:rPr>
          <w:rFonts w:hint="eastAsia" w:ascii="微软雅黑" w:eastAsia="微软雅黑"/>
          <w:spacing w:val="-4"/>
        </w:rPr>
        <w:t xml:space="preserve"> 组合项目，更名为</w:t>
      </w:r>
      <w:r>
        <w:rPr>
          <w:rFonts w:hint="eastAsia" w:ascii="微软雅黑" w:eastAsia="微软雅黑"/>
        </w:rPr>
        <w:t>"Spring</w:t>
      </w:r>
      <w:r>
        <w:rPr>
          <w:rFonts w:hint="eastAsia" w:ascii="微软雅黑" w:eastAsia="微软雅黑"/>
          <w:spacing w:val="-2"/>
        </w:rPr>
        <w:t xml:space="preserve"> </w:t>
      </w:r>
      <w:r>
        <w:rPr>
          <w:rFonts w:hint="eastAsia" w:ascii="微软雅黑" w:eastAsia="微软雅黑"/>
        </w:rPr>
        <w:t>Security"。</w:t>
      </w:r>
    </w:p>
    <w:p>
      <w:pPr>
        <w:pStyle w:val="4"/>
        <w:numPr>
          <w:ilvl w:val="1"/>
          <w:numId w:val="1"/>
        </w:numPr>
        <w:tabs>
          <w:tab w:val="left" w:pos="972"/>
        </w:tabs>
        <w:spacing w:before="248" w:after="0" w:line="240" w:lineRule="auto"/>
        <w:ind w:left="971" w:right="0" w:hanging="392"/>
        <w:jc w:val="left"/>
      </w:pPr>
      <w:r>
        <w:t>同款产品对比</w:t>
      </w:r>
    </w:p>
    <w:p>
      <w:pPr>
        <w:pStyle w:val="6"/>
        <w:spacing w:before="3"/>
        <w:rPr>
          <w:sz w:val="38"/>
        </w:rPr>
      </w:pPr>
    </w:p>
    <w:p>
      <w:pPr>
        <w:pStyle w:val="5"/>
        <w:numPr>
          <w:ilvl w:val="2"/>
          <w:numId w:val="1"/>
        </w:numPr>
        <w:tabs>
          <w:tab w:val="left" w:pos="1614"/>
        </w:tabs>
        <w:spacing w:before="0" w:after="0" w:line="240" w:lineRule="auto"/>
        <w:ind w:left="1613" w:right="0" w:hanging="595"/>
        <w:jc w:val="left"/>
        <w:rPr>
          <w:rFonts w:ascii="Tahoma"/>
        </w:rPr>
      </w:pPr>
      <w:r>
        <w:rPr>
          <w:rFonts w:ascii="Tahoma"/>
        </w:rPr>
        <w:t>Spring</w:t>
      </w:r>
      <w:r>
        <w:rPr>
          <w:rFonts w:ascii="Tahoma"/>
          <w:spacing w:val="-4"/>
        </w:rPr>
        <w:t xml:space="preserve"> </w:t>
      </w:r>
      <w:r>
        <w:rPr>
          <w:rFonts w:ascii="Tahoma"/>
        </w:rPr>
        <w:t>Security</w:t>
      </w:r>
    </w:p>
    <w:p>
      <w:pPr>
        <w:pStyle w:val="6"/>
        <w:spacing w:before="8"/>
        <w:rPr>
          <w:rFonts w:ascii="Tahoma"/>
          <w:b/>
          <w:sz w:val="35"/>
        </w:rPr>
      </w:pPr>
    </w:p>
    <w:p>
      <w:pPr>
        <w:pStyle w:val="6"/>
        <w:spacing w:before="1"/>
        <w:ind w:left="580"/>
        <w:jc w:val="both"/>
        <w:rPr>
          <w:rFonts w:hint="eastAsia" w:ascii="微软雅黑" w:eastAsia="微软雅黑"/>
        </w:rPr>
      </w:pPr>
      <w:r>
        <w:rPr>
          <w:rFonts w:hint="eastAsia" w:ascii="微软雅黑" w:eastAsia="微软雅黑"/>
        </w:rPr>
        <w:t>Spring</w:t>
      </w:r>
      <w:r>
        <w:rPr>
          <w:rFonts w:hint="eastAsia" w:ascii="微软雅黑" w:eastAsia="微软雅黑"/>
          <w:spacing w:val="-4"/>
        </w:rPr>
        <w:t xml:space="preserve"> 技术栈的组成部分。</w:t>
      </w:r>
    </w:p>
    <w:p>
      <w:pPr>
        <w:spacing w:after="0"/>
        <w:jc w:val="both"/>
        <w:rPr>
          <w:rFonts w:hint="eastAsia" w:ascii="微软雅黑" w:eastAsia="微软雅黑"/>
        </w:rPr>
        <w:sectPr>
          <w:pgSz w:w="11910" w:h="16840"/>
          <w:pgMar w:top="1280" w:right="520" w:bottom="280" w:left="1220" w:header="708" w:footer="0" w:gutter="0"/>
          <w:cols w:space="720" w:num="1"/>
        </w:sectPr>
      </w:pPr>
    </w:p>
    <w:p>
      <w:pPr>
        <w:pStyle w:val="6"/>
        <w:spacing w:before="17"/>
        <w:rPr>
          <w:rFonts w:ascii="微软雅黑"/>
          <w:sz w:val="10"/>
        </w:rPr>
      </w:pPr>
    </w:p>
    <w:p>
      <w:pPr>
        <w:pStyle w:val="6"/>
        <w:ind w:left="1425"/>
        <w:rPr>
          <w:rFonts w:ascii="微软雅黑"/>
          <w:sz w:val="20"/>
        </w:rPr>
      </w:pPr>
      <w:r>
        <w:rPr>
          <w:rFonts w:ascii="微软雅黑"/>
          <w:sz w:val="20"/>
        </w:rPr>
        <w:drawing>
          <wp:inline distT="0" distB="0" distL="0" distR="0">
            <wp:extent cx="3133725" cy="3838575"/>
            <wp:effectExtent l="0" t="0" r="0" b="0"/>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a:picLocks noChangeAspect="1"/>
                    </pic:cNvPicPr>
                  </pic:nvPicPr>
                  <pic:blipFill>
                    <a:blip r:embed="rId10" cstate="print"/>
                    <a:stretch>
                      <a:fillRect/>
                    </a:stretch>
                  </pic:blipFill>
                  <pic:spPr>
                    <a:xfrm>
                      <a:off x="0" y="0"/>
                      <a:ext cx="3134243" cy="3838575"/>
                    </a:xfrm>
                    <a:prstGeom prst="rect">
                      <a:avLst/>
                    </a:prstGeom>
                  </pic:spPr>
                </pic:pic>
              </a:graphicData>
            </a:graphic>
          </wp:inline>
        </w:drawing>
      </w:r>
    </w:p>
    <w:p>
      <w:pPr>
        <w:pStyle w:val="6"/>
        <w:spacing w:before="8"/>
        <w:rPr>
          <w:rFonts w:ascii="微软雅黑"/>
          <w:sz w:val="8"/>
        </w:rPr>
      </w:pPr>
    </w:p>
    <w:p>
      <w:pPr>
        <w:pStyle w:val="6"/>
        <w:spacing w:before="46"/>
        <w:ind w:left="1425"/>
        <w:rPr>
          <w:rFonts w:hint="eastAsia" w:ascii="微软雅黑" w:eastAsia="微软雅黑"/>
        </w:rPr>
      </w:pPr>
      <w:r>
        <w:drawing>
          <wp:anchor distT="0" distB="0" distL="0" distR="0" simplePos="0" relativeHeight="251670528" behindDoc="1" locked="0" layoutInCell="1" allowOverlap="1">
            <wp:simplePos x="0" y="0"/>
            <wp:positionH relativeFrom="page">
              <wp:posOffset>2047875</wp:posOffset>
            </wp:positionH>
            <wp:positionV relativeFrom="paragraph">
              <wp:posOffset>-1209675</wp:posOffset>
            </wp:positionV>
            <wp:extent cx="3293110" cy="3413125"/>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hint="eastAsia" w:ascii="微软雅黑" w:eastAsia="微软雅黑"/>
          <w:spacing w:val="-1"/>
        </w:rPr>
        <w:t>通过提供完整可扩展的认证和授权支持保护你的应用程序。</w:t>
      </w:r>
    </w:p>
    <w:p>
      <w:pPr>
        <w:pStyle w:val="6"/>
        <w:spacing w:before="173"/>
        <w:ind w:left="1425"/>
        <w:rPr>
          <w:rFonts w:ascii="微软雅黑"/>
        </w:rPr>
      </w:pPr>
      <w:r>
        <w:rPr>
          <w:rFonts w:ascii="微软雅黑"/>
        </w:rPr>
        <w:t>https://spring.io/projects/spring-security</w:t>
      </w:r>
    </w:p>
    <w:p>
      <w:pPr>
        <w:pStyle w:val="6"/>
        <w:spacing w:before="14"/>
        <w:rPr>
          <w:rFonts w:ascii="微软雅黑"/>
          <w:sz w:val="39"/>
        </w:rPr>
      </w:pPr>
    </w:p>
    <w:p>
      <w:pPr>
        <w:pStyle w:val="6"/>
        <w:spacing w:before="1"/>
        <w:ind w:left="1425"/>
        <w:rPr>
          <w:rFonts w:hint="eastAsia" w:ascii="微软雅黑" w:eastAsia="微软雅黑"/>
        </w:rPr>
      </w:pPr>
      <w:r>
        <w:rPr>
          <w:rFonts w:hint="eastAsia" w:ascii="微软雅黑" w:eastAsia="微软雅黑"/>
        </w:rPr>
        <w:t>SpringSecurity</w:t>
      </w:r>
      <w:r>
        <w:rPr>
          <w:rFonts w:hint="eastAsia" w:ascii="微软雅黑" w:eastAsia="微软雅黑"/>
          <w:spacing w:val="-3"/>
        </w:rPr>
        <w:t xml:space="preserve"> 特点：</w:t>
      </w:r>
    </w:p>
    <w:p>
      <w:pPr>
        <w:pStyle w:val="11"/>
        <w:numPr>
          <w:ilvl w:val="3"/>
          <w:numId w:val="1"/>
        </w:numPr>
        <w:tabs>
          <w:tab w:val="left" w:pos="1840"/>
          <w:tab w:val="left" w:pos="1841"/>
        </w:tabs>
        <w:spacing w:before="174" w:after="0" w:line="240" w:lineRule="auto"/>
        <w:ind w:left="1840" w:right="0" w:hanging="421"/>
        <w:jc w:val="left"/>
        <w:rPr>
          <w:rFonts w:hint="eastAsia" w:ascii="微软雅黑" w:hAnsi="微软雅黑" w:eastAsia="微软雅黑"/>
          <w:sz w:val="21"/>
        </w:rPr>
      </w:pPr>
      <w:r>
        <w:rPr>
          <w:rFonts w:hint="eastAsia" w:ascii="微软雅黑" w:hAnsi="微软雅黑" w:eastAsia="微软雅黑"/>
          <w:spacing w:val="-6"/>
          <w:sz w:val="21"/>
        </w:rPr>
        <w:t xml:space="preserve">和 </w:t>
      </w:r>
      <w:r>
        <w:rPr>
          <w:rFonts w:hint="eastAsia" w:ascii="微软雅黑" w:hAnsi="微软雅黑" w:eastAsia="微软雅黑"/>
          <w:sz w:val="21"/>
        </w:rPr>
        <w:t>Spring</w:t>
      </w:r>
      <w:r>
        <w:rPr>
          <w:rFonts w:hint="eastAsia" w:ascii="微软雅黑" w:hAnsi="微软雅黑" w:eastAsia="微软雅黑"/>
          <w:spacing w:val="-3"/>
          <w:sz w:val="21"/>
        </w:rPr>
        <w:t xml:space="preserve"> 无缝整合。</w:t>
      </w:r>
    </w:p>
    <w:p>
      <w:pPr>
        <w:pStyle w:val="11"/>
        <w:numPr>
          <w:ilvl w:val="3"/>
          <w:numId w:val="1"/>
        </w:numPr>
        <w:tabs>
          <w:tab w:val="left" w:pos="1840"/>
          <w:tab w:val="left" w:pos="1841"/>
        </w:tabs>
        <w:spacing w:before="172" w:after="0" w:line="240" w:lineRule="auto"/>
        <w:ind w:left="1840" w:right="0" w:hanging="421"/>
        <w:jc w:val="left"/>
        <w:rPr>
          <w:rFonts w:hint="eastAsia" w:ascii="微软雅黑" w:hAnsi="微软雅黑" w:eastAsia="微软雅黑"/>
          <w:sz w:val="21"/>
        </w:rPr>
      </w:pPr>
      <w:r>
        <w:rPr>
          <w:rFonts w:hint="eastAsia" w:ascii="微软雅黑" w:hAnsi="微软雅黑" w:eastAsia="微软雅黑"/>
          <w:sz w:val="21"/>
        </w:rPr>
        <w:t>全面的权限控制。</w:t>
      </w:r>
    </w:p>
    <w:p>
      <w:pPr>
        <w:pStyle w:val="11"/>
        <w:numPr>
          <w:ilvl w:val="3"/>
          <w:numId w:val="1"/>
        </w:numPr>
        <w:tabs>
          <w:tab w:val="left" w:pos="1840"/>
          <w:tab w:val="left" w:pos="1841"/>
        </w:tabs>
        <w:spacing w:before="173" w:after="0" w:line="240" w:lineRule="auto"/>
        <w:ind w:left="1840" w:right="0" w:hanging="421"/>
        <w:jc w:val="left"/>
        <w:rPr>
          <w:rFonts w:hint="eastAsia" w:ascii="微软雅黑" w:hAnsi="微软雅黑" w:eastAsia="微软雅黑"/>
          <w:sz w:val="21"/>
        </w:rPr>
      </w:pPr>
      <w:r>
        <w:rPr>
          <w:rFonts w:hint="eastAsia" w:ascii="微软雅黑" w:hAnsi="微软雅黑" w:eastAsia="微软雅黑"/>
          <w:spacing w:val="16"/>
          <w:sz w:val="21"/>
        </w:rPr>
        <w:t>专门为</w:t>
      </w:r>
      <w:r>
        <w:rPr>
          <w:rFonts w:hint="eastAsia" w:ascii="微软雅黑" w:hAnsi="微软雅黑" w:eastAsia="微软雅黑"/>
          <w:sz w:val="21"/>
        </w:rPr>
        <w:t>Web</w:t>
      </w:r>
      <w:r>
        <w:rPr>
          <w:rFonts w:hint="eastAsia" w:ascii="微软雅黑" w:hAnsi="微软雅黑" w:eastAsia="微软雅黑"/>
          <w:spacing w:val="-3"/>
          <w:sz w:val="21"/>
        </w:rPr>
        <w:t xml:space="preserve"> 开发而设计。</w:t>
      </w:r>
    </w:p>
    <w:p>
      <w:pPr>
        <w:pStyle w:val="11"/>
        <w:numPr>
          <w:ilvl w:val="4"/>
          <w:numId w:val="1"/>
        </w:numPr>
        <w:tabs>
          <w:tab w:val="left" w:pos="2021"/>
        </w:tabs>
        <w:spacing w:before="174" w:after="0" w:line="240" w:lineRule="auto"/>
        <w:ind w:left="2020" w:right="0" w:hanging="181"/>
        <w:jc w:val="left"/>
        <w:rPr>
          <w:rFonts w:hint="eastAsia" w:ascii="微软雅黑" w:hAnsi="微软雅黑" w:eastAsia="微软雅黑"/>
          <w:sz w:val="21"/>
        </w:rPr>
      </w:pPr>
      <w:r>
        <w:rPr>
          <w:rFonts w:hint="eastAsia" w:ascii="微软雅黑" w:hAnsi="微软雅黑" w:eastAsia="微软雅黑"/>
          <w:spacing w:val="7"/>
          <w:sz w:val="21"/>
        </w:rPr>
        <w:t>旧版本不能脱离</w:t>
      </w:r>
      <w:r>
        <w:rPr>
          <w:rFonts w:hint="eastAsia" w:ascii="微软雅黑" w:hAnsi="微软雅黑" w:eastAsia="微软雅黑"/>
          <w:sz w:val="21"/>
        </w:rPr>
        <w:t>Web</w:t>
      </w:r>
      <w:r>
        <w:rPr>
          <w:rFonts w:hint="eastAsia" w:ascii="微软雅黑" w:hAnsi="微软雅黑" w:eastAsia="微软雅黑"/>
          <w:spacing w:val="-3"/>
          <w:sz w:val="21"/>
        </w:rPr>
        <w:t xml:space="preserve"> 环境使用。</w:t>
      </w:r>
    </w:p>
    <w:p>
      <w:pPr>
        <w:pStyle w:val="11"/>
        <w:numPr>
          <w:ilvl w:val="4"/>
          <w:numId w:val="1"/>
        </w:numPr>
        <w:tabs>
          <w:tab w:val="left" w:pos="2021"/>
        </w:tabs>
        <w:spacing w:before="192" w:after="0" w:line="223" w:lineRule="auto"/>
        <w:ind w:left="2260" w:right="1475" w:hanging="420"/>
        <w:jc w:val="left"/>
        <w:rPr>
          <w:rFonts w:hint="eastAsia" w:ascii="微软雅黑" w:hAnsi="微软雅黑" w:eastAsia="微软雅黑"/>
          <w:sz w:val="21"/>
        </w:rPr>
      </w:pPr>
      <w:r>
        <w:rPr>
          <w:rFonts w:hint="eastAsia" w:ascii="微软雅黑" w:hAnsi="微软雅黑" w:eastAsia="微软雅黑"/>
          <w:spacing w:val="2"/>
          <w:sz w:val="21"/>
        </w:rPr>
        <w:t>新版本对整个框架进行了分层抽取，分成了核心模块和</w:t>
      </w:r>
      <w:r>
        <w:rPr>
          <w:rFonts w:hint="eastAsia" w:ascii="微软雅黑" w:hAnsi="微软雅黑" w:eastAsia="微软雅黑"/>
          <w:sz w:val="21"/>
        </w:rPr>
        <w:t>Web</w:t>
      </w:r>
      <w:r>
        <w:rPr>
          <w:rFonts w:hint="eastAsia" w:ascii="微软雅黑" w:hAnsi="微软雅黑" w:eastAsia="微软雅黑"/>
          <w:spacing w:val="-3"/>
          <w:sz w:val="21"/>
        </w:rPr>
        <w:t xml:space="preserve"> 模块。单独</w:t>
      </w:r>
      <w:r>
        <w:rPr>
          <w:rFonts w:hint="eastAsia" w:ascii="微软雅黑" w:hAnsi="微软雅黑" w:eastAsia="微软雅黑"/>
          <w:spacing w:val="4"/>
          <w:sz w:val="21"/>
        </w:rPr>
        <w:t>引入核心模块就可以脱离</w:t>
      </w:r>
      <w:r>
        <w:rPr>
          <w:rFonts w:hint="eastAsia" w:ascii="微软雅黑" w:hAnsi="微软雅黑" w:eastAsia="微软雅黑"/>
          <w:sz w:val="21"/>
        </w:rPr>
        <w:t>Web</w:t>
      </w:r>
      <w:r>
        <w:rPr>
          <w:rFonts w:hint="eastAsia" w:ascii="微软雅黑" w:hAnsi="微软雅黑" w:eastAsia="微软雅黑"/>
          <w:spacing w:val="-3"/>
          <w:sz w:val="21"/>
        </w:rPr>
        <w:t xml:space="preserve"> 环境。</w:t>
      </w:r>
    </w:p>
    <w:p>
      <w:pPr>
        <w:pStyle w:val="11"/>
        <w:numPr>
          <w:ilvl w:val="3"/>
          <w:numId w:val="1"/>
        </w:numPr>
        <w:tabs>
          <w:tab w:val="left" w:pos="1840"/>
          <w:tab w:val="left" w:pos="1841"/>
        </w:tabs>
        <w:spacing w:before="182" w:after="0" w:line="240" w:lineRule="auto"/>
        <w:ind w:left="1840" w:right="0" w:hanging="421"/>
        <w:jc w:val="left"/>
        <w:rPr>
          <w:rFonts w:hint="eastAsia" w:ascii="微软雅黑" w:hAnsi="微软雅黑" w:eastAsia="微软雅黑"/>
          <w:sz w:val="21"/>
        </w:rPr>
      </w:pPr>
      <w:r>
        <w:rPr>
          <w:rFonts w:hint="eastAsia" w:ascii="微软雅黑" w:hAnsi="微软雅黑" w:eastAsia="微软雅黑"/>
          <w:sz w:val="21"/>
        </w:rPr>
        <w:t>重量级。</w:t>
      </w:r>
    </w:p>
    <w:p>
      <w:pPr>
        <w:pStyle w:val="5"/>
        <w:numPr>
          <w:ilvl w:val="2"/>
          <w:numId w:val="1"/>
        </w:numPr>
        <w:tabs>
          <w:tab w:val="left" w:pos="1614"/>
        </w:tabs>
        <w:spacing w:before="247" w:after="0" w:line="240" w:lineRule="auto"/>
        <w:ind w:left="1613" w:right="0" w:hanging="595"/>
        <w:jc w:val="left"/>
        <w:rPr>
          <w:rFonts w:ascii="Tahoma"/>
        </w:rPr>
      </w:pPr>
      <w:r>
        <w:rPr>
          <w:rFonts w:ascii="Tahoma"/>
        </w:rPr>
        <w:t>Shiro</w:t>
      </w:r>
    </w:p>
    <w:p>
      <w:pPr>
        <w:pStyle w:val="6"/>
        <w:spacing w:before="8"/>
        <w:rPr>
          <w:rFonts w:ascii="Tahoma"/>
          <w:b/>
          <w:sz w:val="35"/>
        </w:rPr>
      </w:pPr>
    </w:p>
    <w:p>
      <w:pPr>
        <w:pStyle w:val="6"/>
        <w:ind w:left="1420"/>
        <w:rPr>
          <w:rFonts w:hint="eastAsia" w:ascii="微软雅黑" w:eastAsia="微软雅黑"/>
        </w:rPr>
      </w:pPr>
      <w:r>
        <w:rPr>
          <w:rFonts w:hint="eastAsia" w:ascii="微软雅黑" w:eastAsia="微软雅黑"/>
        </w:rPr>
        <w:t>Apache</w:t>
      </w:r>
      <w:r>
        <w:rPr>
          <w:rFonts w:hint="eastAsia" w:ascii="微软雅黑" w:eastAsia="微软雅黑"/>
          <w:spacing w:val="-3"/>
        </w:rPr>
        <w:t xml:space="preserve"> 旗下的轻量级权限控制框架。</w:t>
      </w:r>
    </w:p>
    <w:p>
      <w:pPr>
        <w:spacing w:after="0"/>
        <w:rPr>
          <w:rFonts w:hint="eastAsia" w:ascii="微软雅黑" w:eastAsia="微软雅黑"/>
        </w:rPr>
        <w:sectPr>
          <w:pgSz w:w="11910" w:h="16840"/>
          <w:pgMar w:top="1280" w:right="520" w:bottom="280" w:left="1220" w:header="708" w:footer="0" w:gutter="0"/>
          <w:cols w:space="720" w:num="1"/>
        </w:sectPr>
      </w:pPr>
    </w:p>
    <w:p>
      <w:pPr>
        <w:pStyle w:val="6"/>
        <w:spacing w:before="17"/>
        <w:rPr>
          <w:rFonts w:ascii="微软雅黑"/>
          <w:sz w:val="10"/>
        </w:rPr>
      </w:pPr>
    </w:p>
    <w:p>
      <w:pPr>
        <w:pStyle w:val="6"/>
        <w:ind w:left="1420"/>
        <w:rPr>
          <w:rFonts w:ascii="微软雅黑"/>
          <w:sz w:val="20"/>
        </w:rPr>
      </w:pPr>
      <w:r>
        <w:rPr>
          <w:rFonts w:ascii="微软雅黑"/>
          <w:sz w:val="20"/>
        </w:rPr>
        <w:drawing>
          <wp:inline distT="0" distB="0" distL="0" distR="0">
            <wp:extent cx="2277745" cy="809625"/>
            <wp:effectExtent l="0" t="0" r="0" b="0"/>
            <wp:docPr id="13" name="image5.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descr="IMG_256"/>
                    <pic:cNvPicPr>
                      <a:picLocks noChangeAspect="1"/>
                    </pic:cNvPicPr>
                  </pic:nvPicPr>
                  <pic:blipFill>
                    <a:blip r:embed="rId11" cstate="print"/>
                    <a:stretch>
                      <a:fillRect/>
                    </a:stretch>
                  </pic:blipFill>
                  <pic:spPr>
                    <a:xfrm>
                      <a:off x="0" y="0"/>
                      <a:ext cx="2278261" cy="809625"/>
                    </a:xfrm>
                    <a:prstGeom prst="rect">
                      <a:avLst/>
                    </a:prstGeom>
                  </pic:spPr>
                </pic:pic>
              </a:graphicData>
            </a:graphic>
          </wp:inline>
        </w:drawing>
      </w:r>
    </w:p>
    <w:p>
      <w:pPr>
        <w:pStyle w:val="6"/>
        <w:spacing w:before="6"/>
        <w:rPr>
          <w:rFonts w:ascii="微软雅黑"/>
          <w:sz w:val="8"/>
        </w:rPr>
      </w:pPr>
    </w:p>
    <w:p>
      <w:pPr>
        <w:pStyle w:val="6"/>
        <w:spacing w:before="46"/>
        <w:ind w:left="1420"/>
        <w:rPr>
          <w:rFonts w:hint="eastAsia" w:ascii="微软雅黑" w:eastAsia="微软雅黑"/>
        </w:rPr>
      </w:pPr>
      <w:r>
        <w:rPr>
          <w:rFonts w:hint="eastAsia" w:ascii="微软雅黑" w:eastAsia="微软雅黑"/>
        </w:rPr>
        <w:t>特点：</w:t>
      </w:r>
    </w:p>
    <w:p>
      <w:pPr>
        <w:pStyle w:val="11"/>
        <w:numPr>
          <w:ilvl w:val="3"/>
          <w:numId w:val="1"/>
        </w:numPr>
        <w:tabs>
          <w:tab w:val="left" w:pos="1840"/>
          <w:tab w:val="left" w:pos="1841"/>
        </w:tabs>
        <w:spacing w:before="194" w:after="0" w:line="223" w:lineRule="auto"/>
        <w:ind w:left="1840" w:right="1444" w:hanging="420"/>
        <w:jc w:val="left"/>
        <w:rPr>
          <w:rFonts w:hint="eastAsia" w:ascii="微软雅黑" w:hAnsi="微软雅黑" w:eastAsia="微软雅黑"/>
          <w:sz w:val="21"/>
        </w:rPr>
      </w:pPr>
      <w:r>
        <w:rPr>
          <w:rFonts w:hint="eastAsia" w:ascii="微软雅黑" w:hAnsi="微软雅黑" w:eastAsia="微软雅黑"/>
          <w:sz w:val="21"/>
        </w:rPr>
        <w:t>轻量级。Shiro</w:t>
      </w:r>
      <w:r>
        <w:rPr>
          <w:rFonts w:hint="eastAsia" w:ascii="微软雅黑" w:hAnsi="微软雅黑" w:eastAsia="微软雅黑"/>
          <w:spacing w:val="-4"/>
          <w:sz w:val="21"/>
        </w:rPr>
        <w:t xml:space="preserve"> 主张的理念是把复杂的事情变简单。针对对性能有更高要求</w:t>
      </w:r>
      <w:r>
        <w:rPr>
          <w:rFonts w:hint="eastAsia" w:ascii="微软雅黑" w:hAnsi="微软雅黑" w:eastAsia="微软雅黑"/>
          <w:sz w:val="21"/>
        </w:rPr>
        <w:t>的互联网应用有更好表现。</w:t>
      </w:r>
    </w:p>
    <w:p>
      <w:pPr>
        <w:pStyle w:val="11"/>
        <w:numPr>
          <w:ilvl w:val="3"/>
          <w:numId w:val="1"/>
        </w:numPr>
        <w:tabs>
          <w:tab w:val="left" w:pos="1840"/>
          <w:tab w:val="left" w:pos="1841"/>
        </w:tabs>
        <w:spacing w:before="180" w:after="0" w:line="240" w:lineRule="auto"/>
        <w:ind w:left="1840" w:right="0" w:hanging="421"/>
        <w:jc w:val="left"/>
        <w:rPr>
          <w:rFonts w:hint="eastAsia" w:ascii="微软雅黑" w:hAnsi="微软雅黑" w:eastAsia="微软雅黑"/>
          <w:sz w:val="21"/>
        </w:rPr>
      </w:pPr>
      <w:r>
        <w:rPr>
          <w:rFonts w:hint="eastAsia" w:ascii="微软雅黑" w:hAnsi="微软雅黑" w:eastAsia="微软雅黑"/>
          <w:sz w:val="21"/>
        </w:rPr>
        <w:t>通用性。</w:t>
      </w:r>
    </w:p>
    <w:p>
      <w:pPr>
        <w:pStyle w:val="11"/>
        <w:numPr>
          <w:ilvl w:val="4"/>
          <w:numId w:val="1"/>
        </w:numPr>
        <w:tabs>
          <w:tab w:val="left" w:pos="2021"/>
        </w:tabs>
        <w:spacing w:before="175" w:after="0" w:line="240" w:lineRule="auto"/>
        <w:ind w:left="2020" w:right="0" w:hanging="181"/>
        <w:jc w:val="left"/>
        <w:rPr>
          <w:rFonts w:hint="eastAsia" w:ascii="微软雅黑" w:hAnsi="微软雅黑" w:eastAsia="微软雅黑"/>
          <w:sz w:val="21"/>
        </w:rPr>
      </w:pPr>
      <w:r>
        <w:rPr>
          <w:rFonts w:hint="eastAsia" w:ascii="微软雅黑" w:hAnsi="微软雅黑" w:eastAsia="微软雅黑"/>
          <w:spacing w:val="7"/>
          <w:sz w:val="21"/>
        </w:rPr>
        <w:t>好处：不局限于</w:t>
      </w:r>
      <w:r>
        <w:rPr>
          <w:rFonts w:hint="eastAsia" w:ascii="微软雅黑" w:hAnsi="微软雅黑" w:eastAsia="微软雅黑"/>
          <w:sz w:val="21"/>
        </w:rPr>
        <w:t>Web</w:t>
      </w:r>
      <w:r>
        <w:rPr>
          <w:rFonts w:hint="eastAsia" w:ascii="微软雅黑" w:hAnsi="微软雅黑" w:eastAsia="微软雅黑"/>
          <w:spacing w:val="3"/>
          <w:sz w:val="21"/>
        </w:rPr>
        <w:t xml:space="preserve"> 环境，可以脱离</w:t>
      </w:r>
      <w:r>
        <w:rPr>
          <w:rFonts w:hint="eastAsia" w:ascii="微软雅黑" w:hAnsi="微软雅黑" w:eastAsia="微软雅黑"/>
          <w:sz w:val="21"/>
        </w:rPr>
        <w:t>Web</w:t>
      </w:r>
      <w:r>
        <w:rPr>
          <w:rFonts w:hint="eastAsia" w:ascii="微软雅黑" w:hAnsi="微软雅黑" w:eastAsia="微软雅黑"/>
          <w:spacing w:val="-3"/>
          <w:sz w:val="21"/>
        </w:rPr>
        <w:t xml:space="preserve"> 环境使用。</w:t>
      </w:r>
    </w:p>
    <w:p>
      <w:pPr>
        <w:pStyle w:val="11"/>
        <w:numPr>
          <w:ilvl w:val="4"/>
          <w:numId w:val="1"/>
        </w:numPr>
        <w:tabs>
          <w:tab w:val="left" w:pos="2021"/>
        </w:tabs>
        <w:spacing w:before="172" w:after="0" w:line="240" w:lineRule="auto"/>
        <w:ind w:left="2020" w:right="0" w:hanging="181"/>
        <w:jc w:val="left"/>
        <w:rPr>
          <w:rFonts w:hint="eastAsia" w:ascii="微软雅黑" w:hAnsi="微软雅黑" w:eastAsia="微软雅黑"/>
          <w:sz w:val="21"/>
        </w:rPr>
      </w:pPr>
      <w:r>
        <w:drawing>
          <wp:anchor distT="0" distB="0" distL="0" distR="0" simplePos="0" relativeHeight="251670528" behindDoc="1" locked="0" layoutInCell="1" allowOverlap="1">
            <wp:simplePos x="0" y="0"/>
            <wp:positionH relativeFrom="page">
              <wp:posOffset>2047875</wp:posOffset>
            </wp:positionH>
            <wp:positionV relativeFrom="paragraph">
              <wp:posOffset>247650</wp:posOffset>
            </wp:positionV>
            <wp:extent cx="3293110" cy="3413125"/>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hint="eastAsia" w:ascii="微软雅黑" w:hAnsi="微软雅黑" w:eastAsia="微软雅黑"/>
          <w:spacing w:val="12"/>
          <w:sz w:val="21"/>
        </w:rPr>
        <w:t>缺陷：在</w:t>
      </w:r>
      <w:r>
        <w:rPr>
          <w:rFonts w:hint="eastAsia" w:ascii="微软雅黑" w:hAnsi="微软雅黑" w:eastAsia="微软雅黑"/>
          <w:sz w:val="21"/>
        </w:rPr>
        <w:t>Web</w:t>
      </w:r>
      <w:r>
        <w:rPr>
          <w:rFonts w:hint="eastAsia" w:ascii="微软雅黑" w:hAnsi="微软雅黑" w:eastAsia="微软雅黑"/>
          <w:spacing w:val="-4"/>
          <w:sz w:val="21"/>
        </w:rPr>
        <w:t xml:space="preserve"> 环境下一些特定的需求需要手动编写代码定制。</w:t>
      </w:r>
    </w:p>
    <w:p>
      <w:pPr>
        <w:pStyle w:val="6"/>
        <w:spacing w:before="18"/>
        <w:rPr>
          <w:rFonts w:ascii="微软雅黑"/>
          <w:sz w:val="6"/>
        </w:rPr>
      </w:pPr>
    </w:p>
    <w:p>
      <w:pPr>
        <w:pStyle w:val="6"/>
        <w:spacing w:before="66" w:line="223" w:lineRule="auto"/>
        <w:ind w:left="580" w:right="1278"/>
        <w:jc w:val="both"/>
        <w:rPr>
          <w:rFonts w:hint="eastAsia" w:ascii="微软雅黑" w:eastAsia="微软雅黑"/>
        </w:rPr>
      </w:pPr>
      <w:r>
        <w:pict>
          <v:shape id="_x0000_s1032" o:spid="_x0000_s1032" style="position:absolute;left:0pt;margin-left:88.55pt;margin-top:2.95pt;height:178.5pt;width:418.3pt;mso-position-horizontal-relative:page;z-index:-251644928;mso-width-relative:page;mso-height-relative:page;" fillcolor="#FFFFFF" filled="t" stroked="f" coordorigin="1772,60" coordsize="8366,3570" path="m10137,60l1772,60,1772,420,1772,780,1772,3629,10137,3629,10137,420,10137,60xe">
            <v:path arrowok="t"/>
            <v:fill on="t" focussize="0,0"/>
            <v:stroke on="f"/>
            <v:imagedata o:title=""/>
            <o:lock v:ext="edit"/>
          </v:shape>
        </w:pict>
      </w:r>
      <w:r>
        <w:rPr>
          <w:rFonts w:hint="eastAsia" w:ascii="微软雅黑" w:eastAsia="微软雅黑"/>
          <w:color w:val="333333"/>
        </w:rPr>
        <w:t>Spring</w:t>
      </w:r>
      <w:r>
        <w:rPr>
          <w:rFonts w:hint="eastAsia" w:ascii="微软雅黑" w:eastAsia="微软雅黑"/>
          <w:color w:val="333333"/>
          <w:spacing w:val="-6"/>
        </w:rPr>
        <w:t xml:space="preserve"> </w:t>
      </w:r>
      <w:r>
        <w:rPr>
          <w:rFonts w:hint="eastAsia" w:ascii="微软雅黑" w:eastAsia="微软雅黑"/>
          <w:color w:val="333333"/>
        </w:rPr>
        <w:t>Security</w:t>
      </w:r>
      <w:r>
        <w:rPr>
          <w:rFonts w:hint="eastAsia" w:ascii="微软雅黑" w:eastAsia="微软雅黑"/>
          <w:color w:val="333333"/>
          <w:spacing w:val="-2"/>
        </w:rPr>
        <w:t xml:space="preserve"> 是 </w:t>
      </w:r>
      <w:r>
        <w:rPr>
          <w:rFonts w:hint="eastAsia" w:ascii="微软雅黑" w:eastAsia="微软雅黑"/>
          <w:color w:val="333333"/>
        </w:rPr>
        <w:t>Spring</w:t>
      </w:r>
      <w:r>
        <w:rPr>
          <w:rFonts w:hint="eastAsia" w:ascii="微软雅黑" w:eastAsia="微软雅黑"/>
          <w:color w:val="333333"/>
          <w:spacing w:val="-2"/>
        </w:rPr>
        <w:t xml:space="preserve"> 家族中的一个安全管理框架，实际上，在 </w:t>
      </w:r>
      <w:r>
        <w:rPr>
          <w:rFonts w:hint="eastAsia" w:ascii="微软雅黑" w:eastAsia="微软雅黑"/>
          <w:color w:val="333333"/>
        </w:rPr>
        <w:t>Spring</w:t>
      </w:r>
      <w:r>
        <w:rPr>
          <w:rFonts w:hint="eastAsia" w:ascii="微软雅黑" w:eastAsia="微软雅黑"/>
          <w:color w:val="333333"/>
          <w:spacing w:val="-6"/>
        </w:rPr>
        <w:t xml:space="preserve"> </w:t>
      </w:r>
      <w:r>
        <w:rPr>
          <w:rFonts w:hint="eastAsia" w:ascii="微软雅黑" w:eastAsia="微软雅黑"/>
          <w:color w:val="333333"/>
        </w:rPr>
        <w:t>Boot</w:t>
      </w:r>
      <w:r>
        <w:rPr>
          <w:rFonts w:hint="eastAsia" w:ascii="微软雅黑" w:eastAsia="微软雅黑"/>
          <w:color w:val="333333"/>
          <w:spacing w:val="-2"/>
        </w:rPr>
        <w:t xml:space="preserve"> 出现之</w:t>
      </w:r>
      <w:r>
        <w:rPr>
          <w:rFonts w:hint="eastAsia" w:ascii="微软雅黑" w:eastAsia="微软雅黑"/>
          <w:color w:val="333333"/>
        </w:rPr>
        <w:t>前，Spring</w:t>
      </w:r>
      <w:r>
        <w:rPr>
          <w:rFonts w:hint="eastAsia" w:ascii="微软雅黑" w:eastAsia="微软雅黑"/>
          <w:color w:val="333333"/>
          <w:spacing w:val="-7"/>
        </w:rPr>
        <w:t xml:space="preserve"> </w:t>
      </w:r>
      <w:r>
        <w:rPr>
          <w:rFonts w:hint="eastAsia" w:ascii="微软雅黑" w:eastAsia="微软雅黑"/>
          <w:color w:val="333333"/>
        </w:rPr>
        <w:t>Security</w:t>
      </w:r>
      <w:r>
        <w:rPr>
          <w:rFonts w:hint="eastAsia" w:ascii="微软雅黑" w:eastAsia="微软雅黑"/>
          <w:color w:val="333333"/>
          <w:spacing w:val="-1"/>
        </w:rPr>
        <w:t xml:space="preserve"> 就已经发展了多年了，但是使用的并不多，安全管理这个领域，一直是 </w:t>
      </w:r>
      <w:r>
        <w:rPr>
          <w:rFonts w:hint="eastAsia" w:ascii="微软雅黑" w:eastAsia="微软雅黑"/>
          <w:color w:val="333333"/>
        </w:rPr>
        <w:t>Shiro 的天下。</w:t>
      </w:r>
    </w:p>
    <w:p>
      <w:pPr>
        <w:pStyle w:val="6"/>
        <w:spacing w:before="105" w:line="225" w:lineRule="auto"/>
        <w:ind w:left="580" w:right="1716"/>
        <w:jc w:val="both"/>
        <w:rPr>
          <w:rFonts w:hint="eastAsia" w:ascii="微软雅黑" w:eastAsia="微软雅黑"/>
        </w:rPr>
      </w:pPr>
      <w:r>
        <w:rPr>
          <w:rFonts w:hint="eastAsia" w:ascii="微软雅黑" w:eastAsia="微软雅黑"/>
          <w:color w:val="333333"/>
          <w:spacing w:val="-2"/>
        </w:rPr>
        <w:t xml:space="preserve">相对于 </w:t>
      </w:r>
      <w:r>
        <w:rPr>
          <w:rFonts w:hint="eastAsia" w:ascii="微软雅黑" w:eastAsia="微软雅黑"/>
          <w:color w:val="333333"/>
        </w:rPr>
        <w:t>Shiro</w:t>
      </w:r>
      <w:r>
        <w:rPr>
          <w:rFonts w:hint="eastAsia" w:ascii="微软雅黑" w:eastAsia="微软雅黑"/>
          <w:color w:val="333333"/>
          <w:spacing w:val="-1"/>
        </w:rPr>
        <w:t xml:space="preserve">，在 </w:t>
      </w:r>
      <w:r>
        <w:rPr>
          <w:rFonts w:hint="eastAsia" w:ascii="微软雅黑" w:eastAsia="微软雅黑"/>
          <w:color w:val="333333"/>
        </w:rPr>
        <w:t>SSM</w:t>
      </w:r>
      <w:r>
        <w:rPr>
          <w:rFonts w:hint="eastAsia" w:ascii="微软雅黑" w:eastAsia="微软雅黑"/>
          <w:color w:val="333333"/>
          <w:spacing w:val="-3"/>
        </w:rPr>
        <w:t xml:space="preserve"> 中整合 </w:t>
      </w:r>
      <w:r>
        <w:rPr>
          <w:rFonts w:hint="eastAsia" w:ascii="微软雅黑" w:eastAsia="微软雅黑"/>
          <w:color w:val="333333"/>
        </w:rPr>
        <w:t>Spring</w:t>
      </w:r>
      <w:r>
        <w:rPr>
          <w:rFonts w:hint="eastAsia" w:ascii="微软雅黑" w:eastAsia="微软雅黑"/>
          <w:color w:val="333333"/>
          <w:spacing w:val="-6"/>
        </w:rPr>
        <w:t xml:space="preserve"> </w:t>
      </w:r>
      <w:r>
        <w:rPr>
          <w:rFonts w:hint="eastAsia" w:ascii="微软雅黑" w:eastAsia="微软雅黑"/>
          <w:color w:val="333333"/>
        </w:rPr>
        <w:t>Security 都是比较麻烦的操作，所以，Spring</w:t>
      </w:r>
      <w:r>
        <w:rPr>
          <w:rFonts w:hint="eastAsia" w:ascii="微软雅黑" w:eastAsia="微软雅黑"/>
          <w:color w:val="333333"/>
          <w:spacing w:val="-59"/>
        </w:rPr>
        <w:t xml:space="preserve"> </w:t>
      </w:r>
      <w:r>
        <w:rPr>
          <w:rFonts w:hint="eastAsia" w:ascii="微软雅黑" w:eastAsia="微软雅黑"/>
          <w:color w:val="333333"/>
        </w:rPr>
        <w:t>Security</w:t>
      </w:r>
      <w:r>
        <w:rPr>
          <w:rFonts w:hint="eastAsia" w:ascii="微软雅黑" w:eastAsia="微软雅黑"/>
          <w:color w:val="333333"/>
          <w:spacing w:val="-3"/>
        </w:rPr>
        <w:t xml:space="preserve"> 虽然功能比 </w:t>
      </w:r>
      <w:r>
        <w:rPr>
          <w:rFonts w:hint="eastAsia" w:ascii="微软雅黑" w:eastAsia="微软雅黑"/>
          <w:color w:val="333333"/>
        </w:rPr>
        <w:t>Shiro</w:t>
      </w:r>
      <w:r>
        <w:rPr>
          <w:rFonts w:hint="eastAsia" w:ascii="微软雅黑" w:eastAsia="微软雅黑"/>
          <w:color w:val="333333"/>
          <w:spacing w:val="-1"/>
        </w:rPr>
        <w:t xml:space="preserve"> 强大，但是使用反而没有 </w:t>
      </w:r>
      <w:r>
        <w:rPr>
          <w:rFonts w:hint="eastAsia" w:ascii="微软雅黑" w:eastAsia="微软雅黑"/>
          <w:color w:val="333333"/>
        </w:rPr>
        <w:t>Shiro</w:t>
      </w:r>
      <w:r>
        <w:rPr>
          <w:rFonts w:hint="eastAsia" w:ascii="微软雅黑" w:eastAsia="微软雅黑"/>
          <w:color w:val="333333"/>
          <w:spacing w:val="-1"/>
        </w:rPr>
        <w:t xml:space="preserve"> 多</w:t>
      </w:r>
      <w:r>
        <w:rPr>
          <w:rFonts w:hint="eastAsia" w:ascii="微软雅黑" w:eastAsia="微软雅黑"/>
          <w:color w:val="333333"/>
        </w:rPr>
        <w:t>（Shiro</w:t>
      </w:r>
      <w:r>
        <w:rPr>
          <w:rFonts w:hint="eastAsia" w:ascii="微软雅黑" w:eastAsia="微软雅黑"/>
          <w:color w:val="333333"/>
          <w:spacing w:val="-2"/>
        </w:rPr>
        <w:t xml:space="preserve"> 虽然功能没有</w:t>
      </w:r>
      <w:r>
        <w:rPr>
          <w:rFonts w:hint="eastAsia" w:ascii="微软雅黑" w:eastAsia="微软雅黑"/>
          <w:color w:val="333333"/>
        </w:rPr>
        <w:t>Spring</w:t>
      </w:r>
      <w:r>
        <w:rPr>
          <w:rFonts w:hint="eastAsia" w:ascii="微软雅黑" w:eastAsia="微软雅黑"/>
          <w:color w:val="333333"/>
          <w:spacing w:val="-5"/>
        </w:rPr>
        <w:t xml:space="preserve"> </w:t>
      </w:r>
      <w:r>
        <w:rPr>
          <w:rFonts w:hint="eastAsia" w:ascii="微软雅黑" w:eastAsia="微软雅黑"/>
          <w:color w:val="333333"/>
        </w:rPr>
        <w:t>Security 多，但是对于大部分项目而言，Shiro</w:t>
      </w:r>
      <w:r>
        <w:rPr>
          <w:rFonts w:hint="eastAsia" w:ascii="微软雅黑" w:eastAsia="微软雅黑"/>
          <w:color w:val="333333"/>
          <w:spacing w:val="-2"/>
        </w:rPr>
        <w:t xml:space="preserve"> 也够用了</w:t>
      </w:r>
      <w:r>
        <w:rPr>
          <w:rFonts w:hint="eastAsia" w:ascii="微软雅黑" w:eastAsia="微软雅黑"/>
          <w:color w:val="333333"/>
        </w:rPr>
        <w:t>）。</w:t>
      </w:r>
    </w:p>
    <w:p>
      <w:pPr>
        <w:pStyle w:val="6"/>
        <w:spacing w:before="99" w:line="225" w:lineRule="auto"/>
        <w:ind w:left="580" w:right="1583"/>
        <w:jc w:val="both"/>
        <w:rPr>
          <w:rFonts w:hint="eastAsia" w:ascii="微软雅黑" w:eastAsia="微软雅黑"/>
        </w:rPr>
      </w:pPr>
      <w:r>
        <w:rPr>
          <w:rFonts w:hint="eastAsia" w:ascii="微软雅黑" w:eastAsia="微软雅黑"/>
          <w:color w:val="333333"/>
          <w:spacing w:val="-1"/>
        </w:rPr>
        <w:t xml:space="preserve">自从有了 </w:t>
      </w:r>
      <w:r>
        <w:rPr>
          <w:rFonts w:hint="eastAsia" w:ascii="微软雅黑" w:eastAsia="微软雅黑"/>
          <w:color w:val="333333"/>
        </w:rPr>
        <w:t>Spring</w:t>
      </w:r>
      <w:r>
        <w:rPr>
          <w:rFonts w:hint="eastAsia" w:ascii="微软雅黑" w:eastAsia="微软雅黑"/>
          <w:color w:val="333333"/>
          <w:spacing w:val="-2"/>
        </w:rPr>
        <w:t xml:space="preserve"> </w:t>
      </w:r>
      <w:r>
        <w:rPr>
          <w:rFonts w:hint="eastAsia" w:ascii="微软雅黑" w:eastAsia="微软雅黑"/>
          <w:color w:val="333333"/>
        </w:rPr>
        <w:t>Boot</w:t>
      </w:r>
      <w:r>
        <w:rPr>
          <w:rFonts w:hint="eastAsia" w:ascii="微软雅黑" w:eastAsia="微软雅黑"/>
          <w:color w:val="333333"/>
          <w:spacing w:val="-1"/>
        </w:rPr>
        <w:t xml:space="preserve"> 之后，</w:t>
      </w:r>
      <w:r>
        <w:rPr>
          <w:rFonts w:hint="eastAsia" w:ascii="微软雅黑" w:eastAsia="微软雅黑"/>
          <w:color w:val="333333"/>
        </w:rPr>
        <w:t>Spring</w:t>
      </w:r>
      <w:r>
        <w:rPr>
          <w:rFonts w:hint="eastAsia" w:ascii="微软雅黑" w:eastAsia="微软雅黑"/>
          <w:color w:val="333333"/>
          <w:spacing w:val="-2"/>
        </w:rPr>
        <w:t xml:space="preserve"> </w:t>
      </w:r>
      <w:r>
        <w:rPr>
          <w:rFonts w:hint="eastAsia" w:ascii="微软雅黑" w:eastAsia="微软雅黑"/>
          <w:color w:val="333333"/>
        </w:rPr>
        <w:t>Boot</w:t>
      </w:r>
      <w:r>
        <w:rPr>
          <w:rFonts w:hint="eastAsia" w:ascii="微软雅黑" w:eastAsia="微软雅黑"/>
          <w:color w:val="333333"/>
          <w:spacing w:val="-3"/>
        </w:rPr>
        <w:t xml:space="preserve"> 对于 </w:t>
      </w:r>
      <w:r>
        <w:rPr>
          <w:rFonts w:hint="eastAsia" w:ascii="微软雅黑" w:eastAsia="微软雅黑"/>
          <w:color w:val="333333"/>
        </w:rPr>
        <w:t>Spring</w:t>
      </w:r>
      <w:r>
        <w:rPr>
          <w:rFonts w:hint="eastAsia" w:ascii="微软雅黑" w:eastAsia="微软雅黑"/>
          <w:color w:val="333333"/>
          <w:spacing w:val="-2"/>
        </w:rPr>
        <w:t xml:space="preserve"> </w:t>
      </w:r>
      <w:r>
        <w:rPr>
          <w:rFonts w:hint="eastAsia" w:ascii="微软雅黑" w:eastAsia="微软雅黑"/>
          <w:color w:val="333333"/>
        </w:rPr>
        <w:t>Security</w:t>
      </w:r>
      <w:r>
        <w:rPr>
          <w:rFonts w:hint="eastAsia" w:ascii="微软雅黑" w:eastAsia="微软雅黑"/>
          <w:color w:val="333333"/>
          <w:spacing w:val="-1"/>
        </w:rPr>
        <w:t xml:space="preserve"> 提供了自动化配置方案，可以使用更少的配置来使用 </w:t>
      </w:r>
      <w:r>
        <w:rPr>
          <w:rFonts w:hint="eastAsia" w:ascii="微软雅黑" w:eastAsia="微软雅黑"/>
          <w:color w:val="333333"/>
        </w:rPr>
        <w:t>Spring</w:t>
      </w:r>
      <w:r>
        <w:rPr>
          <w:rFonts w:hint="eastAsia" w:ascii="微软雅黑" w:eastAsia="微软雅黑"/>
          <w:color w:val="333333"/>
          <w:spacing w:val="-1"/>
        </w:rPr>
        <w:t xml:space="preserve"> </w:t>
      </w:r>
      <w:r>
        <w:rPr>
          <w:rFonts w:hint="eastAsia" w:ascii="微软雅黑" w:eastAsia="微软雅黑"/>
          <w:color w:val="333333"/>
        </w:rPr>
        <w:t>Security。</w:t>
      </w:r>
    </w:p>
    <w:p>
      <w:pPr>
        <w:pStyle w:val="6"/>
        <w:spacing w:before="89"/>
        <w:ind w:left="580"/>
        <w:rPr>
          <w:rFonts w:hint="eastAsia" w:ascii="微软雅黑" w:eastAsia="微软雅黑"/>
        </w:rPr>
      </w:pPr>
      <w:r>
        <w:rPr>
          <w:rFonts w:hint="eastAsia" w:ascii="微软雅黑" w:eastAsia="微软雅黑"/>
          <w:color w:val="333333"/>
          <w:spacing w:val="-1"/>
        </w:rPr>
        <w:t>因此，一般来说，常见的安全管理技术栈的组合是这样的：</w:t>
      </w:r>
    </w:p>
    <w:p>
      <w:pPr>
        <w:pStyle w:val="11"/>
        <w:numPr>
          <w:ilvl w:val="0"/>
          <w:numId w:val="3"/>
        </w:numPr>
        <w:tabs>
          <w:tab w:val="left" w:pos="1300"/>
          <w:tab w:val="left" w:pos="1301"/>
        </w:tabs>
        <w:spacing w:before="78" w:after="0" w:line="374" w:lineRule="exact"/>
        <w:ind w:left="1300" w:right="0" w:hanging="644"/>
        <w:jc w:val="left"/>
        <w:rPr>
          <w:rFonts w:ascii="微软雅黑" w:hAnsi="微软雅黑"/>
          <w:sz w:val="21"/>
        </w:rPr>
      </w:pPr>
      <w:r>
        <w:pict>
          <v:shape id="_x0000_s1033" o:spid="_x0000_s1033" style="position:absolute;left:0pt;margin-left:88.55pt;margin-top:4.55pt;height:72pt;width:418.3pt;mso-position-horizontal-relative:page;z-index:-251644928;mso-width-relative:page;mso-height-relative:page;" fillcolor="#FFFFFF" filled="t" stroked="f" coordorigin="1772,91" coordsize="8366,1440" path="m10137,91l1848,91,1848,451,1848,811,1772,811,1772,1171,1772,1531,10137,1531,10137,1171,10137,811,10137,451,10137,91xe">
            <v:path arrowok="t"/>
            <v:fill on="t" focussize="0,0"/>
            <v:stroke on="f"/>
            <v:imagedata o:title=""/>
            <o:lock v:ext="edit"/>
          </v:shape>
        </w:pict>
      </w:r>
      <w:r>
        <w:rPr>
          <w:rFonts w:ascii="微软雅黑" w:hAnsi="微软雅黑"/>
          <w:color w:val="333333"/>
          <w:sz w:val="21"/>
        </w:rPr>
        <w:t>SSM</w:t>
      </w:r>
      <w:r>
        <w:rPr>
          <w:rFonts w:ascii="微软雅黑" w:hAnsi="微软雅黑"/>
          <w:color w:val="333333"/>
          <w:spacing w:val="-3"/>
          <w:sz w:val="21"/>
        </w:rPr>
        <w:t xml:space="preserve"> </w:t>
      </w:r>
      <w:r>
        <w:rPr>
          <w:rFonts w:ascii="微软雅黑" w:hAnsi="微软雅黑"/>
          <w:color w:val="333333"/>
          <w:sz w:val="21"/>
        </w:rPr>
        <w:t>+</w:t>
      </w:r>
      <w:r>
        <w:rPr>
          <w:rFonts w:ascii="微软雅黑" w:hAnsi="微软雅黑"/>
          <w:color w:val="333333"/>
          <w:spacing w:val="-1"/>
          <w:sz w:val="21"/>
        </w:rPr>
        <w:t xml:space="preserve"> </w:t>
      </w:r>
      <w:r>
        <w:rPr>
          <w:rFonts w:ascii="微软雅黑" w:hAnsi="微软雅黑"/>
          <w:color w:val="333333"/>
          <w:sz w:val="21"/>
        </w:rPr>
        <w:t>Shiro</w:t>
      </w:r>
    </w:p>
    <w:p>
      <w:pPr>
        <w:pStyle w:val="11"/>
        <w:numPr>
          <w:ilvl w:val="0"/>
          <w:numId w:val="3"/>
        </w:numPr>
        <w:tabs>
          <w:tab w:val="left" w:pos="1300"/>
          <w:tab w:val="left" w:pos="1301"/>
        </w:tabs>
        <w:spacing w:before="0" w:after="0" w:line="360" w:lineRule="exact"/>
        <w:ind w:left="1300" w:right="0" w:hanging="644"/>
        <w:jc w:val="left"/>
        <w:rPr>
          <w:rFonts w:ascii="微软雅黑" w:hAnsi="微软雅黑"/>
          <w:sz w:val="21"/>
        </w:rPr>
      </w:pPr>
      <w:r>
        <w:rPr>
          <w:rFonts w:ascii="微软雅黑" w:hAnsi="微软雅黑"/>
          <w:color w:val="333333"/>
          <w:sz w:val="21"/>
        </w:rPr>
        <w:t>Spring</w:t>
      </w:r>
      <w:r>
        <w:rPr>
          <w:rFonts w:ascii="微软雅黑" w:hAnsi="微软雅黑"/>
          <w:color w:val="333333"/>
          <w:spacing w:val="-4"/>
          <w:sz w:val="21"/>
        </w:rPr>
        <w:t xml:space="preserve"> </w:t>
      </w:r>
      <w:r>
        <w:rPr>
          <w:rFonts w:ascii="微软雅黑" w:hAnsi="微软雅黑"/>
          <w:color w:val="333333"/>
          <w:sz w:val="21"/>
        </w:rPr>
        <w:t>Boot/Spring</w:t>
      </w:r>
      <w:r>
        <w:rPr>
          <w:rFonts w:ascii="微软雅黑" w:hAnsi="微软雅黑"/>
          <w:color w:val="333333"/>
          <w:spacing w:val="-5"/>
          <w:sz w:val="21"/>
        </w:rPr>
        <w:t xml:space="preserve"> </w:t>
      </w:r>
      <w:r>
        <w:rPr>
          <w:rFonts w:ascii="微软雅黑" w:hAnsi="微软雅黑"/>
          <w:color w:val="333333"/>
          <w:sz w:val="21"/>
        </w:rPr>
        <w:t>Cloud</w:t>
      </w:r>
      <w:r>
        <w:rPr>
          <w:rFonts w:ascii="微软雅黑" w:hAnsi="微软雅黑"/>
          <w:color w:val="333333"/>
          <w:spacing w:val="-3"/>
          <w:sz w:val="21"/>
        </w:rPr>
        <w:t xml:space="preserve"> </w:t>
      </w:r>
      <w:r>
        <w:rPr>
          <w:rFonts w:ascii="微软雅黑" w:hAnsi="微软雅黑"/>
          <w:color w:val="333333"/>
          <w:sz w:val="21"/>
        </w:rPr>
        <w:t>+</w:t>
      </w:r>
      <w:r>
        <w:rPr>
          <w:rFonts w:ascii="微软雅黑" w:hAnsi="微软雅黑"/>
          <w:color w:val="333333"/>
          <w:spacing w:val="-3"/>
          <w:sz w:val="21"/>
        </w:rPr>
        <w:t xml:space="preserve"> </w:t>
      </w:r>
      <w:r>
        <w:rPr>
          <w:rFonts w:ascii="微软雅黑" w:hAnsi="微软雅黑"/>
          <w:color w:val="333333"/>
          <w:sz w:val="21"/>
        </w:rPr>
        <w:t>Spring</w:t>
      </w:r>
      <w:r>
        <w:rPr>
          <w:rFonts w:ascii="微软雅黑" w:hAnsi="微软雅黑"/>
          <w:color w:val="333333"/>
          <w:spacing w:val="-3"/>
          <w:sz w:val="21"/>
        </w:rPr>
        <w:t xml:space="preserve"> </w:t>
      </w:r>
      <w:r>
        <w:rPr>
          <w:rFonts w:ascii="微软雅黑" w:hAnsi="微软雅黑"/>
          <w:color w:val="333333"/>
          <w:sz w:val="21"/>
        </w:rPr>
        <w:t>Security</w:t>
      </w:r>
    </w:p>
    <w:p>
      <w:pPr>
        <w:spacing w:before="6" w:line="223" w:lineRule="auto"/>
        <w:ind w:left="580" w:right="1595" w:firstLine="0"/>
        <w:jc w:val="left"/>
        <w:rPr>
          <w:rFonts w:hint="eastAsia" w:ascii="微软雅黑" w:eastAsia="微软雅黑"/>
          <w:b/>
          <w:sz w:val="21"/>
        </w:rPr>
      </w:pPr>
      <w:r>
        <w:rPr>
          <w:rFonts w:hint="eastAsia" w:ascii="微软雅黑" w:eastAsia="微软雅黑"/>
          <w:b/>
          <w:color w:val="333333"/>
          <w:sz w:val="21"/>
        </w:rPr>
        <w:t>以上只是一个推荐的组合而已，如果单纯从技术上来说，无论怎么组合，都是可以运行的。</w:t>
      </w:r>
    </w:p>
    <w:p>
      <w:pPr>
        <w:spacing w:after="0" w:line="223" w:lineRule="auto"/>
        <w:jc w:val="left"/>
        <w:rPr>
          <w:rFonts w:hint="eastAsia" w:ascii="微软雅黑" w:eastAsia="微软雅黑"/>
          <w:sz w:val="21"/>
        </w:rPr>
        <w:sectPr>
          <w:pgSz w:w="11910" w:h="16840"/>
          <w:pgMar w:top="1280" w:right="520" w:bottom="280" w:left="1220" w:header="708" w:footer="0" w:gutter="0"/>
          <w:cols w:space="720" w:num="1"/>
        </w:sectPr>
      </w:pPr>
    </w:p>
    <w:p>
      <w:pPr>
        <w:pStyle w:val="6"/>
        <w:spacing w:before="3"/>
        <w:rPr>
          <w:rFonts w:ascii="微软雅黑"/>
          <w:b/>
          <w:sz w:val="6"/>
        </w:rPr>
      </w:pPr>
      <w:r>
        <w:drawing>
          <wp:anchor distT="0" distB="0" distL="0" distR="0" simplePos="0" relativeHeight="251672576" behindDoc="1" locked="0" layoutInCell="1" allowOverlap="1">
            <wp:simplePos x="0" y="0"/>
            <wp:positionH relativeFrom="page">
              <wp:posOffset>2047875</wp:posOffset>
            </wp:positionH>
            <wp:positionV relativeFrom="page">
              <wp:posOffset>3679825</wp:posOffset>
            </wp:positionV>
            <wp:extent cx="3293110" cy="3413125"/>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p>
    <w:p>
      <w:pPr>
        <w:pStyle w:val="11"/>
        <w:numPr>
          <w:ilvl w:val="1"/>
          <w:numId w:val="1"/>
        </w:numPr>
        <w:tabs>
          <w:tab w:val="left" w:pos="972"/>
        </w:tabs>
        <w:spacing w:before="88" w:after="0" w:line="240" w:lineRule="auto"/>
        <w:ind w:left="971" w:right="0" w:hanging="392"/>
        <w:jc w:val="left"/>
        <w:rPr>
          <w:sz w:val="24"/>
        </w:rPr>
      </w:pPr>
      <w:r>
        <w:rPr>
          <w:sz w:val="24"/>
        </w:rPr>
        <w:t>模块划分</w:t>
      </w:r>
    </w:p>
    <w:p>
      <w:pPr>
        <w:pStyle w:val="6"/>
        <w:rPr>
          <w:sz w:val="20"/>
        </w:rPr>
      </w:pPr>
    </w:p>
    <w:p>
      <w:pPr>
        <w:pStyle w:val="6"/>
        <w:spacing w:before="4"/>
        <w:rPr>
          <w:sz w:val="15"/>
        </w:rPr>
      </w:pPr>
      <w:r>
        <w:drawing>
          <wp:anchor distT="0" distB="0" distL="0" distR="0" simplePos="0" relativeHeight="251659264" behindDoc="0" locked="0" layoutInCell="1" allowOverlap="1">
            <wp:simplePos x="0" y="0"/>
            <wp:positionH relativeFrom="page">
              <wp:posOffset>1143000</wp:posOffset>
            </wp:positionH>
            <wp:positionV relativeFrom="paragraph">
              <wp:posOffset>149225</wp:posOffset>
            </wp:positionV>
            <wp:extent cx="3437255" cy="4945380"/>
            <wp:effectExtent l="0" t="0" r="0" b="0"/>
            <wp:wrapTopAndBottom/>
            <wp:docPr id="1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jpeg"/>
                    <pic:cNvPicPr>
                      <a:picLocks noChangeAspect="1"/>
                    </pic:cNvPicPr>
                  </pic:nvPicPr>
                  <pic:blipFill>
                    <a:blip r:embed="rId12" cstate="print"/>
                    <a:stretch>
                      <a:fillRect/>
                    </a:stretch>
                  </pic:blipFill>
                  <pic:spPr>
                    <a:xfrm>
                      <a:off x="0" y="0"/>
                      <a:ext cx="3436973" cy="4945380"/>
                    </a:xfrm>
                    <a:prstGeom prst="rect">
                      <a:avLst/>
                    </a:prstGeom>
                  </pic:spPr>
                </pic:pic>
              </a:graphicData>
            </a:graphic>
          </wp:anchor>
        </w:drawing>
      </w:r>
    </w:p>
    <w:p>
      <w:pPr>
        <w:spacing w:after="0"/>
        <w:rPr>
          <w:sz w:val="15"/>
        </w:rPr>
        <w:sectPr>
          <w:pgSz w:w="11910" w:h="16840"/>
          <w:pgMar w:top="1280" w:right="520" w:bottom="280" w:left="1220" w:header="708" w:footer="0" w:gutter="0"/>
          <w:cols w:space="720" w:num="1"/>
        </w:sectPr>
      </w:pPr>
    </w:p>
    <w:p>
      <w:pPr>
        <w:pStyle w:val="6"/>
        <w:spacing w:before="7"/>
        <w:rPr>
          <w:sz w:val="12"/>
        </w:rPr>
      </w:pPr>
      <w:r>
        <w:drawing>
          <wp:anchor distT="0" distB="0" distL="0" distR="0" simplePos="0" relativeHeight="251673600" behindDoc="1" locked="0" layoutInCell="1" allowOverlap="1">
            <wp:simplePos x="0" y="0"/>
            <wp:positionH relativeFrom="page">
              <wp:posOffset>2047875</wp:posOffset>
            </wp:positionH>
            <wp:positionV relativeFrom="page">
              <wp:posOffset>3679825</wp:posOffset>
            </wp:positionV>
            <wp:extent cx="3293110" cy="3413125"/>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p>
    <w:p>
      <w:pPr>
        <w:pStyle w:val="2"/>
        <w:numPr>
          <w:ilvl w:val="0"/>
          <w:numId w:val="1"/>
        </w:numPr>
        <w:tabs>
          <w:tab w:val="left" w:pos="1006"/>
        </w:tabs>
        <w:spacing w:before="22" w:after="0" w:line="240" w:lineRule="auto"/>
        <w:ind w:left="1005" w:right="0" w:hanging="426"/>
        <w:jc w:val="left"/>
        <w:rPr>
          <w:rFonts w:hint="eastAsia" w:ascii="微软雅黑" w:eastAsia="微软雅黑"/>
        </w:rPr>
      </w:pPr>
      <w:r>
        <w:t>SpringSecurity</w:t>
      </w:r>
      <w:r>
        <w:rPr>
          <w:spacing w:val="-5"/>
        </w:rPr>
        <w:t xml:space="preserve"> </w:t>
      </w:r>
      <w:r>
        <w:rPr>
          <w:rFonts w:hint="eastAsia" w:ascii="微软雅黑" w:eastAsia="微软雅黑"/>
        </w:rPr>
        <w:t>入门案例</w:t>
      </w:r>
    </w:p>
    <w:p>
      <w:pPr>
        <w:pStyle w:val="6"/>
        <w:spacing w:before="3"/>
        <w:rPr>
          <w:rFonts w:ascii="微软雅黑"/>
          <w:b/>
          <w:sz w:val="56"/>
        </w:rPr>
      </w:pPr>
    </w:p>
    <w:p>
      <w:pPr>
        <w:pStyle w:val="4"/>
        <w:numPr>
          <w:ilvl w:val="1"/>
          <w:numId w:val="1"/>
        </w:numPr>
        <w:tabs>
          <w:tab w:val="left" w:pos="1039"/>
        </w:tabs>
        <w:spacing w:before="0" w:after="0" w:line="240" w:lineRule="auto"/>
        <w:ind w:left="1038" w:right="0" w:hanging="459"/>
        <w:jc w:val="left"/>
      </w:pPr>
      <w:r>
        <w:t>创建一个项目</w:t>
      </w:r>
    </w:p>
    <w:p>
      <w:pPr>
        <w:pStyle w:val="6"/>
        <w:rPr>
          <w:sz w:val="20"/>
        </w:rPr>
      </w:pPr>
    </w:p>
    <w:p>
      <w:pPr>
        <w:pStyle w:val="6"/>
        <w:spacing w:before="4"/>
        <w:rPr>
          <w:sz w:val="15"/>
        </w:rPr>
      </w:pPr>
      <w:r>
        <w:drawing>
          <wp:anchor distT="0" distB="0" distL="0" distR="0" simplePos="0" relativeHeight="251659264" behindDoc="0" locked="0" layoutInCell="1" allowOverlap="1">
            <wp:simplePos x="0" y="0"/>
            <wp:positionH relativeFrom="page">
              <wp:posOffset>1143000</wp:posOffset>
            </wp:positionH>
            <wp:positionV relativeFrom="paragraph">
              <wp:posOffset>149225</wp:posOffset>
            </wp:positionV>
            <wp:extent cx="5298440" cy="3637915"/>
            <wp:effectExtent l="0" t="0" r="0" b="0"/>
            <wp:wrapTopAndBottom/>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png"/>
                    <pic:cNvPicPr>
                      <a:picLocks noChangeAspect="1"/>
                    </pic:cNvPicPr>
                  </pic:nvPicPr>
                  <pic:blipFill>
                    <a:blip r:embed="rId13" cstate="print"/>
                    <a:stretch>
                      <a:fillRect/>
                    </a:stretch>
                  </pic:blipFill>
                  <pic:spPr>
                    <a:xfrm>
                      <a:off x="0" y="0"/>
                      <a:ext cx="5298406" cy="3637788"/>
                    </a:xfrm>
                    <a:prstGeom prst="rect">
                      <a:avLst/>
                    </a:prstGeom>
                  </pic:spPr>
                </pic:pic>
              </a:graphicData>
            </a:graphic>
          </wp:anchor>
        </w:drawing>
      </w:r>
    </w:p>
    <w:p>
      <w:pPr>
        <w:spacing w:after="0"/>
        <w:rPr>
          <w:sz w:val="15"/>
        </w:rPr>
        <w:sectPr>
          <w:pgSz w:w="11910" w:h="16840"/>
          <w:pgMar w:top="1280" w:right="520" w:bottom="280" w:left="1220" w:header="708" w:footer="0" w:gutter="0"/>
          <w:cols w:space="720" w:num="1"/>
        </w:sectPr>
      </w:pPr>
    </w:p>
    <w:p>
      <w:pPr>
        <w:pStyle w:val="6"/>
        <w:spacing w:before="9"/>
        <w:rPr>
          <w:sz w:val="15"/>
        </w:rPr>
      </w:pPr>
      <w:r>
        <w:drawing>
          <wp:anchor distT="0" distB="0" distL="0" distR="0" simplePos="0" relativeHeight="251674624" behindDoc="1" locked="0" layoutInCell="1" allowOverlap="1">
            <wp:simplePos x="0" y="0"/>
            <wp:positionH relativeFrom="page">
              <wp:posOffset>2047875</wp:posOffset>
            </wp:positionH>
            <wp:positionV relativeFrom="page">
              <wp:posOffset>3679825</wp:posOffset>
            </wp:positionV>
            <wp:extent cx="3293110" cy="3413125"/>
            <wp:effectExtent l="0" t="0" r="0" b="0"/>
            <wp:wrapNone/>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p>
    <w:p>
      <w:pPr>
        <w:pStyle w:val="6"/>
        <w:ind w:left="580"/>
        <w:rPr>
          <w:sz w:val="20"/>
        </w:rPr>
      </w:pPr>
      <w:r>
        <w:rPr>
          <w:sz w:val="20"/>
        </w:rPr>
        <w:drawing>
          <wp:inline distT="0" distB="0" distL="0" distR="0">
            <wp:extent cx="5304155" cy="3661410"/>
            <wp:effectExtent l="0" t="0" r="0" b="0"/>
            <wp:docPr id="2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png"/>
                    <pic:cNvPicPr>
                      <a:picLocks noChangeAspect="1"/>
                    </pic:cNvPicPr>
                  </pic:nvPicPr>
                  <pic:blipFill>
                    <a:blip r:embed="rId14" cstate="print"/>
                    <a:stretch>
                      <a:fillRect/>
                    </a:stretch>
                  </pic:blipFill>
                  <pic:spPr>
                    <a:xfrm>
                      <a:off x="0" y="0"/>
                      <a:ext cx="5304186" cy="3661410"/>
                    </a:xfrm>
                    <a:prstGeom prst="rect">
                      <a:avLst/>
                    </a:prstGeom>
                  </pic:spPr>
                </pic:pic>
              </a:graphicData>
            </a:graphic>
          </wp:inline>
        </w:drawing>
      </w:r>
    </w:p>
    <w:p>
      <w:pPr>
        <w:pStyle w:val="6"/>
        <w:rPr>
          <w:sz w:val="20"/>
        </w:rPr>
      </w:pPr>
    </w:p>
    <w:p>
      <w:pPr>
        <w:pStyle w:val="6"/>
        <w:rPr>
          <w:sz w:val="25"/>
        </w:rPr>
      </w:pPr>
      <w:r>
        <w:drawing>
          <wp:anchor distT="0" distB="0" distL="0" distR="0" simplePos="0" relativeHeight="251659264" behindDoc="0" locked="0" layoutInCell="1" allowOverlap="1">
            <wp:simplePos x="0" y="0"/>
            <wp:positionH relativeFrom="page">
              <wp:posOffset>1143000</wp:posOffset>
            </wp:positionH>
            <wp:positionV relativeFrom="paragraph">
              <wp:posOffset>228600</wp:posOffset>
            </wp:positionV>
            <wp:extent cx="5223510" cy="3573145"/>
            <wp:effectExtent l="0" t="0" r="0" b="0"/>
            <wp:wrapTopAndBottom/>
            <wp:docPr id="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png"/>
                    <pic:cNvPicPr>
                      <a:picLocks noChangeAspect="1"/>
                    </pic:cNvPicPr>
                  </pic:nvPicPr>
                  <pic:blipFill>
                    <a:blip r:embed="rId15" cstate="print"/>
                    <a:stretch>
                      <a:fillRect/>
                    </a:stretch>
                  </pic:blipFill>
                  <pic:spPr>
                    <a:xfrm>
                      <a:off x="0" y="0"/>
                      <a:ext cx="5223586" cy="3573303"/>
                    </a:xfrm>
                    <a:prstGeom prst="rect">
                      <a:avLst/>
                    </a:prstGeom>
                  </pic:spPr>
                </pic:pic>
              </a:graphicData>
            </a:graphic>
          </wp:anchor>
        </w:drawing>
      </w:r>
    </w:p>
    <w:p>
      <w:pPr>
        <w:spacing w:after="0"/>
        <w:rPr>
          <w:sz w:val="25"/>
        </w:rPr>
        <w:sectPr>
          <w:pgSz w:w="11910" w:h="16840"/>
          <w:pgMar w:top="1280" w:right="520" w:bottom="280" w:left="1220" w:header="708" w:footer="0" w:gutter="0"/>
          <w:cols w:space="720" w:num="1"/>
        </w:sectPr>
      </w:pPr>
    </w:p>
    <w:p>
      <w:pPr>
        <w:pStyle w:val="6"/>
        <w:spacing w:before="9"/>
        <w:rPr>
          <w:sz w:val="15"/>
        </w:rPr>
      </w:pPr>
    </w:p>
    <w:p>
      <w:pPr>
        <w:pStyle w:val="6"/>
        <w:ind w:left="580"/>
        <w:rPr>
          <w:sz w:val="20"/>
        </w:rPr>
      </w:pPr>
      <w:r>
        <w:rPr>
          <w:sz w:val="20"/>
        </w:rPr>
        <w:drawing>
          <wp:inline distT="0" distB="0" distL="0" distR="0">
            <wp:extent cx="5224145" cy="3538220"/>
            <wp:effectExtent l="0" t="0" r="0" b="0"/>
            <wp:docPr id="3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png"/>
                    <pic:cNvPicPr>
                      <a:picLocks noChangeAspect="1"/>
                    </pic:cNvPicPr>
                  </pic:nvPicPr>
                  <pic:blipFill>
                    <a:blip r:embed="rId16" cstate="print"/>
                    <a:stretch>
                      <a:fillRect/>
                    </a:stretch>
                  </pic:blipFill>
                  <pic:spPr>
                    <a:xfrm>
                      <a:off x="0" y="0"/>
                      <a:ext cx="5224194" cy="3538442"/>
                    </a:xfrm>
                    <a:prstGeom prst="rect">
                      <a:avLst/>
                    </a:prstGeom>
                  </pic:spPr>
                </pic:pic>
              </a:graphicData>
            </a:graphic>
          </wp:inline>
        </w:drawing>
      </w:r>
    </w:p>
    <w:p>
      <w:pPr>
        <w:pStyle w:val="6"/>
        <w:rPr>
          <w:sz w:val="20"/>
        </w:rPr>
      </w:pPr>
    </w:p>
    <w:p>
      <w:pPr>
        <w:pStyle w:val="6"/>
        <w:rPr>
          <w:sz w:val="20"/>
        </w:rPr>
      </w:pPr>
    </w:p>
    <w:p>
      <w:pPr>
        <w:pStyle w:val="6"/>
        <w:spacing w:before="195"/>
        <w:ind w:left="580"/>
        <w:rPr>
          <w:rFonts w:hint="eastAsia" w:ascii="微软雅黑" w:eastAsia="微软雅黑"/>
        </w:rPr>
      </w:pPr>
      <w:r>
        <w:drawing>
          <wp:anchor distT="0" distB="0" distL="0" distR="0" simplePos="0" relativeHeight="251675648" behindDoc="1" locked="0" layoutInCell="1" allowOverlap="1">
            <wp:simplePos x="0" y="0"/>
            <wp:positionH relativeFrom="page">
              <wp:posOffset>2047875</wp:posOffset>
            </wp:positionH>
            <wp:positionV relativeFrom="paragraph">
              <wp:posOffset>-1136015</wp:posOffset>
            </wp:positionV>
            <wp:extent cx="3293110" cy="3413125"/>
            <wp:effectExtent l="0" t="0" r="0" b="0"/>
            <wp:wrapNone/>
            <wp:docPr id="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shape id="_x0000_s1034" o:spid="_x0000_s1034" style="position:absolute;left:0pt;margin-left:88.55pt;margin-top:38.85pt;height:171.65pt;width:418.3pt;mso-position-horizontal-relative:page;z-index:-251639808;mso-width-relative:page;mso-height-relative:page;" fillcolor="#FFFFFF" filled="t" stroked="f" coordorigin="1772,777" coordsize="8366,3433" path="m10137,3717l1772,3717,1772,3963,1772,4210,10137,4210,10137,3963,10137,3717xm10137,777l1772,777,1772,1025,1772,1269,1772,1517,1772,1761,1772,2009,1772,2373,1772,2621,1772,2985,1772,3353,1772,3717,10137,3717,10137,3353,10137,2985,10137,2621,10137,2373,10137,2009,10137,1761,10137,1517,10137,1269,10137,1025,10137,777xe">
            <v:path arrowok="t"/>
            <v:fill on="t" focussize="0,0"/>
            <v:stroke on="f"/>
            <v:imagedata o:title=""/>
            <o:lock v:ext="edit"/>
          </v:shape>
        </w:pict>
      </w:r>
      <w:r>
        <w:rPr>
          <w:rFonts w:hint="eastAsia" w:ascii="微软雅黑" w:eastAsia="微软雅黑"/>
        </w:rPr>
        <w:t>添加一个配置类：</w:t>
      </w:r>
    </w:p>
    <w:p>
      <w:pPr>
        <w:pStyle w:val="6"/>
        <w:spacing w:before="17"/>
        <w:rPr>
          <w:rFonts w:ascii="微软雅黑"/>
          <w:sz w:val="7"/>
        </w:rPr>
      </w:pPr>
      <w:r>
        <w:pict>
          <v:shape id="_x0000_s1035" o:spid="_x0000_s1035" o:spt="202" type="#_x0000_t202" style="position:absolute;left:0pt;margin-left:84.6pt;margin-top:9.5pt;height:182.1pt;width:426.2pt;mso-position-horizontal-relative:page;mso-wrap-distance-bottom:0pt;mso-wrap-distance-top:0pt;z-index:-251543552;mso-width-relative:page;mso-height-relative:page;" filled="f" stroked="t" coordsize="21600,21600">
            <v:path/>
            <v:fill on="f" focussize="0,0"/>
            <v:stroke weight="0.48pt" color="#000000"/>
            <v:imagedata o:title=""/>
            <o:lock v:ext="edit"/>
            <v:textbox inset="0mm,0mm,0mm,0mm">
              <w:txbxContent>
                <w:p>
                  <w:pPr>
                    <w:pStyle w:val="6"/>
                    <w:spacing w:line="245" w:lineRule="exact"/>
                    <w:ind w:left="103"/>
                    <w:rPr>
                      <w:rFonts w:ascii="Consolas"/>
                    </w:rPr>
                  </w:pPr>
                  <w:r>
                    <w:rPr>
                      <w:rFonts w:ascii="Consolas"/>
                      <w:color w:val="808000"/>
                    </w:rPr>
                    <w:t>@Configuration</w:t>
                  </w:r>
                </w:p>
                <w:p>
                  <w:pPr>
                    <w:spacing w:before="1"/>
                    <w:ind w:left="103" w:right="0" w:firstLine="0"/>
                    <w:jc w:val="left"/>
                    <w:rPr>
                      <w:rFonts w:ascii="Consolas"/>
                      <w:sz w:val="21"/>
                    </w:rPr>
                  </w:pPr>
                  <w:r>
                    <w:rPr>
                      <w:rFonts w:ascii="Consolas"/>
                      <w:b/>
                      <w:color w:val="000080"/>
                      <w:sz w:val="21"/>
                    </w:rPr>
                    <w:t>public</w:t>
                  </w:r>
                  <w:r>
                    <w:rPr>
                      <w:rFonts w:ascii="Consolas"/>
                      <w:b/>
                      <w:color w:val="000080"/>
                      <w:spacing w:val="-11"/>
                      <w:sz w:val="21"/>
                    </w:rPr>
                    <w:t xml:space="preserve"> </w:t>
                  </w:r>
                  <w:r>
                    <w:rPr>
                      <w:rFonts w:ascii="Consolas"/>
                      <w:b/>
                      <w:color w:val="000080"/>
                      <w:sz w:val="21"/>
                    </w:rPr>
                    <w:t>class</w:t>
                  </w:r>
                  <w:r>
                    <w:rPr>
                      <w:rFonts w:ascii="Consolas"/>
                      <w:b/>
                      <w:color w:val="000080"/>
                      <w:spacing w:val="-9"/>
                      <w:sz w:val="21"/>
                    </w:rPr>
                    <w:t xml:space="preserve"> </w:t>
                  </w:r>
                  <w:r>
                    <w:rPr>
                      <w:rFonts w:ascii="Consolas"/>
                      <w:sz w:val="21"/>
                    </w:rPr>
                    <w:t>SecurityConfig</w:t>
                  </w:r>
                  <w:r>
                    <w:rPr>
                      <w:rFonts w:ascii="Consolas"/>
                      <w:b/>
                      <w:color w:val="000080"/>
                      <w:sz w:val="21"/>
                    </w:rPr>
                    <w:t>extends</w:t>
                  </w:r>
                  <w:r>
                    <w:rPr>
                      <w:rFonts w:ascii="Consolas"/>
                      <w:b/>
                      <w:color w:val="000080"/>
                      <w:spacing w:val="-8"/>
                      <w:sz w:val="21"/>
                    </w:rPr>
                    <w:t xml:space="preserve"> </w:t>
                  </w:r>
                  <w:r>
                    <w:rPr>
                      <w:rFonts w:ascii="Consolas"/>
                      <w:sz w:val="21"/>
                    </w:rPr>
                    <w:t>WebSecurityConfigurerAdapter</w:t>
                  </w:r>
                  <w:r>
                    <w:rPr>
                      <w:rFonts w:ascii="Consolas"/>
                      <w:spacing w:val="-9"/>
                      <w:sz w:val="21"/>
                    </w:rPr>
                    <w:t xml:space="preserve"> </w:t>
                  </w:r>
                  <w:r>
                    <w:rPr>
                      <w:rFonts w:ascii="Consolas"/>
                      <w:sz w:val="21"/>
                    </w:rPr>
                    <w:t>{</w:t>
                  </w:r>
                </w:p>
                <w:p>
                  <w:pPr>
                    <w:pStyle w:val="6"/>
                    <w:rPr>
                      <w:rFonts w:ascii="Consolas"/>
                    </w:rPr>
                  </w:pPr>
                </w:p>
                <w:p>
                  <w:pPr>
                    <w:pStyle w:val="6"/>
                    <w:spacing w:line="245" w:lineRule="exact"/>
                    <w:ind w:left="103"/>
                    <w:rPr>
                      <w:rFonts w:ascii="Consolas"/>
                    </w:rPr>
                  </w:pPr>
                  <w:r>
                    <w:rPr>
                      <w:rFonts w:ascii="Consolas"/>
                      <w:color w:val="808000"/>
                    </w:rPr>
                    <w:t>@Override</w:t>
                  </w:r>
                </w:p>
                <w:p>
                  <w:pPr>
                    <w:spacing w:before="0" w:line="288" w:lineRule="auto"/>
                    <w:ind w:left="1024" w:right="1253" w:hanging="922"/>
                    <w:jc w:val="left"/>
                    <w:rPr>
                      <w:sz w:val="22"/>
                    </w:rPr>
                  </w:pPr>
                  <w:r>
                    <w:rPr>
                      <w:rFonts w:ascii="Consolas" w:eastAsia="Consolas"/>
                      <w:b/>
                      <w:color w:val="000080"/>
                      <w:sz w:val="21"/>
                    </w:rPr>
                    <w:t>protected</w:t>
                  </w:r>
                  <w:r>
                    <w:rPr>
                      <w:rFonts w:ascii="Consolas" w:eastAsia="Consolas"/>
                      <w:b/>
                      <w:color w:val="000080"/>
                      <w:spacing w:val="-7"/>
                      <w:sz w:val="21"/>
                    </w:rPr>
                    <w:t xml:space="preserve"> </w:t>
                  </w:r>
                  <w:r>
                    <w:rPr>
                      <w:rFonts w:ascii="Consolas" w:eastAsia="Consolas"/>
                      <w:b/>
                      <w:color w:val="000080"/>
                      <w:sz w:val="21"/>
                    </w:rPr>
                    <w:t>void</w:t>
                  </w:r>
                  <w:r>
                    <w:rPr>
                      <w:rFonts w:ascii="Consolas" w:eastAsia="Consolas"/>
                      <w:b/>
                      <w:color w:val="000080"/>
                      <w:spacing w:val="-7"/>
                      <w:sz w:val="21"/>
                    </w:rPr>
                    <w:t xml:space="preserve"> </w:t>
                  </w:r>
                  <w:r>
                    <w:rPr>
                      <w:rFonts w:ascii="Consolas" w:eastAsia="Consolas"/>
                      <w:sz w:val="21"/>
                    </w:rPr>
                    <w:t>configure(HttpSecurity</w:t>
                  </w:r>
                  <w:r>
                    <w:rPr>
                      <w:rFonts w:ascii="Consolas" w:eastAsia="Consolas"/>
                      <w:spacing w:val="-7"/>
                      <w:sz w:val="21"/>
                    </w:rPr>
                    <w:t xml:space="preserve"> </w:t>
                  </w:r>
                  <w:r>
                    <w:rPr>
                      <w:rFonts w:ascii="Consolas" w:eastAsia="Consolas"/>
                      <w:sz w:val="21"/>
                    </w:rPr>
                    <w:t>http</w:t>
                  </w:r>
                  <w:r>
                    <w:rPr>
                      <w:rFonts w:ascii="Consolas" w:eastAsia="Consolas"/>
                      <w:spacing w:val="-2"/>
                      <w:sz w:val="21"/>
                    </w:rPr>
                    <w:t xml:space="preserve">) </w:t>
                  </w:r>
                  <w:r>
                    <w:rPr>
                      <w:rFonts w:ascii="Consolas" w:eastAsia="Consolas"/>
                      <w:b/>
                      <w:color w:val="000080"/>
                      <w:sz w:val="21"/>
                    </w:rPr>
                    <w:t>throws</w:t>
                  </w:r>
                  <w:r>
                    <w:rPr>
                      <w:rFonts w:ascii="Consolas" w:eastAsia="Consolas"/>
                      <w:b/>
                      <w:color w:val="000080"/>
                      <w:spacing w:val="-7"/>
                      <w:sz w:val="21"/>
                    </w:rPr>
                    <w:t xml:space="preserve"> </w:t>
                  </w:r>
                  <w:r>
                    <w:rPr>
                      <w:rFonts w:ascii="Consolas" w:eastAsia="Consolas"/>
                      <w:sz w:val="21"/>
                    </w:rPr>
                    <w:t>Exception</w:t>
                  </w:r>
                  <w:r>
                    <w:rPr>
                      <w:rFonts w:ascii="Consolas" w:eastAsia="Consolas"/>
                      <w:spacing w:val="-4"/>
                      <w:sz w:val="21"/>
                    </w:rPr>
                    <w:t xml:space="preserve"> {</w:t>
                  </w:r>
                  <w:r>
                    <w:rPr>
                      <w:rFonts w:ascii="Consolas" w:eastAsia="Consolas"/>
                      <w:spacing w:val="-112"/>
                      <w:sz w:val="21"/>
                    </w:rPr>
                    <w:t xml:space="preserve"> </w:t>
                  </w:r>
                  <w:r>
                    <w:rPr>
                      <w:rFonts w:ascii="Consolas" w:eastAsia="Consolas"/>
                      <w:sz w:val="21"/>
                    </w:rPr>
                    <w:t>http.formLogin(</w:t>
                  </w:r>
                  <w:r>
                    <w:rPr>
                      <w:rFonts w:ascii="Consolas" w:eastAsia="Consolas"/>
                      <w:spacing w:val="-1"/>
                      <w:sz w:val="21"/>
                    </w:rPr>
                    <w:t xml:space="preserve">) </w:t>
                  </w:r>
                  <w:r>
                    <w:rPr>
                      <w:rFonts w:ascii="Consolas" w:eastAsia="Consolas"/>
                      <w:i/>
                      <w:color w:val="808080"/>
                      <w:spacing w:val="-2"/>
                      <w:sz w:val="21"/>
                    </w:rPr>
                    <w:t xml:space="preserve">// </w:t>
                  </w:r>
                  <w:r>
                    <w:rPr>
                      <w:color w:val="808080"/>
                      <w:sz w:val="22"/>
                    </w:rPr>
                    <w:t>表单登录</w:t>
                  </w:r>
                </w:p>
                <w:p>
                  <w:pPr>
                    <w:pStyle w:val="6"/>
                    <w:spacing w:line="225" w:lineRule="exact"/>
                    <w:ind w:left="103"/>
                    <w:rPr>
                      <w:rFonts w:ascii="Consolas"/>
                    </w:rPr>
                  </w:pPr>
                  <w:r>
                    <w:rPr>
                      <w:rFonts w:ascii="Consolas"/>
                    </w:rPr>
                    <w:t>.and()</w:t>
                  </w:r>
                </w:p>
                <w:p>
                  <w:pPr>
                    <w:spacing w:before="49"/>
                    <w:ind w:left="1948" w:right="0" w:firstLine="0"/>
                    <w:jc w:val="left"/>
                    <w:rPr>
                      <w:sz w:val="22"/>
                    </w:rPr>
                  </w:pPr>
                  <w:r>
                    <w:rPr>
                      <w:rFonts w:ascii="Consolas" w:eastAsia="Consolas"/>
                      <w:sz w:val="21"/>
                    </w:rPr>
                    <w:t>.authorizeRequests</w:t>
                  </w:r>
                  <w:r>
                    <w:rPr>
                      <w:rFonts w:ascii="Consolas" w:eastAsia="Consolas"/>
                      <w:spacing w:val="-7"/>
                      <w:sz w:val="21"/>
                    </w:rPr>
                    <w:t xml:space="preserve">() </w:t>
                  </w:r>
                  <w:r>
                    <w:rPr>
                      <w:rFonts w:ascii="Consolas" w:eastAsia="Consolas"/>
                      <w:i/>
                      <w:color w:val="808080"/>
                      <w:spacing w:val="-7"/>
                      <w:sz w:val="21"/>
                    </w:rPr>
                    <w:t xml:space="preserve">// </w:t>
                  </w:r>
                  <w:r>
                    <w:rPr>
                      <w:color w:val="808080"/>
                      <w:sz w:val="22"/>
                    </w:rPr>
                    <w:t>认证配置</w:t>
                  </w:r>
                </w:p>
                <w:p>
                  <w:pPr>
                    <w:spacing w:before="83"/>
                    <w:ind w:left="103" w:right="0" w:firstLine="0"/>
                    <w:jc w:val="left"/>
                    <w:rPr>
                      <w:sz w:val="22"/>
                    </w:rPr>
                  </w:pPr>
                  <w:r>
                    <w:rPr>
                      <w:rFonts w:ascii="Consolas" w:eastAsia="Consolas"/>
                      <w:sz w:val="21"/>
                    </w:rPr>
                    <w:t>.anyRequest(</w:t>
                  </w:r>
                  <w:r>
                    <w:rPr>
                      <w:rFonts w:ascii="Consolas" w:eastAsia="Consolas"/>
                      <w:spacing w:val="-7"/>
                      <w:sz w:val="21"/>
                    </w:rPr>
                    <w:t xml:space="preserve">) </w:t>
                  </w:r>
                  <w:r>
                    <w:rPr>
                      <w:rFonts w:ascii="Consolas" w:eastAsia="Consolas"/>
                      <w:i/>
                      <w:color w:val="808080"/>
                      <w:spacing w:val="-6"/>
                      <w:sz w:val="21"/>
                    </w:rPr>
                    <w:t xml:space="preserve">// </w:t>
                  </w:r>
                  <w:r>
                    <w:rPr>
                      <w:color w:val="808080"/>
                      <w:sz w:val="22"/>
                    </w:rPr>
                    <w:t>任何请求</w:t>
                  </w:r>
                </w:p>
                <w:p>
                  <w:pPr>
                    <w:spacing w:before="85"/>
                    <w:ind w:left="103" w:right="0" w:firstLine="0"/>
                    <w:jc w:val="left"/>
                    <w:rPr>
                      <w:sz w:val="22"/>
                    </w:rPr>
                  </w:pPr>
                  <w:r>
                    <w:rPr>
                      <w:rFonts w:ascii="Consolas" w:eastAsia="Consolas"/>
                      <w:sz w:val="21"/>
                    </w:rPr>
                    <w:t>.authenticated()</w:t>
                  </w:r>
                  <w:r>
                    <w:rPr>
                      <w:rFonts w:ascii="Consolas" w:eastAsia="Consolas"/>
                      <w:spacing w:val="-14"/>
                      <w:sz w:val="21"/>
                    </w:rPr>
                    <w:t xml:space="preserve">; </w:t>
                  </w:r>
                  <w:r>
                    <w:rPr>
                      <w:rFonts w:ascii="Consolas" w:eastAsia="Consolas"/>
                      <w:i/>
                      <w:color w:val="808080"/>
                      <w:spacing w:val="-9"/>
                      <w:sz w:val="21"/>
                    </w:rPr>
                    <w:t xml:space="preserve">// </w:t>
                  </w:r>
                  <w:r>
                    <w:rPr>
                      <w:color w:val="808080"/>
                      <w:sz w:val="22"/>
                    </w:rPr>
                    <w:t>都需要身份验证</w:t>
                  </w:r>
                </w:p>
                <w:p>
                  <w:pPr>
                    <w:pStyle w:val="6"/>
                    <w:spacing w:before="36"/>
                    <w:ind w:left="103"/>
                    <w:rPr>
                      <w:rFonts w:ascii="Consolas"/>
                    </w:rPr>
                  </w:pPr>
                  <w:r>
                    <w:rPr>
                      <w:rFonts w:ascii="Consolas"/>
                      <w:w w:val="100"/>
                    </w:rPr>
                    <w:t>}</w:t>
                  </w:r>
                </w:p>
                <w:p>
                  <w:pPr>
                    <w:pStyle w:val="6"/>
                    <w:spacing w:before="1"/>
                    <w:ind w:left="103"/>
                    <w:rPr>
                      <w:rFonts w:ascii="Consolas"/>
                    </w:rPr>
                  </w:pPr>
                  <w:r>
                    <w:rPr>
                      <w:rFonts w:ascii="Consolas"/>
                      <w:w w:val="100"/>
                    </w:rPr>
                    <w:t>}</w:t>
                  </w:r>
                </w:p>
              </w:txbxContent>
            </v:textbox>
            <w10:wrap type="topAndBottom"/>
          </v:shape>
        </w:pict>
      </w:r>
    </w:p>
    <w:p>
      <w:pPr>
        <w:pStyle w:val="6"/>
        <w:rPr>
          <w:rFonts w:ascii="微软雅黑"/>
          <w:sz w:val="20"/>
        </w:rPr>
      </w:pPr>
    </w:p>
    <w:p>
      <w:pPr>
        <w:pStyle w:val="6"/>
        <w:spacing w:before="4"/>
        <w:rPr>
          <w:rFonts w:ascii="微软雅黑"/>
          <w:sz w:val="26"/>
        </w:rPr>
      </w:pPr>
    </w:p>
    <w:p>
      <w:pPr>
        <w:pStyle w:val="4"/>
        <w:numPr>
          <w:ilvl w:val="1"/>
          <w:numId w:val="1"/>
        </w:numPr>
        <w:tabs>
          <w:tab w:val="left" w:pos="1039"/>
        </w:tabs>
        <w:spacing w:before="88" w:after="0" w:line="240" w:lineRule="auto"/>
        <w:ind w:left="1038" w:right="0" w:hanging="459"/>
        <w:jc w:val="left"/>
      </w:pPr>
      <w:r>
        <w:t>运行这个项目</w:t>
      </w:r>
    </w:p>
    <w:p>
      <w:pPr>
        <w:pStyle w:val="6"/>
        <w:spacing w:before="2"/>
        <w:rPr>
          <w:sz w:val="37"/>
        </w:rPr>
      </w:pPr>
    </w:p>
    <w:p>
      <w:pPr>
        <w:pStyle w:val="6"/>
        <w:ind w:left="580"/>
        <w:rPr>
          <w:rFonts w:ascii="Tahoma" w:eastAsia="Tahoma"/>
        </w:rPr>
      </w:pPr>
      <w:r>
        <w:rPr>
          <w:rFonts w:hint="eastAsia" w:ascii="微软雅黑" w:eastAsia="微软雅黑"/>
          <w:spacing w:val="-4"/>
        </w:rPr>
        <w:t xml:space="preserve">访问 </w:t>
      </w:r>
      <w:r>
        <w:rPr>
          <w:rFonts w:ascii="Tahoma" w:eastAsia="Tahoma"/>
        </w:rPr>
        <w:t>localhost:8080</w:t>
      </w:r>
    </w:p>
    <w:p>
      <w:pPr>
        <w:spacing w:after="0"/>
        <w:rPr>
          <w:rFonts w:ascii="Tahoma" w:eastAsia="Tahoma"/>
        </w:rPr>
        <w:sectPr>
          <w:pgSz w:w="11910" w:h="16840"/>
          <w:pgMar w:top="1280" w:right="520" w:bottom="280" w:left="1220" w:header="708" w:footer="0" w:gutter="0"/>
          <w:cols w:space="720" w:num="1"/>
        </w:sectPr>
      </w:pPr>
    </w:p>
    <w:p>
      <w:pPr>
        <w:pStyle w:val="6"/>
        <w:spacing w:before="8"/>
        <w:rPr>
          <w:rFonts w:ascii="Tahoma"/>
          <w:sz w:val="16"/>
        </w:rPr>
      </w:pPr>
    </w:p>
    <w:p>
      <w:pPr>
        <w:pStyle w:val="6"/>
        <w:ind w:left="580"/>
        <w:rPr>
          <w:rFonts w:ascii="Tahoma"/>
          <w:sz w:val="20"/>
        </w:rPr>
      </w:pPr>
      <w:r>
        <w:rPr>
          <w:rFonts w:ascii="Tahoma"/>
          <w:sz w:val="20"/>
        </w:rPr>
        <w:drawing>
          <wp:inline distT="0" distB="0" distL="0" distR="0">
            <wp:extent cx="5201285" cy="2647950"/>
            <wp:effectExtent l="0" t="0" r="0" b="0"/>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jpeg"/>
                    <pic:cNvPicPr>
                      <a:picLocks noChangeAspect="1"/>
                    </pic:cNvPicPr>
                  </pic:nvPicPr>
                  <pic:blipFill>
                    <a:blip r:embed="rId17" cstate="print"/>
                    <a:stretch>
                      <a:fillRect/>
                    </a:stretch>
                  </pic:blipFill>
                  <pic:spPr>
                    <a:xfrm>
                      <a:off x="0" y="0"/>
                      <a:ext cx="5201800" cy="2647950"/>
                    </a:xfrm>
                    <a:prstGeom prst="rect">
                      <a:avLst/>
                    </a:prstGeom>
                  </pic:spPr>
                </pic:pic>
              </a:graphicData>
            </a:graphic>
          </wp:inline>
        </w:drawing>
      </w:r>
    </w:p>
    <w:p>
      <w:pPr>
        <w:pStyle w:val="6"/>
        <w:spacing w:before="6"/>
        <w:rPr>
          <w:rFonts w:ascii="Tahoma"/>
          <w:sz w:val="16"/>
        </w:rPr>
      </w:pPr>
    </w:p>
    <w:p>
      <w:pPr>
        <w:pStyle w:val="6"/>
        <w:spacing w:before="46"/>
        <w:ind w:left="580"/>
        <w:rPr>
          <w:rFonts w:ascii="Tahoma" w:eastAsia="Tahoma"/>
        </w:rPr>
      </w:pPr>
      <w:r>
        <w:drawing>
          <wp:anchor distT="0" distB="0" distL="0" distR="0" simplePos="0" relativeHeight="251677696" behindDoc="1" locked="0" layoutInCell="1" allowOverlap="1">
            <wp:simplePos x="0" y="0"/>
            <wp:positionH relativeFrom="page">
              <wp:posOffset>2047875</wp:posOffset>
            </wp:positionH>
            <wp:positionV relativeFrom="paragraph">
              <wp:posOffset>-46355</wp:posOffset>
            </wp:positionV>
            <wp:extent cx="3293110" cy="3413125"/>
            <wp:effectExtent l="0" t="0" r="0" b="0"/>
            <wp:wrapNone/>
            <wp:docPr id="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hint="eastAsia" w:ascii="微软雅黑" w:eastAsia="微软雅黑"/>
          <w:spacing w:val="-1"/>
        </w:rPr>
        <w:t>默认的用户名：</w:t>
      </w:r>
      <w:r>
        <w:rPr>
          <w:rFonts w:ascii="Tahoma" w:eastAsia="Tahoma"/>
        </w:rPr>
        <w:t>user</w:t>
      </w:r>
    </w:p>
    <w:p>
      <w:pPr>
        <w:spacing w:before="175"/>
        <w:ind w:left="580" w:right="0" w:firstLine="0"/>
        <w:jc w:val="left"/>
        <w:rPr>
          <w:rFonts w:hint="eastAsia" w:ascii="微软雅黑" w:eastAsia="微软雅黑"/>
          <w:b/>
          <w:sz w:val="21"/>
        </w:rPr>
      </w:pPr>
      <w:r>
        <w:rPr>
          <w:rFonts w:hint="eastAsia" w:ascii="微软雅黑" w:eastAsia="微软雅黑"/>
          <w:spacing w:val="-1"/>
          <w:sz w:val="21"/>
        </w:rPr>
        <w:t>密码在项目启动的时候在控制台会打印，</w:t>
      </w:r>
      <w:r>
        <w:rPr>
          <w:rFonts w:hint="eastAsia" w:ascii="微软雅黑" w:eastAsia="微软雅黑"/>
          <w:b/>
          <w:color w:val="FF0000"/>
          <w:sz w:val="21"/>
        </w:rPr>
        <w:t>注意每次启动的时候密码都回发生变化！</w:t>
      </w:r>
    </w:p>
    <w:p>
      <w:pPr>
        <w:pStyle w:val="6"/>
        <w:spacing w:before="17"/>
        <w:rPr>
          <w:rFonts w:ascii="微软雅黑"/>
          <w:b/>
          <w:sz w:val="7"/>
        </w:rPr>
      </w:pPr>
      <w:r>
        <w:drawing>
          <wp:anchor distT="0" distB="0" distL="0" distR="0" simplePos="0" relativeHeight="251659264" behindDoc="0" locked="0" layoutInCell="1" allowOverlap="1">
            <wp:simplePos x="0" y="0"/>
            <wp:positionH relativeFrom="page">
              <wp:posOffset>1143000</wp:posOffset>
            </wp:positionH>
            <wp:positionV relativeFrom="paragraph">
              <wp:posOffset>117475</wp:posOffset>
            </wp:positionV>
            <wp:extent cx="5229225" cy="1745615"/>
            <wp:effectExtent l="0" t="0" r="0" b="0"/>
            <wp:wrapTopAndBottom/>
            <wp:docPr id="3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jpeg"/>
                    <pic:cNvPicPr>
                      <a:picLocks noChangeAspect="1"/>
                    </pic:cNvPicPr>
                  </pic:nvPicPr>
                  <pic:blipFill>
                    <a:blip r:embed="rId18" cstate="print"/>
                    <a:stretch>
                      <a:fillRect/>
                    </a:stretch>
                  </pic:blipFill>
                  <pic:spPr>
                    <a:xfrm>
                      <a:off x="0" y="0"/>
                      <a:ext cx="5229375" cy="1745646"/>
                    </a:xfrm>
                    <a:prstGeom prst="rect">
                      <a:avLst/>
                    </a:prstGeom>
                  </pic:spPr>
                </pic:pic>
              </a:graphicData>
            </a:graphic>
          </wp:anchor>
        </w:drawing>
      </w:r>
    </w:p>
    <w:p>
      <w:pPr>
        <w:pStyle w:val="6"/>
        <w:spacing w:before="219" w:line="223" w:lineRule="auto"/>
        <w:ind w:left="580" w:right="1398"/>
        <w:rPr>
          <w:rFonts w:hint="eastAsia" w:ascii="微软雅黑" w:eastAsia="微软雅黑"/>
        </w:rPr>
      </w:pPr>
      <w:r>
        <w:rPr>
          <w:rFonts w:hint="eastAsia" w:ascii="微软雅黑" w:eastAsia="微软雅黑"/>
        </w:rPr>
        <w:t>输入用户名，密码，这样表示可以访问了，</w:t>
      </w:r>
      <w:r>
        <w:rPr>
          <w:rFonts w:ascii="Tahoma" w:eastAsia="Tahoma"/>
        </w:rPr>
        <w:t>404</w:t>
      </w:r>
      <w:r>
        <w:rPr>
          <w:rFonts w:ascii="Tahoma" w:eastAsia="Tahoma"/>
          <w:spacing w:val="-7"/>
        </w:rPr>
        <w:t xml:space="preserve"> </w:t>
      </w:r>
      <w:r>
        <w:rPr>
          <w:rFonts w:hint="eastAsia" w:ascii="微软雅黑" w:eastAsia="微软雅黑"/>
        </w:rPr>
        <w:t>表示我们没有这个控制器，但是我们可以访问了。</w:t>
      </w:r>
    </w:p>
    <w:p>
      <w:pPr>
        <w:pStyle w:val="6"/>
        <w:rPr>
          <w:rFonts w:ascii="微软雅黑"/>
          <w:sz w:val="20"/>
        </w:rPr>
      </w:pPr>
    </w:p>
    <w:p>
      <w:pPr>
        <w:pStyle w:val="6"/>
        <w:rPr>
          <w:rFonts w:ascii="微软雅黑"/>
          <w:sz w:val="13"/>
        </w:rPr>
      </w:pPr>
      <w:r>
        <w:drawing>
          <wp:anchor distT="0" distB="0" distL="0" distR="0" simplePos="0" relativeHeight="251659264" behindDoc="0" locked="0" layoutInCell="1" allowOverlap="1">
            <wp:simplePos x="0" y="0"/>
            <wp:positionH relativeFrom="page">
              <wp:posOffset>1143000</wp:posOffset>
            </wp:positionH>
            <wp:positionV relativeFrom="paragraph">
              <wp:posOffset>176530</wp:posOffset>
            </wp:positionV>
            <wp:extent cx="5251450" cy="1678940"/>
            <wp:effectExtent l="0" t="0" r="0" b="0"/>
            <wp:wrapTopAndBottom/>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jpeg"/>
                    <pic:cNvPicPr>
                      <a:picLocks noChangeAspect="1"/>
                    </pic:cNvPicPr>
                  </pic:nvPicPr>
                  <pic:blipFill>
                    <a:blip r:embed="rId19" cstate="print"/>
                    <a:stretch>
                      <a:fillRect/>
                    </a:stretch>
                  </pic:blipFill>
                  <pic:spPr>
                    <a:xfrm>
                      <a:off x="0" y="0"/>
                      <a:ext cx="5251294" cy="1679257"/>
                    </a:xfrm>
                    <a:prstGeom prst="rect">
                      <a:avLst/>
                    </a:prstGeom>
                  </pic:spPr>
                </pic:pic>
              </a:graphicData>
            </a:graphic>
          </wp:anchor>
        </w:drawing>
      </w:r>
    </w:p>
    <w:p>
      <w:pPr>
        <w:spacing w:after="0"/>
        <w:rPr>
          <w:rFonts w:ascii="微软雅黑"/>
          <w:sz w:val="13"/>
        </w:rPr>
        <w:sectPr>
          <w:pgSz w:w="11910" w:h="16840"/>
          <w:pgMar w:top="1280" w:right="520" w:bottom="280" w:left="1220" w:header="708" w:footer="0" w:gutter="0"/>
          <w:cols w:space="720" w:num="1"/>
        </w:sectPr>
      </w:pPr>
    </w:p>
    <w:p>
      <w:pPr>
        <w:pStyle w:val="6"/>
        <w:spacing w:before="5"/>
        <w:rPr>
          <w:rFonts w:ascii="微软雅黑"/>
          <w:sz w:val="6"/>
        </w:rPr>
      </w:pPr>
    </w:p>
    <w:p>
      <w:pPr>
        <w:pStyle w:val="4"/>
        <w:numPr>
          <w:ilvl w:val="1"/>
          <w:numId w:val="1"/>
        </w:numPr>
        <w:tabs>
          <w:tab w:val="left" w:pos="1039"/>
        </w:tabs>
        <w:spacing w:before="89" w:after="0" w:line="240" w:lineRule="auto"/>
        <w:ind w:left="1038" w:right="0" w:hanging="459"/>
        <w:jc w:val="left"/>
      </w:pPr>
      <w:r>
        <w:t>权限管理中的相关概念</w:t>
      </w:r>
    </w:p>
    <w:p>
      <w:pPr>
        <w:pStyle w:val="6"/>
        <w:spacing w:before="1"/>
        <w:rPr>
          <w:sz w:val="37"/>
        </w:rPr>
      </w:pPr>
    </w:p>
    <w:p>
      <w:pPr>
        <w:pStyle w:val="5"/>
        <w:numPr>
          <w:ilvl w:val="2"/>
          <w:numId w:val="1"/>
        </w:numPr>
        <w:tabs>
          <w:tab w:val="left" w:pos="1606"/>
        </w:tabs>
        <w:spacing w:before="1" w:after="0" w:line="240" w:lineRule="auto"/>
        <w:ind w:left="1605" w:right="0" w:hanging="587"/>
        <w:jc w:val="left"/>
      </w:pPr>
      <w:r>
        <w:t>主体</w:t>
      </w:r>
    </w:p>
    <w:p>
      <w:pPr>
        <w:pStyle w:val="6"/>
        <w:spacing w:before="16"/>
        <w:rPr>
          <w:rFonts w:ascii="微软雅黑"/>
          <w:b/>
          <w:sz w:val="26"/>
        </w:rPr>
      </w:pPr>
    </w:p>
    <w:p>
      <w:pPr>
        <w:pStyle w:val="6"/>
        <w:ind w:left="1420"/>
        <w:rPr>
          <w:rFonts w:ascii="Tahoma" w:eastAsia="Tahoma"/>
        </w:rPr>
      </w:pPr>
      <w:r>
        <w:rPr>
          <w:rFonts w:hint="eastAsia" w:ascii="微软雅黑" w:eastAsia="微软雅黑"/>
          <w:spacing w:val="-1"/>
        </w:rPr>
        <w:t>英文单词：</w:t>
      </w:r>
      <w:r>
        <w:rPr>
          <w:rFonts w:ascii="Tahoma" w:eastAsia="Tahoma"/>
        </w:rPr>
        <w:t>principal</w:t>
      </w:r>
    </w:p>
    <w:p>
      <w:pPr>
        <w:pStyle w:val="6"/>
        <w:spacing w:before="192" w:line="223" w:lineRule="auto"/>
        <w:ind w:left="1000" w:right="1386" w:firstLine="420"/>
        <w:rPr>
          <w:rFonts w:hint="eastAsia" w:ascii="微软雅黑" w:eastAsia="微软雅黑"/>
        </w:rPr>
      </w:pPr>
      <w:r>
        <w:rPr>
          <w:rFonts w:hint="eastAsia" w:ascii="微软雅黑" w:eastAsia="微软雅黑"/>
        </w:rPr>
        <w:t>使用系统的用户或设备或从其他系统远程登录的用户等等。简单说就是谁使用系统谁就是主体。</w:t>
      </w:r>
    </w:p>
    <w:p>
      <w:pPr>
        <w:pStyle w:val="5"/>
        <w:numPr>
          <w:ilvl w:val="2"/>
          <w:numId w:val="1"/>
        </w:numPr>
        <w:tabs>
          <w:tab w:val="left" w:pos="1606"/>
        </w:tabs>
        <w:spacing w:before="243" w:after="0" w:line="240" w:lineRule="auto"/>
        <w:ind w:left="1605" w:right="0" w:hanging="587"/>
        <w:jc w:val="left"/>
      </w:pPr>
      <w:r>
        <w:t>认证</w:t>
      </w:r>
    </w:p>
    <w:p>
      <w:pPr>
        <w:pStyle w:val="6"/>
        <w:spacing w:before="14"/>
        <w:rPr>
          <w:rFonts w:ascii="微软雅黑"/>
          <w:b/>
          <w:sz w:val="26"/>
        </w:rPr>
      </w:pPr>
    </w:p>
    <w:p>
      <w:pPr>
        <w:pStyle w:val="6"/>
        <w:ind w:left="1420"/>
        <w:rPr>
          <w:rFonts w:ascii="Tahoma" w:eastAsia="Tahoma"/>
        </w:rPr>
      </w:pPr>
      <w:r>
        <w:drawing>
          <wp:anchor distT="0" distB="0" distL="0" distR="0" simplePos="0" relativeHeight="251678720" behindDoc="1" locked="0" layoutInCell="1" allowOverlap="1">
            <wp:simplePos x="0" y="0"/>
            <wp:positionH relativeFrom="page">
              <wp:posOffset>2047875</wp:posOffset>
            </wp:positionH>
            <wp:positionV relativeFrom="paragraph">
              <wp:posOffset>129540</wp:posOffset>
            </wp:positionV>
            <wp:extent cx="3293110" cy="3413125"/>
            <wp:effectExtent l="0" t="0" r="0" b="0"/>
            <wp:wrapNone/>
            <wp:docPr id="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hint="eastAsia" w:ascii="微软雅黑" w:eastAsia="微软雅黑"/>
          <w:spacing w:val="-1"/>
        </w:rPr>
        <w:t>英文单词：</w:t>
      </w:r>
      <w:r>
        <w:rPr>
          <w:rFonts w:ascii="Tahoma" w:eastAsia="Tahoma"/>
        </w:rPr>
        <w:t>authentication</w:t>
      </w:r>
    </w:p>
    <w:p>
      <w:pPr>
        <w:pStyle w:val="6"/>
        <w:spacing w:before="194" w:line="223" w:lineRule="auto"/>
        <w:ind w:left="1000" w:right="1386" w:firstLine="420"/>
        <w:rPr>
          <w:rFonts w:hint="eastAsia" w:ascii="微软雅黑" w:hAnsi="微软雅黑" w:eastAsia="微软雅黑"/>
        </w:rPr>
      </w:pPr>
      <w:r>
        <w:rPr>
          <w:rFonts w:hint="eastAsia" w:ascii="微软雅黑" w:hAnsi="微软雅黑" w:eastAsia="微软雅黑"/>
        </w:rPr>
        <w:t>权限管理系统确认一个主体的身份，允许主体进入系统。简单说就是“主体”证明自己是谁。</w:t>
      </w:r>
    </w:p>
    <w:p>
      <w:pPr>
        <w:pStyle w:val="6"/>
        <w:spacing w:before="180"/>
        <w:ind w:left="1420"/>
        <w:rPr>
          <w:rFonts w:hint="eastAsia" w:ascii="微软雅黑" w:eastAsia="微软雅黑"/>
        </w:rPr>
      </w:pPr>
      <w:r>
        <w:rPr>
          <w:rFonts w:hint="eastAsia" w:ascii="微软雅黑" w:eastAsia="微软雅黑"/>
          <w:spacing w:val="-1"/>
        </w:rPr>
        <w:t>笼统的认为就是以前所做的登录操作。</w:t>
      </w:r>
    </w:p>
    <w:p>
      <w:pPr>
        <w:pStyle w:val="5"/>
        <w:numPr>
          <w:ilvl w:val="2"/>
          <w:numId w:val="1"/>
        </w:numPr>
        <w:tabs>
          <w:tab w:val="left" w:pos="1606"/>
        </w:tabs>
        <w:spacing w:before="235" w:after="0" w:line="240" w:lineRule="auto"/>
        <w:ind w:left="1605" w:right="0" w:hanging="587"/>
        <w:jc w:val="left"/>
      </w:pPr>
      <w:r>
        <w:t>授权</w:t>
      </w:r>
    </w:p>
    <w:p>
      <w:pPr>
        <w:pStyle w:val="6"/>
        <w:spacing w:before="17"/>
        <w:rPr>
          <w:rFonts w:ascii="微软雅黑"/>
          <w:b/>
          <w:sz w:val="26"/>
        </w:rPr>
      </w:pPr>
    </w:p>
    <w:p>
      <w:pPr>
        <w:pStyle w:val="6"/>
        <w:ind w:left="1420"/>
        <w:rPr>
          <w:rFonts w:ascii="Tahoma" w:eastAsia="Tahoma"/>
        </w:rPr>
      </w:pPr>
      <w:r>
        <w:rPr>
          <w:rFonts w:hint="eastAsia" w:ascii="微软雅黑" w:eastAsia="微软雅黑"/>
        </w:rPr>
        <w:t>英文单词：</w:t>
      </w:r>
      <w:r>
        <w:rPr>
          <w:rFonts w:ascii="Tahoma" w:eastAsia="Tahoma"/>
        </w:rPr>
        <w:t>authorization</w:t>
      </w:r>
    </w:p>
    <w:p>
      <w:pPr>
        <w:pStyle w:val="6"/>
        <w:spacing w:before="191" w:line="223" w:lineRule="auto"/>
        <w:ind w:left="1000" w:right="1386" w:firstLine="420"/>
        <w:rPr>
          <w:rFonts w:hint="eastAsia" w:ascii="微软雅黑" w:hAnsi="微软雅黑" w:eastAsia="微软雅黑"/>
        </w:rPr>
      </w:pPr>
      <w:r>
        <w:rPr>
          <w:rFonts w:hint="eastAsia" w:ascii="微软雅黑" w:hAnsi="微软雅黑" w:eastAsia="微软雅黑"/>
        </w:rPr>
        <w:t>将操作系统的“权力”“授予”“主体”，这样主体就具备了操作系统中特定功能的能力。</w:t>
      </w:r>
    </w:p>
    <w:p>
      <w:pPr>
        <w:pStyle w:val="6"/>
        <w:spacing w:before="183"/>
        <w:ind w:left="580"/>
        <w:rPr>
          <w:rFonts w:hint="eastAsia" w:ascii="微软雅黑" w:eastAsia="微软雅黑"/>
        </w:rPr>
      </w:pPr>
      <w:r>
        <w:rPr>
          <w:rFonts w:hint="eastAsia" w:ascii="微软雅黑" w:eastAsia="微软雅黑"/>
          <w:spacing w:val="-1"/>
        </w:rPr>
        <w:t>所以简单来说，授权就是给用户分配权限。</w:t>
      </w:r>
    </w:p>
    <w:p>
      <w:pPr>
        <w:pStyle w:val="4"/>
        <w:numPr>
          <w:ilvl w:val="1"/>
          <w:numId w:val="1"/>
        </w:numPr>
        <w:tabs>
          <w:tab w:val="left" w:pos="1039"/>
        </w:tabs>
        <w:spacing w:before="247" w:after="0" w:line="240" w:lineRule="auto"/>
        <w:ind w:left="1038" w:right="0" w:hanging="459"/>
        <w:jc w:val="left"/>
      </w:pPr>
      <w:r>
        <w:pict>
          <v:shape id="_x0000_s1036" o:spid="_x0000_s1036" style="position:absolute;left:0pt;margin-left:88.55pt;margin-top:52.65pt;height:59.2pt;width:418.3pt;mso-position-horizontal-relative:page;z-index:-251636736;mso-width-relative:page;mso-height-relative:page;" fillcolor="#FFFFFF" filled="t" stroked="f" coordorigin="1772,1054" coordsize="8366,1184" path="m10137,1500l1772,1500,1772,1748,1772,1992,1772,2237,10137,2237,10137,1992,10137,1748,10137,1500xm10137,1054l1772,1054,1772,1500,10137,1500,10137,1054xe">
            <v:path arrowok="t"/>
            <v:fill on="t" focussize="0,0"/>
            <v:stroke on="f"/>
            <v:imagedata o:title=""/>
            <o:lock v:ext="edit"/>
          </v:shape>
        </w:pict>
      </w:r>
      <w:r>
        <w:t>添加一个控制器进行访问</w:t>
      </w:r>
    </w:p>
    <w:p>
      <w:pPr>
        <w:pStyle w:val="6"/>
        <w:rPr>
          <w:sz w:val="20"/>
        </w:rPr>
      </w:pPr>
    </w:p>
    <w:p>
      <w:pPr>
        <w:pStyle w:val="6"/>
        <w:spacing w:before="2"/>
        <w:rPr>
          <w:sz w:val="15"/>
        </w:rPr>
      </w:pPr>
      <w:r>
        <w:pict>
          <v:shape id="_x0000_s1037" o:spid="_x0000_s1037" o:spt="202" type="#_x0000_t202" style="position:absolute;left:0pt;margin-left:84.6pt;margin-top:11.9pt;height:143.55pt;width:426.2pt;mso-position-horizontal-relative:page;mso-wrap-distance-bottom:0pt;mso-wrap-distance-top:0pt;z-index:-251542528;mso-width-relative:page;mso-height-relative:page;" filled="f" stroked="t" coordsize="21600,21600">
            <v:path/>
            <v:fill on="f" focussize="0,0"/>
            <v:stroke weight="0.48pt" color="#000000"/>
            <v:imagedata o:title=""/>
            <o:lock v:ext="edit"/>
            <v:textbox inset="0mm,0mm,0mm,0mm">
              <w:txbxContent>
                <w:p>
                  <w:pPr>
                    <w:spacing w:before="1"/>
                    <w:ind w:left="103" w:right="0" w:firstLine="0"/>
                    <w:jc w:val="left"/>
                    <w:rPr>
                      <w:rFonts w:ascii="Consolas"/>
                      <w:sz w:val="21"/>
                    </w:rPr>
                  </w:pPr>
                  <w:r>
                    <w:rPr>
                      <w:rFonts w:ascii="Consolas"/>
                      <w:b/>
                      <w:color w:val="000080"/>
                      <w:sz w:val="21"/>
                    </w:rPr>
                    <w:t>package</w:t>
                  </w:r>
                  <w:r>
                    <w:rPr>
                      <w:rFonts w:ascii="Consolas"/>
                      <w:b/>
                      <w:color w:val="000080"/>
                      <w:spacing w:val="-17"/>
                      <w:sz w:val="21"/>
                    </w:rPr>
                    <w:t xml:space="preserve"> </w:t>
                  </w:r>
                  <w:r>
                    <w:rPr>
                      <w:rFonts w:ascii="Consolas"/>
                      <w:sz w:val="21"/>
                    </w:rPr>
                    <w:t>com.atguigu.controller;</w:t>
                  </w:r>
                </w:p>
                <w:p>
                  <w:pPr>
                    <w:pStyle w:val="6"/>
                    <w:spacing w:before="10"/>
                    <w:rPr>
                      <w:rFonts w:ascii="Consolas"/>
                      <w:sz w:val="16"/>
                    </w:rPr>
                  </w:pPr>
                </w:p>
                <w:p>
                  <w:pPr>
                    <w:pStyle w:val="6"/>
                    <w:spacing w:before="1"/>
                    <w:ind w:left="103"/>
                    <w:rPr>
                      <w:rFonts w:ascii="Consolas"/>
                    </w:rPr>
                  </w:pPr>
                  <w:r>
                    <w:rPr>
                      <w:rFonts w:ascii="Consolas"/>
                      <w:color w:val="808000"/>
                    </w:rPr>
                    <w:t>@Controller</w:t>
                  </w:r>
                </w:p>
                <w:p>
                  <w:pPr>
                    <w:spacing w:before="1"/>
                    <w:ind w:left="103" w:right="0" w:firstLine="0"/>
                    <w:jc w:val="left"/>
                    <w:rPr>
                      <w:rFonts w:ascii="Consolas"/>
                      <w:sz w:val="21"/>
                    </w:rPr>
                  </w:pPr>
                  <w:r>
                    <w:rPr>
                      <w:rFonts w:ascii="Consolas"/>
                      <w:b/>
                      <w:color w:val="000080"/>
                      <w:sz w:val="21"/>
                    </w:rPr>
                    <w:t>public</w:t>
                  </w:r>
                  <w:r>
                    <w:rPr>
                      <w:rFonts w:ascii="Consolas"/>
                      <w:b/>
                      <w:color w:val="000080"/>
                      <w:spacing w:val="-3"/>
                      <w:sz w:val="21"/>
                    </w:rPr>
                    <w:t xml:space="preserve"> </w:t>
                  </w:r>
                  <w:r>
                    <w:rPr>
                      <w:rFonts w:ascii="Consolas"/>
                      <w:b/>
                      <w:color w:val="000080"/>
                      <w:sz w:val="21"/>
                    </w:rPr>
                    <w:t>class</w:t>
                  </w:r>
                  <w:r>
                    <w:rPr>
                      <w:rFonts w:ascii="Consolas"/>
                      <w:b/>
                      <w:color w:val="000080"/>
                      <w:spacing w:val="-1"/>
                      <w:sz w:val="21"/>
                    </w:rPr>
                    <w:t xml:space="preserve"> </w:t>
                  </w:r>
                  <w:r>
                    <w:rPr>
                      <w:rFonts w:ascii="Consolas"/>
                      <w:sz w:val="21"/>
                    </w:rPr>
                    <w:t>IndexController</w:t>
                  </w:r>
                  <w:r>
                    <w:rPr>
                      <w:rFonts w:ascii="Consolas"/>
                      <w:spacing w:val="-3"/>
                      <w:sz w:val="21"/>
                    </w:rPr>
                    <w:t xml:space="preserve"> </w:t>
                  </w:r>
                  <w:r>
                    <w:rPr>
                      <w:rFonts w:ascii="Consolas"/>
                      <w:sz w:val="21"/>
                    </w:rPr>
                    <w:t>{</w:t>
                  </w:r>
                </w:p>
                <w:p>
                  <w:pPr>
                    <w:pStyle w:val="6"/>
                    <w:spacing w:before="9"/>
                    <w:rPr>
                      <w:rFonts w:ascii="Consolas"/>
                      <w:sz w:val="20"/>
                    </w:rPr>
                  </w:pPr>
                </w:p>
                <w:p>
                  <w:pPr>
                    <w:spacing w:before="1"/>
                    <w:ind w:left="103" w:right="4688" w:firstLine="0"/>
                    <w:jc w:val="left"/>
                    <w:rPr>
                      <w:rFonts w:ascii="Consolas"/>
                      <w:sz w:val="21"/>
                    </w:rPr>
                  </w:pPr>
                  <w:r>
                    <w:rPr>
                      <w:rFonts w:ascii="Consolas"/>
                      <w:color w:val="808000"/>
                      <w:spacing w:val="-1"/>
                      <w:sz w:val="21"/>
                    </w:rPr>
                    <w:t>@GetMapping</w:t>
                  </w:r>
                  <w:r>
                    <w:rPr>
                      <w:rFonts w:ascii="Consolas"/>
                      <w:spacing w:val="-1"/>
                      <w:sz w:val="21"/>
                    </w:rPr>
                    <w:t>(</w:t>
                  </w:r>
                  <w:r>
                    <w:rPr>
                      <w:rFonts w:ascii="Consolas"/>
                      <w:b/>
                      <w:color w:val="008000"/>
                      <w:spacing w:val="-1"/>
                      <w:sz w:val="21"/>
                    </w:rPr>
                    <w:t>"index"</w:t>
                  </w:r>
                  <w:r>
                    <w:rPr>
                      <w:rFonts w:ascii="Consolas"/>
                      <w:spacing w:val="-1"/>
                      <w:sz w:val="21"/>
                    </w:rPr>
                    <w:t>)</w:t>
                  </w:r>
                  <w:r>
                    <w:rPr>
                      <w:rFonts w:ascii="Consolas"/>
                      <w:spacing w:val="-113"/>
                      <w:sz w:val="21"/>
                    </w:rPr>
                    <w:t xml:space="preserve"> </w:t>
                  </w:r>
                  <w:r>
                    <w:rPr>
                      <w:rFonts w:ascii="Consolas"/>
                      <w:color w:val="808000"/>
                      <w:sz w:val="21"/>
                    </w:rPr>
                    <w:t>@ResponseBody</w:t>
                  </w:r>
                </w:p>
                <w:p>
                  <w:pPr>
                    <w:spacing w:before="0"/>
                    <w:ind w:left="103" w:right="0" w:firstLine="0"/>
                    <w:jc w:val="left"/>
                    <w:rPr>
                      <w:rFonts w:ascii="Consolas"/>
                      <w:sz w:val="21"/>
                    </w:rPr>
                  </w:pPr>
                  <w:r>
                    <w:rPr>
                      <w:rFonts w:ascii="Consolas"/>
                      <w:b/>
                      <w:color w:val="000080"/>
                      <w:sz w:val="21"/>
                    </w:rPr>
                    <w:t>public</w:t>
                  </w:r>
                  <w:r>
                    <w:rPr>
                      <w:rFonts w:ascii="Consolas"/>
                      <w:b/>
                      <w:color w:val="000080"/>
                      <w:spacing w:val="-7"/>
                      <w:sz w:val="21"/>
                    </w:rPr>
                    <w:t xml:space="preserve"> </w:t>
                  </w:r>
                  <w:r>
                    <w:rPr>
                      <w:rFonts w:ascii="Consolas"/>
                      <w:sz w:val="21"/>
                    </w:rPr>
                    <w:t>String</w:t>
                  </w:r>
                  <w:r>
                    <w:rPr>
                      <w:rFonts w:ascii="Consolas"/>
                      <w:spacing w:val="-5"/>
                      <w:sz w:val="21"/>
                    </w:rPr>
                    <w:t xml:space="preserve"> </w:t>
                  </w:r>
                  <w:r>
                    <w:rPr>
                      <w:rFonts w:ascii="Consolas"/>
                      <w:sz w:val="21"/>
                    </w:rPr>
                    <w:t>index(){</w:t>
                  </w:r>
                </w:p>
                <w:p>
                  <w:pPr>
                    <w:spacing w:before="1" w:line="245" w:lineRule="exact"/>
                    <w:ind w:left="103" w:right="0" w:firstLine="0"/>
                    <w:jc w:val="left"/>
                    <w:rPr>
                      <w:rFonts w:ascii="Consolas"/>
                      <w:sz w:val="21"/>
                    </w:rPr>
                  </w:pPr>
                  <w:r>
                    <w:rPr>
                      <w:rFonts w:ascii="Consolas"/>
                      <w:b/>
                      <w:color w:val="000080"/>
                      <w:sz w:val="21"/>
                    </w:rPr>
                    <w:t>return</w:t>
                  </w:r>
                  <w:r>
                    <w:rPr>
                      <w:rFonts w:ascii="Consolas"/>
                      <w:b/>
                      <w:color w:val="000080"/>
                      <w:spacing w:val="-8"/>
                      <w:sz w:val="21"/>
                    </w:rPr>
                    <w:t xml:space="preserve"> </w:t>
                  </w:r>
                  <w:r>
                    <w:rPr>
                      <w:rFonts w:ascii="Consolas"/>
                      <w:b/>
                      <w:color w:val="008000"/>
                      <w:sz w:val="21"/>
                    </w:rPr>
                    <w:t>"success"</w:t>
                  </w:r>
                  <w:r>
                    <w:rPr>
                      <w:rFonts w:ascii="Consolas"/>
                      <w:sz w:val="21"/>
                    </w:rPr>
                    <w:t>;</w:t>
                  </w:r>
                </w:p>
                <w:p>
                  <w:pPr>
                    <w:pStyle w:val="6"/>
                    <w:spacing w:line="245" w:lineRule="exact"/>
                    <w:ind w:left="563"/>
                    <w:rPr>
                      <w:rFonts w:ascii="Consolas"/>
                    </w:rPr>
                  </w:pPr>
                  <w:r>
                    <w:rPr>
                      <w:rFonts w:ascii="Consolas"/>
                      <w:w w:val="100"/>
                    </w:rPr>
                    <w:t>}</w:t>
                  </w:r>
                </w:p>
                <w:p>
                  <w:pPr>
                    <w:pStyle w:val="6"/>
                    <w:spacing w:before="4"/>
                    <w:ind w:left="103"/>
                    <w:rPr>
                      <w:rFonts w:ascii="Consolas"/>
                    </w:rPr>
                  </w:pPr>
                  <w:r>
                    <w:rPr>
                      <w:rFonts w:ascii="Consolas"/>
                      <w:w w:val="100"/>
                    </w:rPr>
                    <w:t>}</w:t>
                  </w:r>
                </w:p>
              </w:txbxContent>
            </v:textbox>
            <w10:wrap type="topAndBottom"/>
          </v:shape>
        </w:pict>
      </w:r>
    </w:p>
    <w:p>
      <w:pPr>
        <w:spacing w:after="0"/>
        <w:rPr>
          <w:sz w:val="15"/>
        </w:rPr>
        <w:sectPr>
          <w:pgSz w:w="11910" w:h="16840"/>
          <w:pgMar w:top="1280" w:right="520" w:bottom="280" w:left="1220" w:header="708" w:footer="0" w:gutter="0"/>
          <w:cols w:space="720" w:num="1"/>
        </w:sectPr>
      </w:pPr>
    </w:p>
    <w:p>
      <w:pPr>
        <w:pStyle w:val="6"/>
        <w:spacing w:before="9"/>
        <w:rPr>
          <w:sz w:val="15"/>
        </w:rPr>
      </w:pPr>
    </w:p>
    <w:p>
      <w:pPr>
        <w:pStyle w:val="6"/>
        <w:ind w:left="580"/>
        <w:rPr>
          <w:sz w:val="20"/>
        </w:rPr>
      </w:pPr>
      <w:r>
        <w:rPr>
          <w:sz w:val="20"/>
        </w:rPr>
        <w:drawing>
          <wp:inline distT="0" distB="0" distL="0" distR="0">
            <wp:extent cx="4039870" cy="866775"/>
            <wp:effectExtent l="0" t="0" r="0" b="0"/>
            <wp:docPr id="4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png"/>
                    <pic:cNvPicPr>
                      <a:picLocks noChangeAspect="1"/>
                    </pic:cNvPicPr>
                  </pic:nvPicPr>
                  <pic:blipFill>
                    <a:blip r:embed="rId20" cstate="print"/>
                    <a:stretch>
                      <a:fillRect/>
                    </a:stretch>
                  </pic:blipFill>
                  <pic:spPr>
                    <a:xfrm>
                      <a:off x="0" y="0"/>
                      <a:ext cx="4040283" cy="866775"/>
                    </a:xfrm>
                    <a:prstGeom prst="rect">
                      <a:avLst/>
                    </a:prstGeom>
                  </pic:spPr>
                </pic:pic>
              </a:graphicData>
            </a:graphic>
          </wp:inline>
        </w:drawing>
      </w:r>
    </w:p>
    <w:p>
      <w:pPr>
        <w:pStyle w:val="6"/>
        <w:rPr>
          <w:sz w:val="20"/>
        </w:rPr>
      </w:pPr>
    </w:p>
    <w:p>
      <w:pPr>
        <w:pStyle w:val="6"/>
        <w:rPr>
          <w:sz w:val="20"/>
        </w:rPr>
      </w:pPr>
    </w:p>
    <w:p>
      <w:pPr>
        <w:pStyle w:val="6"/>
        <w:rPr>
          <w:sz w:val="20"/>
        </w:rPr>
      </w:pPr>
    </w:p>
    <w:p>
      <w:pPr>
        <w:pStyle w:val="6"/>
        <w:rPr>
          <w:sz w:val="20"/>
        </w:rPr>
      </w:pPr>
    </w:p>
    <w:p>
      <w:pPr>
        <w:pStyle w:val="6"/>
        <w:spacing w:before="4"/>
        <w:rPr>
          <w:sz w:val="14"/>
        </w:rPr>
      </w:pPr>
    </w:p>
    <w:p>
      <w:pPr>
        <w:pStyle w:val="11"/>
        <w:numPr>
          <w:ilvl w:val="1"/>
          <w:numId w:val="1"/>
        </w:numPr>
        <w:tabs>
          <w:tab w:val="left" w:pos="1039"/>
        </w:tabs>
        <w:spacing w:before="88" w:after="0" w:line="240" w:lineRule="auto"/>
        <w:ind w:left="1038" w:right="0" w:hanging="459"/>
        <w:jc w:val="left"/>
        <w:rPr>
          <w:sz w:val="24"/>
        </w:rPr>
      </w:pPr>
      <w:r>
        <w:rPr>
          <w:rFonts w:ascii="Cambria" w:eastAsia="Cambria"/>
          <w:b/>
          <w:sz w:val="24"/>
        </w:rPr>
        <w:t>SpringSecurity</w:t>
      </w:r>
      <w:r>
        <w:rPr>
          <w:rFonts w:ascii="Cambria" w:eastAsia="Cambria"/>
          <w:b/>
          <w:spacing w:val="-1"/>
          <w:sz w:val="24"/>
        </w:rPr>
        <w:t xml:space="preserve"> </w:t>
      </w:r>
      <w:r>
        <w:rPr>
          <w:sz w:val="24"/>
        </w:rPr>
        <w:t>基本原理</w:t>
      </w:r>
    </w:p>
    <w:p>
      <w:pPr>
        <w:pStyle w:val="6"/>
        <w:spacing w:before="3"/>
        <w:rPr>
          <w:sz w:val="37"/>
        </w:rPr>
      </w:pPr>
    </w:p>
    <w:p>
      <w:pPr>
        <w:pStyle w:val="6"/>
        <w:spacing w:after="19" w:line="345" w:lineRule="auto"/>
        <w:ind w:left="580" w:right="6084"/>
        <w:rPr>
          <w:rFonts w:hint="eastAsia" w:ascii="微软雅黑" w:eastAsia="微软雅黑"/>
        </w:rPr>
      </w:pPr>
      <w:r>
        <w:drawing>
          <wp:anchor distT="0" distB="0" distL="0" distR="0" simplePos="0" relativeHeight="251680768" behindDoc="1" locked="0" layoutInCell="1" allowOverlap="1">
            <wp:simplePos x="0" y="0"/>
            <wp:positionH relativeFrom="page">
              <wp:posOffset>2047875</wp:posOffset>
            </wp:positionH>
            <wp:positionV relativeFrom="paragraph">
              <wp:posOffset>539115</wp:posOffset>
            </wp:positionV>
            <wp:extent cx="3293110" cy="3413125"/>
            <wp:effectExtent l="0" t="0" r="0" b="0"/>
            <wp:wrapNone/>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ascii="Tahoma" w:eastAsia="Tahoma"/>
        </w:rPr>
        <w:t>SpringSecurity</w:t>
      </w:r>
      <w:r>
        <w:rPr>
          <w:rFonts w:ascii="Tahoma" w:eastAsia="Tahoma"/>
          <w:spacing w:val="-5"/>
        </w:rPr>
        <w:t xml:space="preserve"> </w:t>
      </w:r>
      <w:r>
        <w:rPr>
          <w:rFonts w:hint="eastAsia" w:ascii="微软雅黑" w:eastAsia="微软雅黑"/>
        </w:rPr>
        <w:t>本质是一个过滤器链：</w:t>
      </w:r>
      <w:r>
        <w:rPr>
          <w:rFonts w:hint="eastAsia" w:ascii="微软雅黑" w:eastAsia="微软雅黑"/>
          <w:spacing w:val="-59"/>
        </w:rPr>
        <w:t xml:space="preserve"> </w:t>
      </w:r>
      <w:r>
        <w:rPr>
          <w:rFonts w:hint="eastAsia" w:ascii="微软雅黑" w:eastAsia="微软雅黑"/>
        </w:rPr>
        <w:t>从启动是可以获取到过滤器链：</w:t>
      </w:r>
    </w:p>
    <w:p>
      <w:pPr>
        <w:pStyle w:val="6"/>
        <w:ind w:left="467"/>
        <w:rPr>
          <w:rFonts w:ascii="微软雅黑"/>
          <w:sz w:val="20"/>
        </w:rPr>
      </w:pPr>
      <w:r>
        <w:rPr>
          <w:rFonts w:ascii="微软雅黑"/>
          <w:sz w:val="20"/>
        </w:rPr>
        <w:pict>
          <v:shape id="_x0000_s1038" o:spid="_x0000_s1038" o:spt="202" type="#_x0000_t202" style="height:330.65pt;width:426.2pt;" filled="f" stroked="t" coordsize="21600,21600">
            <v:path/>
            <v:fill on="f" focussize="0,0"/>
            <v:stroke weight="0.48pt" color="#000000"/>
            <v:imagedata o:title=""/>
            <o:lock v:ext="edit"/>
            <v:textbox inset="0mm,0mm,0mm,0mm">
              <w:txbxContent>
                <w:p>
                  <w:pPr>
                    <w:pStyle w:val="6"/>
                    <w:spacing w:before="1"/>
                    <w:ind w:left="103"/>
                    <w:rPr>
                      <w:rFonts w:ascii="Tahoma"/>
                    </w:rPr>
                  </w:pPr>
                  <w:r>
                    <w:rPr>
                      <w:rFonts w:ascii="Tahoma"/>
                      <w:spacing w:val="-1"/>
                    </w:rPr>
                    <w:t>org.springframework.security.web.context.request.async.WebAsyncManagerIntegrationFil</w:t>
                  </w:r>
                  <w:r>
                    <w:rPr>
                      <w:rFonts w:ascii="Tahoma"/>
                    </w:rPr>
                    <w:t xml:space="preserve"> ter</w:t>
                  </w:r>
                </w:p>
                <w:p>
                  <w:pPr>
                    <w:pStyle w:val="6"/>
                    <w:spacing w:before="197" w:line="429" w:lineRule="auto"/>
                    <w:ind w:left="103"/>
                    <w:rPr>
                      <w:rFonts w:ascii="Tahoma"/>
                    </w:rPr>
                  </w:pPr>
                  <w:r>
                    <w:rPr>
                      <w:rFonts w:ascii="Tahoma"/>
                    </w:rPr>
                    <w:t>org.springframework.security.web.context.SecurityContextPersistenceFilter</w:t>
                  </w:r>
                  <w:r>
                    <w:rPr>
                      <w:rFonts w:ascii="Tahoma"/>
                      <w:spacing w:val="1"/>
                    </w:rPr>
                    <w:t xml:space="preserve"> </w:t>
                  </w:r>
                  <w:r>
                    <w:rPr>
                      <w:rFonts w:ascii="Tahoma"/>
                    </w:rPr>
                    <w:t>org.springframework.security.web.header.HeaderWriterFilter</w:t>
                  </w:r>
                  <w:r>
                    <w:rPr>
                      <w:rFonts w:ascii="Tahoma"/>
                      <w:spacing w:val="1"/>
                    </w:rPr>
                    <w:t xml:space="preserve"> </w:t>
                  </w:r>
                  <w:r>
                    <w:rPr>
                      <w:rFonts w:ascii="Tahoma"/>
                    </w:rPr>
                    <w:t>org.springframework.security.web.csrf.CsrfFilter</w:t>
                  </w:r>
                  <w:r>
                    <w:rPr>
                      <w:rFonts w:ascii="Tahoma"/>
                      <w:spacing w:val="1"/>
                    </w:rPr>
                    <w:t xml:space="preserve"> </w:t>
                  </w:r>
                  <w:r>
                    <w:rPr>
                      <w:rFonts w:ascii="Tahoma"/>
                    </w:rPr>
                    <w:t>org.springframework.security.web.authentication.logout.LogoutFilter</w:t>
                  </w:r>
                  <w:r>
                    <w:rPr>
                      <w:rFonts w:ascii="Tahoma"/>
                      <w:spacing w:val="1"/>
                    </w:rPr>
                    <w:t xml:space="preserve"> </w:t>
                  </w:r>
                  <w:r>
                    <w:rPr>
                      <w:rFonts w:ascii="Tahoma"/>
                      <w:spacing w:val="-1"/>
                    </w:rPr>
                    <w:t>org.springframework.security.web.authentication.UsernamePasswordAuthenticationFilter</w:t>
                  </w:r>
                  <w:r>
                    <w:rPr>
                      <w:rFonts w:ascii="Tahoma"/>
                    </w:rPr>
                    <w:t xml:space="preserve"> org.springframework.security.web.authentication.ui.DefaultLoginPageGeneratingFilter</w:t>
                  </w:r>
                  <w:r>
                    <w:rPr>
                      <w:rFonts w:ascii="Tahoma"/>
                      <w:spacing w:val="1"/>
                    </w:rPr>
                    <w:t xml:space="preserve"> </w:t>
                  </w:r>
                  <w:r>
                    <w:rPr>
                      <w:rFonts w:ascii="Tahoma"/>
                    </w:rPr>
                    <w:t>org.springframework.security.web.authentication.ui.DefaultLogoutPageGeneratingFilter</w:t>
                  </w:r>
                  <w:r>
                    <w:rPr>
                      <w:rFonts w:ascii="Tahoma"/>
                      <w:spacing w:val="1"/>
                    </w:rPr>
                    <w:t xml:space="preserve"> </w:t>
                  </w:r>
                  <w:r>
                    <w:rPr>
                      <w:rFonts w:ascii="Tahoma"/>
                    </w:rPr>
                    <w:t>org.springframework.security.web.savedrequest.RequestCacheAwareFilter</w:t>
                  </w:r>
                  <w:r>
                    <w:rPr>
                      <w:rFonts w:ascii="Tahoma"/>
                      <w:spacing w:val="1"/>
                    </w:rPr>
                    <w:t xml:space="preserve"> </w:t>
                  </w:r>
                  <w:r>
                    <w:rPr>
                      <w:rFonts w:ascii="Tahoma"/>
                    </w:rPr>
                    <w:t>org.springframework.security.web.servletapi.SecurityContextHolderAwareRequestFilter</w:t>
                  </w:r>
                  <w:r>
                    <w:rPr>
                      <w:rFonts w:ascii="Tahoma"/>
                      <w:spacing w:val="1"/>
                    </w:rPr>
                    <w:t xml:space="preserve"> </w:t>
                  </w:r>
                  <w:r>
                    <w:rPr>
                      <w:rFonts w:ascii="Tahoma"/>
                    </w:rPr>
                    <w:t>org.springframework.security.web.authentication.AnonymousAuthenticationFilter</w:t>
                  </w:r>
                  <w:r>
                    <w:rPr>
                      <w:rFonts w:ascii="Tahoma"/>
                      <w:spacing w:val="1"/>
                    </w:rPr>
                    <w:t xml:space="preserve"> </w:t>
                  </w:r>
                  <w:r>
                    <w:rPr>
                      <w:rFonts w:ascii="Tahoma"/>
                    </w:rPr>
                    <w:t>org.springframework.security.web.session.SessionManagementFilter</w:t>
                  </w:r>
                  <w:r>
                    <w:rPr>
                      <w:rFonts w:ascii="Tahoma"/>
                      <w:spacing w:val="1"/>
                    </w:rPr>
                    <w:t xml:space="preserve"> </w:t>
                  </w:r>
                  <w:r>
                    <w:rPr>
                      <w:rFonts w:ascii="Tahoma"/>
                    </w:rPr>
                    <w:t>org.springframework.security.web.access.ExceptionTranslationFilter</w:t>
                  </w:r>
                  <w:r>
                    <w:rPr>
                      <w:rFonts w:ascii="Tahoma"/>
                      <w:spacing w:val="1"/>
                    </w:rPr>
                    <w:t xml:space="preserve"> </w:t>
                  </w:r>
                  <w:r>
                    <w:rPr>
                      <w:rFonts w:ascii="Tahoma"/>
                    </w:rPr>
                    <w:t>org.springframework.security.web.access.intercept.FilterSecurityInterceptor</w:t>
                  </w:r>
                </w:p>
              </w:txbxContent>
            </v:textbox>
            <w10:wrap type="none"/>
            <w10:anchorlock/>
          </v:shape>
        </w:pict>
      </w:r>
    </w:p>
    <w:p>
      <w:pPr>
        <w:pStyle w:val="6"/>
        <w:rPr>
          <w:rFonts w:ascii="微软雅黑"/>
          <w:sz w:val="20"/>
        </w:rPr>
      </w:pPr>
    </w:p>
    <w:p>
      <w:pPr>
        <w:pStyle w:val="6"/>
        <w:spacing w:before="4"/>
        <w:rPr>
          <w:rFonts w:ascii="微软雅黑"/>
          <w:sz w:val="24"/>
        </w:rPr>
      </w:pPr>
    </w:p>
    <w:p>
      <w:pPr>
        <w:pStyle w:val="6"/>
        <w:spacing w:before="46"/>
        <w:ind w:left="580"/>
        <w:rPr>
          <w:rFonts w:hint="eastAsia" w:ascii="微软雅黑" w:eastAsia="微软雅黑"/>
        </w:rPr>
      </w:pPr>
      <w:r>
        <w:rPr>
          <w:rFonts w:hint="eastAsia" w:ascii="微软雅黑" w:eastAsia="微软雅黑"/>
        </w:rPr>
        <w:t>代码底层流程：重点看三个过滤器：</w:t>
      </w:r>
    </w:p>
    <w:p>
      <w:pPr>
        <w:pStyle w:val="6"/>
        <w:spacing w:before="172"/>
        <w:ind w:left="580"/>
        <w:rPr>
          <w:rFonts w:hint="eastAsia" w:ascii="微软雅黑" w:eastAsia="微软雅黑"/>
        </w:rPr>
      </w:pPr>
      <w:r>
        <w:rPr>
          <w:rFonts w:ascii="Tahoma" w:eastAsia="Tahoma"/>
        </w:rPr>
        <w:t>FilterSecurityInterceptor</w:t>
      </w:r>
      <w:r>
        <w:rPr>
          <w:rFonts w:hint="eastAsia" w:ascii="微软雅黑" w:eastAsia="微软雅黑"/>
        </w:rPr>
        <w:t>：是一个方法级的权限过滤器</w:t>
      </w:r>
      <w:r>
        <w:rPr>
          <w:rFonts w:ascii="Tahoma" w:eastAsia="Tahoma"/>
          <w:spacing w:val="-4"/>
        </w:rPr>
        <w:t xml:space="preserve">, </w:t>
      </w:r>
      <w:r>
        <w:rPr>
          <w:rFonts w:hint="eastAsia" w:ascii="微软雅黑" w:eastAsia="微软雅黑"/>
        </w:rPr>
        <w:t>基本位于过滤链的最底部。</w:t>
      </w:r>
    </w:p>
    <w:p>
      <w:pPr>
        <w:spacing w:after="0"/>
        <w:rPr>
          <w:rFonts w:hint="eastAsia" w:ascii="微软雅黑" w:eastAsia="微软雅黑"/>
        </w:rPr>
        <w:sectPr>
          <w:pgSz w:w="11910" w:h="16840"/>
          <w:pgMar w:top="1280" w:right="520" w:bottom="280" w:left="1220" w:header="708" w:footer="0" w:gutter="0"/>
          <w:cols w:space="720" w:num="1"/>
        </w:sectPr>
      </w:pPr>
    </w:p>
    <w:p>
      <w:pPr>
        <w:pStyle w:val="6"/>
        <w:spacing w:before="17"/>
        <w:rPr>
          <w:rFonts w:ascii="微软雅黑"/>
          <w:sz w:val="10"/>
        </w:rPr>
      </w:pPr>
    </w:p>
    <w:p>
      <w:pPr>
        <w:pStyle w:val="6"/>
        <w:ind w:left="580"/>
        <w:rPr>
          <w:rFonts w:ascii="微软雅黑"/>
          <w:sz w:val="20"/>
        </w:rPr>
      </w:pPr>
      <w:r>
        <w:rPr>
          <w:rFonts w:ascii="微软雅黑"/>
          <w:sz w:val="20"/>
        </w:rPr>
        <w:drawing>
          <wp:inline distT="0" distB="0" distL="0" distR="0">
            <wp:extent cx="5288915" cy="2259965"/>
            <wp:effectExtent l="0" t="0" r="0" b="0"/>
            <wp:docPr id="4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jpeg"/>
                    <pic:cNvPicPr>
                      <a:picLocks noChangeAspect="1"/>
                    </pic:cNvPicPr>
                  </pic:nvPicPr>
                  <pic:blipFill>
                    <a:blip r:embed="rId21" cstate="print"/>
                    <a:stretch>
                      <a:fillRect/>
                    </a:stretch>
                  </pic:blipFill>
                  <pic:spPr>
                    <a:xfrm>
                      <a:off x="0" y="0"/>
                      <a:ext cx="5289520" cy="2260282"/>
                    </a:xfrm>
                    <a:prstGeom prst="rect">
                      <a:avLst/>
                    </a:prstGeom>
                  </pic:spPr>
                </pic:pic>
              </a:graphicData>
            </a:graphic>
          </wp:inline>
        </w:drawing>
      </w:r>
    </w:p>
    <w:p>
      <w:pPr>
        <w:pStyle w:val="6"/>
        <w:spacing w:before="2"/>
        <w:rPr>
          <w:rFonts w:ascii="微软雅黑"/>
          <w:sz w:val="8"/>
        </w:rPr>
      </w:pPr>
    </w:p>
    <w:p>
      <w:pPr>
        <w:pStyle w:val="6"/>
        <w:spacing w:before="46"/>
        <w:ind w:left="580"/>
        <w:rPr>
          <w:rFonts w:hint="eastAsia" w:ascii="微软雅黑" w:eastAsia="微软雅黑"/>
        </w:rPr>
      </w:pPr>
      <w:r>
        <w:rPr>
          <w:rFonts w:ascii="Tahoma" w:eastAsia="Tahoma"/>
        </w:rPr>
        <w:t>super.beforeInvocation(fi</w:t>
      </w:r>
      <w:r>
        <w:rPr>
          <w:rFonts w:ascii="Tahoma" w:eastAsia="Tahoma"/>
          <w:spacing w:val="-2"/>
        </w:rPr>
        <w:t xml:space="preserve">) </w:t>
      </w:r>
      <w:r>
        <w:rPr>
          <w:rFonts w:hint="eastAsia" w:ascii="微软雅黑" w:eastAsia="微软雅黑"/>
          <w:spacing w:val="-2"/>
        </w:rPr>
        <w:t xml:space="preserve">表示查看之前的 </w:t>
      </w:r>
      <w:r>
        <w:rPr>
          <w:rFonts w:ascii="Tahoma" w:eastAsia="Tahoma"/>
        </w:rPr>
        <w:t>filter</w:t>
      </w:r>
      <w:r>
        <w:rPr>
          <w:rFonts w:ascii="Tahoma" w:eastAsia="Tahoma"/>
          <w:spacing w:val="-4"/>
        </w:rPr>
        <w:t xml:space="preserve"> </w:t>
      </w:r>
      <w:r>
        <w:rPr>
          <w:rFonts w:hint="eastAsia" w:ascii="微软雅黑" w:eastAsia="微软雅黑"/>
        </w:rPr>
        <w:t>是否通过。</w:t>
      </w:r>
    </w:p>
    <w:p>
      <w:pPr>
        <w:pStyle w:val="6"/>
        <w:spacing w:before="175"/>
        <w:ind w:left="580"/>
        <w:rPr>
          <w:rFonts w:hint="eastAsia" w:ascii="微软雅黑" w:eastAsia="微软雅黑"/>
        </w:rPr>
      </w:pPr>
      <w:r>
        <w:drawing>
          <wp:anchor distT="0" distB="0" distL="0" distR="0" simplePos="0" relativeHeight="251681792" behindDoc="1" locked="0" layoutInCell="1" allowOverlap="1">
            <wp:simplePos x="0" y="0"/>
            <wp:positionH relativeFrom="page">
              <wp:posOffset>2047875</wp:posOffset>
            </wp:positionH>
            <wp:positionV relativeFrom="paragraph">
              <wp:posOffset>97155</wp:posOffset>
            </wp:positionV>
            <wp:extent cx="3293110" cy="3413125"/>
            <wp:effectExtent l="0" t="0" r="0" b="0"/>
            <wp:wrapNone/>
            <wp:docPr id="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ascii="Tahoma" w:eastAsia="Tahoma"/>
        </w:rPr>
        <w:t>fi.getChain().doFilter(fi.getRequest(</w:t>
      </w:r>
      <w:r>
        <w:rPr>
          <w:rFonts w:ascii="Tahoma" w:eastAsia="Tahoma"/>
          <w:spacing w:val="-5"/>
        </w:rPr>
        <w:t xml:space="preserve">), </w:t>
      </w:r>
      <w:r>
        <w:rPr>
          <w:rFonts w:ascii="Tahoma" w:eastAsia="Tahoma"/>
        </w:rPr>
        <w:t>fi.getResponse());</w:t>
      </w:r>
      <w:r>
        <w:rPr>
          <w:rFonts w:hint="eastAsia" w:ascii="微软雅黑" w:eastAsia="微软雅黑"/>
        </w:rPr>
        <w:t>表示真正的调用后台的服务。</w:t>
      </w:r>
    </w:p>
    <w:p>
      <w:pPr>
        <w:pStyle w:val="6"/>
        <w:spacing w:before="17"/>
        <w:rPr>
          <w:rFonts w:ascii="微软雅黑"/>
          <w:sz w:val="33"/>
        </w:rPr>
      </w:pPr>
    </w:p>
    <w:p>
      <w:pPr>
        <w:pStyle w:val="6"/>
        <w:ind w:left="580"/>
        <w:rPr>
          <w:rFonts w:hint="eastAsia" w:ascii="微软雅黑" w:eastAsia="微软雅黑"/>
        </w:rPr>
      </w:pPr>
      <w:r>
        <w:rPr>
          <w:rFonts w:ascii="Tahoma" w:eastAsia="Tahoma"/>
        </w:rPr>
        <w:t>ExceptionTranslationFilter</w:t>
      </w:r>
      <w:r>
        <w:rPr>
          <w:rFonts w:hint="eastAsia" w:ascii="微软雅黑" w:eastAsia="微软雅黑"/>
        </w:rPr>
        <w:t>：是个异常过滤器，用来处理在认证授权过程中抛出的异常</w:t>
      </w:r>
    </w:p>
    <w:p>
      <w:pPr>
        <w:pStyle w:val="6"/>
        <w:rPr>
          <w:rFonts w:ascii="微软雅黑"/>
          <w:sz w:val="8"/>
        </w:rPr>
      </w:pPr>
      <w:r>
        <w:drawing>
          <wp:anchor distT="0" distB="0" distL="0" distR="0" simplePos="0" relativeHeight="251659264" behindDoc="0" locked="0" layoutInCell="1" allowOverlap="1">
            <wp:simplePos x="0" y="0"/>
            <wp:positionH relativeFrom="page">
              <wp:posOffset>1143000</wp:posOffset>
            </wp:positionH>
            <wp:positionV relativeFrom="paragraph">
              <wp:posOffset>118745</wp:posOffset>
            </wp:positionV>
            <wp:extent cx="5207635" cy="2280920"/>
            <wp:effectExtent l="0" t="0" r="0" b="0"/>
            <wp:wrapTopAndBottom/>
            <wp:docPr id="5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6.jpeg"/>
                    <pic:cNvPicPr>
                      <a:picLocks noChangeAspect="1"/>
                    </pic:cNvPicPr>
                  </pic:nvPicPr>
                  <pic:blipFill>
                    <a:blip r:embed="rId22" cstate="print"/>
                    <a:stretch>
                      <a:fillRect/>
                    </a:stretch>
                  </pic:blipFill>
                  <pic:spPr>
                    <a:xfrm>
                      <a:off x="0" y="0"/>
                      <a:ext cx="5207464" cy="2280666"/>
                    </a:xfrm>
                    <a:prstGeom prst="rect">
                      <a:avLst/>
                    </a:prstGeom>
                  </pic:spPr>
                </pic:pic>
              </a:graphicData>
            </a:graphic>
          </wp:anchor>
        </w:drawing>
      </w:r>
    </w:p>
    <w:p>
      <w:pPr>
        <w:pStyle w:val="6"/>
        <w:spacing w:before="18"/>
        <w:rPr>
          <w:rFonts w:ascii="微软雅黑"/>
          <w:sz w:val="37"/>
        </w:rPr>
      </w:pPr>
    </w:p>
    <w:p>
      <w:pPr>
        <w:pStyle w:val="6"/>
        <w:spacing w:line="223" w:lineRule="auto"/>
        <w:ind w:left="580" w:right="1381"/>
        <w:rPr>
          <w:rFonts w:hint="eastAsia" w:ascii="微软雅黑" w:eastAsia="微软雅黑"/>
        </w:rPr>
      </w:pPr>
      <w:r>
        <w:rPr>
          <w:rFonts w:ascii="Tahoma" w:eastAsia="Tahoma"/>
          <w:spacing w:val="-1"/>
        </w:rPr>
        <w:t>UsernamePasswordAuthenticationFilter</w:t>
      </w:r>
      <w:r>
        <w:rPr>
          <w:rFonts w:ascii="Tahoma" w:eastAsia="Tahoma"/>
          <w:spacing w:val="4"/>
        </w:rPr>
        <w:t xml:space="preserve"> </w:t>
      </w:r>
      <w:r>
        <w:rPr>
          <w:rFonts w:hint="eastAsia" w:ascii="微软雅黑" w:eastAsia="微软雅黑"/>
        </w:rPr>
        <w:t>：对</w:t>
      </w:r>
      <w:r>
        <w:rPr>
          <w:rFonts w:ascii="Tahoma" w:eastAsia="Tahoma"/>
        </w:rPr>
        <w:t>/login</w:t>
      </w:r>
      <w:r>
        <w:rPr>
          <w:rFonts w:ascii="Tahoma" w:eastAsia="Tahoma"/>
          <w:spacing w:val="-19"/>
        </w:rPr>
        <w:t xml:space="preserve"> </w:t>
      </w:r>
      <w:r>
        <w:rPr>
          <w:rFonts w:hint="eastAsia" w:ascii="微软雅黑" w:eastAsia="微软雅黑"/>
          <w:spacing w:val="-3"/>
        </w:rPr>
        <w:t xml:space="preserve">的 </w:t>
      </w:r>
      <w:r>
        <w:rPr>
          <w:rFonts w:ascii="Tahoma" w:eastAsia="Tahoma"/>
        </w:rPr>
        <w:t>POST</w:t>
      </w:r>
      <w:r>
        <w:rPr>
          <w:rFonts w:ascii="Tahoma" w:eastAsia="Tahoma"/>
          <w:spacing w:val="-17"/>
        </w:rPr>
        <w:t xml:space="preserve"> </w:t>
      </w:r>
      <w:r>
        <w:rPr>
          <w:rFonts w:hint="eastAsia" w:ascii="微软雅黑" w:eastAsia="微软雅黑"/>
        </w:rPr>
        <w:t>请求做拦截，校验表单中用户名，密码。</w:t>
      </w:r>
    </w:p>
    <w:p>
      <w:pPr>
        <w:spacing w:after="0" w:line="223" w:lineRule="auto"/>
        <w:rPr>
          <w:rFonts w:hint="eastAsia" w:ascii="微软雅黑" w:eastAsia="微软雅黑"/>
        </w:rPr>
        <w:sectPr>
          <w:pgSz w:w="11910" w:h="16840"/>
          <w:pgMar w:top="1280" w:right="520" w:bottom="280" w:left="1220" w:header="708" w:footer="0" w:gutter="0"/>
          <w:cols w:space="720" w:num="1"/>
        </w:sectPr>
      </w:pPr>
    </w:p>
    <w:p>
      <w:pPr>
        <w:pStyle w:val="6"/>
        <w:spacing w:before="17"/>
        <w:rPr>
          <w:rFonts w:ascii="微软雅黑"/>
          <w:sz w:val="10"/>
        </w:rPr>
      </w:pPr>
    </w:p>
    <w:p>
      <w:pPr>
        <w:pStyle w:val="6"/>
        <w:ind w:left="580"/>
        <w:rPr>
          <w:rFonts w:ascii="微软雅黑"/>
          <w:sz w:val="20"/>
        </w:rPr>
      </w:pPr>
      <w:r>
        <w:rPr>
          <w:rFonts w:ascii="微软雅黑"/>
          <w:sz w:val="20"/>
        </w:rPr>
        <w:drawing>
          <wp:inline distT="0" distB="0" distL="0" distR="0">
            <wp:extent cx="5276850" cy="2463800"/>
            <wp:effectExtent l="0" t="0" r="0" b="0"/>
            <wp:docPr id="5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7.jpeg"/>
                    <pic:cNvPicPr>
                      <a:picLocks noChangeAspect="1"/>
                    </pic:cNvPicPr>
                  </pic:nvPicPr>
                  <pic:blipFill>
                    <a:blip r:embed="rId23" cstate="print"/>
                    <a:stretch>
                      <a:fillRect/>
                    </a:stretch>
                  </pic:blipFill>
                  <pic:spPr>
                    <a:xfrm>
                      <a:off x="0" y="0"/>
                      <a:ext cx="5277476" cy="2464307"/>
                    </a:xfrm>
                    <a:prstGeom prst="rect">
                      <a:avLst/>
                    </a:prstGeom>
                  </pic:spPr>
                </pic:pic>
              </a:graphicData>
            </a:graphic>
          </wp:inline>
        </w:drawing>
      </w:r>
    </w:p>
    <w:p>
      <w:pPr>
        <w:pStyle w:val="6"/>
        <w:rPr>
          <w:rFonts w:ascii="微软雅黑"/>
          <w:sz w:val="20"/>
        </w:rPr>
      </w:pPr>
    </w:p>
    <w:p>
      <w:pPr>
        <w:pStyle w:val="6"/>
        <w:spacing w:before="2"/>
        <w:rPr>
          <w:rFonts w:ascii="微软雅黑"/>
          <w:sz w:val="15"/>
        </w:rPr>
      </w:pPr>
    </w:p>
    <w:p>
      <w:pPr>
        <w:pStyle w:val="11"/>
        <w:numPr>
          <w:ilvl w:val="1"/>
          <w:numId w:val="1"/>
        </w:numPr>
        <w:tabs>
          <w:tab w:val="left" w:pos="1039"/>
        </w:tabs>
        <w:spacing w:before="88" w:after="0" w:line="240" w:lineRule="auto"/>
        <w:ind w:left="1038" w:right="0" w:hanging="459"/>
        <w:jc w:val="left"/>
        <w:rPr>
          <w:sz w:val="24"/>
        </w:rPr>
      </w:pPr>
      <w:r>
        <w:drawing>
          <wp:anchor distT="0" distB="0" distL="0" distR="0" simplePos="0" relativeHeight="251682816" behindDoc="1" locked="0" layoutInCell="1" allowOverlap="1">
            <wp:simplePos x="0" y="0"/>
            <wp:positionH relativeFrom="page">
              <wp:posOffset>2047875</wp:posOffset>
            </wp:positionH>
            <wp:positionV relativeFrom="paragraph">
              <wp:posOffset>-147320</wp:posOffset>
            </wp:positionV>
            <wp:extent cx="3293110" cy="3413125"/>
            <wp:effectExtent l="0" t="0" r="0" b="0"/>
            <wp:wrapNone/>
            <wp:docPr id="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ascii="Cambria" w:eastAsia="Cambria"/>
          <w:b/>
          <w:sz w:val="24"/>
        </w:rPr>
        <w:t>UserDetailsService</w:t>
      </w:r>
      <w:r>
        <w:rPr>
          <w:rFonts w:ascii="Cambria" w:eastAsia="Cambria"/>
          <w:b/>
          <w:spacing w:val="17"/>
          <w:sz w:val="24"/>
        </w:rPr>
        <w:t xml:space="preserve"> </w:t>
      </w:r>
      <w:r>
        <w:rPr>
          <w:sz w:val="24"/>
        </w:rPr>
        <w:t>接口讲解</w:t>
      </w:r>
    </w:p>
    <w:p>
      <w:pPr>
        <w:pStyle w:val="6"/>
        <w:spacing w:before="8"/>
        <w:rPr>
          <w:sz w:val="38"/>
        </w:rPr>
      </w:pPr>
    </w:p>
    <w:p>
      <w:pPr>
        <w:pStyle w:val="6"/>
        <w:spacing w:line="223" w:lineRule="auto"/>
        <w:ind w:left="580" w:right="1364"/>
        <w:rPr>
          <w:rFonts w:hint="eastAsia" w:ascii="微软雅黑" w:eastAsia="微软雅黑"/>
        </w:rPr>
      </w:pPr>
      <w:r>
        <w:rPr>
          <w:rFonts w:hint="eastAsia" w:ascii="微软雅黑" w:eastAsia="微软雅黑"/>
          <w:spacing w:val="-2"/>
        </w:rPr>
        <w:t xml:space="preserve">当什么也没有配置的时候，账号和密码是由 </w:t>
      </w:r>
      <w:r>
        <w:rPr>
          <w:rFonts w:ascii="Tahoma" w:eastAsia="Tahoma"/>
        </w:rPr>
        <w:t>Spring</w:t>
      </w:r>
      <w:r>
        <w:rPr>
          <w:rFonts w:ascii="Tahoma" w:eastAsia="Tahoma"/>
          <w:spacing w:val="-3"/>
        </w:rPr>
        <w:t xml:space="preserve"> </w:t>
      </w:r>
      <w:r>
        <w:rPr>
          <w:rFonts w:ascii="Tahoma" w:eastAsia="Tahoma"/>
        </w:rPr>
        <w:t>Security</w:t>
      </w:r>
      <w:r>
        <w:rPr>
          <w:rFonts w:ascii="Tahoma" w:eastAsia="Tahoma"/>
          <w:spacing w:val="-22"/>
        </w:rPr>
        <w:t xml:space="preserve"> </w:t>
      </w:r>
      <w:r>
        <w:rPr>
          <w:rFonts w:hint="eastAsia" w:ascii="微软雅黑" w:eastAsia="微软雅黑"/>
        </w:rPr>
        <w:t>定义生成的。而在实际项目中</w:t>
      </w:r>
      <w:r>
        <w:rPr>
          <w:rFonts w:hint="eastAsia" w:ascii="微软雅黑" w:eastAsia="微软雅黑"/>
          <w:spacing w:val="-1"/>
        </w:rPr>
        <w:t>账号和密码都是从数据库中查询出来的。 所以我们要通过自定义逻辑控制认证逻辑。</w:t>
      </w:r>
    </w:p>
    <w:p>
      <w:pPr>
        <w:pStyle w:val="6"/>
        <w:spacing w:before="7"/>
        <w:rPr>
          <w:rFonts w:ascii="微软雅黑"/>
          <w:sz w:val="34"/>
        </w:rPr>
      </w:pPr>
    </w:p>
    <w:p>
      <w:pPr>
        <w:pStyle w:val="6"/>
        <w:spacing w:before="1"/>
        <w:ind w:left="580"/>
        <w:rPr>
          <w:rFonts w:hint="eastAsia" w:ascii="微软雅黑" w:eastAsia="微软雅黑"/>
        </w:rPr>
      </w:pPr>
      <w:r>
        <w:rPr>
          <w:rFonts w:hint="eastAsia" w:ascii="微软雅黑" w:eastAsia="微软雅黑"/>
          <w:spacing w:val="-2"/>
        </w:rPr>
        <w:t xml:space="preserve">如果需要自定义逻辑时，只需要实现 </w:t>
      </w:r>
      <w:r>
        <w:rPr>
          <w:rFonts w:ascii="Tahoma" w:eastAsia="Tahoma"/>
        </w:rPr>
        <w:t>UserDetailsService</w:t>
      </w:r>
      <w:r>
        <w:rPr>
          <w:rFonts w:ascii="Tahoma" w:eastAsia="Tahoma"/>
          <w:spacing w:val="-20"/>
        </w:rPr>
        <w:t xml:space="preserve"> </w:t>
      </w:r>
      <w:r>
        <w:rPr>
          <w:rFonts w:hint="eastAsia" w:ascii="微软雅黑" w:eastAsia="微软雅黑"/>
        </w:rPr>
        <w:t>接口即可。接口定义如下：</w:t>
      </w:r>
    </w:p>
    <w:p>
      <w:pPr>
        <w:pStyle w:val="6"/>
        <w:spacing w:before="18"/>
        <w:rPr>
          <w:rFonts w:ascii="微软雅黑"/>
          <w:sz w:val="7"/>
        </w:rPr>
      </w:pPr>
      <w:r>
        <w:drawing>
          <wp:anchor distT="0" distB="0" distL="0" distR="0" simplePos="0" relativeHeight="251659264" behindDoc="0" locked="0" layoutInCell="1" allowOverlap="1">
            <wp:simplePos x="0" y="0"/>
            <wp:positionH relativeFrom="page">
              <wp:posOffset>1143000</wp:posOffset>
            </wp:positionH>
            <wp:positionV relativeFrom="paragraph">
              <wp:posOffset>118110</wp:posOffset>
            </wp:positionV>
            <wp:extent cx="5314950" cy="2931795"/>
            <wp:effectExtent l="0" t="0" r="0" b="0"/>
            <wp:wrapTopAndBottom/>
            <wp:docPr id="5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8.png"/>
                    <pic:cNvPicPr>
                      <a:picLocks noChangeAspect="1"/>
                    </pic:cNvPicPr>
                  </pic:nvPicPr>
                  <pic:blipFill>
                    <a:blip r:embed="rId24" cstate="print"/>
                    <a:stretch>
                      <a:fillRect/>
                    </a:stretch>
                  </pic:blipFill>
                  <pic:spPr>
                    <a:xfrm>
                      <a:off x="0" y="0"/>
                      <a:ext cx="5314871" cy="2931795"/>
                    </a:xfrm>
                    <a:prstGeom prst="rect">
                      <a:avLst/>
                    </a:prstGeom>
                  </pic:spPr>
                </pic:pic>
              </a:graphicData>
            </a:graphic>
          </wp:anchor>
        </w:drawing>
      </w:r>
    </w:p>
    <w:p>
      <w:pPr>
        <w:pStyle w:val="6"/>
        <w:spacing w:before="1"/>
        <w:rPr>
          <w:rFonts w:ascii="微软雅黑"/>
          <w:sz w:val="35"/>
        </w:rPr>
      </w:pPr>
    </w:p>
    <w:p>
      <w:pPr>
        <w:pStyle w:val="5"/>
        <w:numPr>
          <w:ilvl w:val="0"/>
          <w:numId w:val="4"/>
        </w:numPr>
        <w:tabs>
          <w:tab w:val="left" w:pos="1363"/>
        </w:tabs>
        <w:spacing w:before="0" w:after="0" w:line="240" w:lineRule="auto"/>
        <w:ind w:left="1362" w:right="0" w:hanging="344"/>
        <w:jc w:val="left"/>
        <w:rPr>
          <w:rFonts w:ascii="Tahoma" w:hAnsi="Tahoma" w:eastAsia="Tahoma"/>
        </w:rPr>
      </w:pPr>
      <w:r>
        <w:rPr>
          <w:spacing w:val="-3"/>
        </w:rPr>
        <w:t xml:space="preserve">返回值 </w:t>
      </w:r>
      <w:r>
        <w:rPr>
          <w:rFonts w:ascii="Tahoma" w:hAnsi="Tahoma" w:eastAsia="Tahoma"/>
        </w:rPr>
        <w:t>UserDetails</w:t>
      </w:r>
    </w:p>
    <w:p>
      <w:pPr>
        <w:pStyle w:val="6"/>
        <w:spacing w:before="2"/>
        <w:rPr>
          <w:rFonts w:ascii="Tahoma"/>
          <w:b/>
          <w:sz w:val="41"/>
        </w:rPr>
      </w:pPr>
    </w:p>
    <w:p>
      <w:pPr>
        <w:pStyle w:val="6"/>
        <w:ind w:left="580"/>
        <w:rPr>
          <w:rFonts w:hint="eastAsia" w:ascii="微软雅黑" w:hAnsi="微软雅黑" w:eastAsia="微软雅黑"/>
        </w:rPr>
      </w:pPr>
      <w:r>
        <w:rPr>
          <w:rFonts w:hint="eastAsia" w:ascii="微软雅黑" w:hAnsi="微软雅黑" w:eastAsia="微软雅黑"/>
        </w:rPr>
        <w:t>这个类是系统默认的用户“</w:t>
      </w:r>
      <w:r>
        <w:rPr>
          <w:rFonts w:hint="eastAsia" w:ascii="微软雅黑" w:hAnsi="微软雅黑" w:eastAsia="微软雅黑"/>
          <w:b/>
          <w:color w:val="FF0000"/>
        </w:rPr>
        <w:t>主体</w:t>
      </w:r>
      <w:r>
        <w:rPr>
          <w:rFonts w:hint="eastAsia" w:ascii="微软雅黑" w:hAnsi="微软雅黑" w:eastAsia="微软雅黑"/>
        </w:rPr>
        <w:t>”</w:t>
      </w:r>
    </w:p>
    <w:p>
      <w:pPr>
        <w:spacing w:after="0"/>
        <w:rPr>
          <w:rFonts w:hint="eastAsia" w:ascii="微软雅黑" w:hAnsi="微软雅黑" w:eastAsia="微软雅黑"/>
        </w:rPr>
        <w:sectPr>
          <w:pgSz w:w="11910" w:h="16840"/>
          <w:pgMar w:top="1280" w:right="520" w:bottom="280" w:left="1220" w:header="708" w:footer="0" w:gutter="0"/>
          <w:cols w:space="720" w:num="1"/>
        </w:sectPr>
      </w:pPr>
    </w:p>
    <w:p>
      <w:pPr>
        <w:pStyle w:val="6"/>
        <w:spacing w:before="17"/>
        <w:rPr>
          <w:rFonts w:ascii="微软雅黑"/>
          <w:sz w:val="10"/>
        </w:rPr>
      </w:pPr>
    </w:p>
    <w:p>
      <w:pPr>
        <w:pStyle w:val="6"/>
        <w:ind w:left="95"/>
        <w:rPr>
          <w:rFonts w:ascii="微软雅黑"/>
          <w:sz w:val="20"/>
        </w:rPr>
      </w:pPr>
      <w:r>
        <w:rPr>
          <w:rFonts w:ascii="微软雅黑"/>
          <w:sz w:val="20"/>
        </w:rPr>
        <w:pict>
          <v:shape id="_x0000_s1039" o:spid="_x0000_s1039" o:spt="202" type="#_x0000_t202" style="height:321.9pt;width:444.8pt;" filled="f" stroked="t" coordsize="21600,21600">
            <v:path/>
            <v:fill on="f" focussize="0,0"/>
            <v:stroke weight="0.48pt" color="#000000"/>
            <v:imagedata o:title=""/>
            <o:lock v:ext="edit"/>
            <v:textbox inset="0mm,0mm,0mm,0mm">
              <w:txbxContent>
                <w:p>
                  <w:pPr>
                    <w:pStyle w:val="6"/>
                    <w:spacing w:before="4"/>
                    <w:ind w:left="103"/>
                  </w:pPr>
                  <w:r>
                    <w:rPr>
                      <w:rFonts w:ascii="Consolas" w:eastAsia="Consolas"/>
                      <w:spacing w:val="-1"/>
                    </w:rPr>
                    <w:t xml:space="preserve">// </w:t>
                  </w:r>
                  <w:r>
                    <w:t>表示获取登录用户所有权限</w:t>
                  </w:r>
                </w:p>
                <w:p>
                  <w:pPr>
                    <w:pStyle w:val="6"/>
                    <w:spacing w:before="201"/>
                    <w:ind w:left="103"/>
                    <w:rPr>
                      <w:rFonts w:ascii="Consolas"/>
                    </w:rPr>
                  </w:pPr>
                  <w:r>
                    <w:rPr>
                      <w:rFonts w:ascii="Consolas"/>
                    </w:rPr>
                    <w:t>Collection&lt;?</w:t>
                  </w:r>
                  <w:r>
                    <w:rPr>
                      <w:rFonts w:ascii="Consolas"/>
                      <w:spacing w:val="-3"/>
                    </w:rPr>
                    <w:t xml:space="preserve"> </w:t>
                  </w:r>
                  <w:r>
                    <w:rPr>
                      <w:rFonts w:ascii="Consolas"/>
                      <w:b/>
                      <w:color w:val="000080"/>
                    </w:rPr>
                    <w:t>extends</w:t>
                  </w:r>
                  <w:r>
                    <w:rPr>
                      <w:rFonts w:ascii="Consolas"/>
                      <w:b/>
                      <w:color w:val="000080"/>
                      <w:spacing w:val="-1"/>
                    </w:rPr>
                    <w:t xml:space="preserve"> </w:t>
                  </w:r>
                  <w:r>
                    <w:rPr>
                      <w:rFonts w:ascii="Consolas"/>
                    </w:rPr>
                    <w:t>GrantedAuthority&gt;</w:t>
                  </w:r>
                  <w:r>
                    <w:rPr>
                      <w:rFonts w:ascii="Consolas"/>
                      <w:spacing w:val="-4"/>
                    </w:rPr>
                    <w:t xml:space="preserve"> </w:t>
                  </w:r>
                  <w:r>
                    <w:rPr>
                      <w:rFonts w:ascii="Consolas"/>
                    </w:rPr>
                    <w:t>getAuthorities();</w:t>
                  </w:r>
                </w:p>
                <w:p>
                  <w:pPr>
                    <w:pStyle w:val="6"/>
                    <w:spacing w:before="1"/>
                    <w:rPr>
                      <w:rFonts w:ascii="Consolas"/>
                      <w:sz w:val="17"/>
                    </w:rPr>
                  </w:pPr>
                </w:p>
                <w:p>
                  <w:pPr>
                    <w:pStyle w:val="6"/>
                    <w:ind w:left="103"/>
                  </w:pPr>
                  <w:r>
                    <w:rPr>
                      <w:rFonts w:ascii="Consolas" w:eastAsia="Consolas"/>
                      <w:spacing w:val="-1"/>
                    </w:rPr>
                    <w:t xml:space="preserve">// </w:t>
                  </w:r>
                  <w:r>
                    <w:t>表示获取密码</w:t>
                  </w:r>
                </w:p>
                <w:p>
                  <w:pPr>
                    <w:pStyle w:val="6"/>
                    <w:spacing w:before="202"/>
                    <w:ind w:left="103"/>
                    <w:rPr>
                      <w:rFonts w:ascii="Consolas"/>
                    </w:rPr>
                  </w:pPr>
                  <w:r>
                    <w:rPr>
                      <w:rFonts w:ascii="Consolas"/>
                    </w:rPr>
                    <w:t>String</w:t>
                  </w:r>
                  <w:r>
                    <w:rPr>
                      <w:rFonts w:ascii="Consolas"/>
                      <w:spacing w:val="-5"/>
                    </w:rPr>
                    <w:t xml:space="preserve"> </w:t>
                  </w:r>
                  <w:r>
                    <w:rPr>
                      <w:rFonts w:ascii="Consolas"/>
                    </w:rPr>
                    <w:t>getPassword();</w:t>
                  </w:r>
                </w:p>
                <w:p>
                  <w:pPr>
                    <w:pStyle w:val="6"/>
                    <w:spacing w:before="4"/>
                    <w:rPr>
                      <w:rFonts w:ascii="Consolas"/>
                      <w:sz w:val="17"/>
                    </w:rPr>
                  </w:pPr>
                </w:p>
                <w:p>
                  <w:pPr>
                    <w:pStyle w:val="6"/>
                    <w:ind w:left="103"/>
                  </w:pPr>
                  <w:r>
                    <w:rPr>
                      <w:rFonts w:ascii="Consolas" w:eastAsia="Consolas"/>
                      <w:spacing w:val="-1"/>
                    </w:rPr>
                    <w:t xml:space="preserve">// </w:t>
                  </w:r>
                  <w:r>
                    <w:t>表示获取用户名</w:t>
                  </w:r>
                </w:p>
                <w:p>
                  <w:pPr>
                    <w:pStyle w:val="6"/>
                    <w:spacing w:before="201"/>
                    <w:ind w:left="103"/>
                    <w:rPr>
                      <w:rFonts w:ascii="Consolas"/>
                    </w:rPr>
                  </w:pPr>
                  <w:r>
                    <w:rPr>
                      <w:rFonts w:ascii="Consolas"/>
                    </w:rPr>
                    <w:t>String</w:t>
                  </w:r>
                  <w:r>
                    <w:rPr>
                      <w:rFonts w:ascii="Consolas"/>
                      <w:spacing w:val="-6"/>
                    </w:rPr>
                    <w:t xml:space="preserve"> </w:t>
                  </w:r>
                  <w:r>
                    <w:rPr>
                      <w:rFonts w:ascii="Consolas"/>
                    </w:rPr>
                    <w:t>getUsername();</w:t>
                  </w:r>
                </w:p>
                <w:p>
                  <w:pPr>
                    <w:pStyle w:val="6"/>
                    <w:spacing w:before="4"/>
                    <w:rPr>
                      <w:rFonts w:ascii="Consolas"/>
                      <w:sz w:val="17"/>
                    </w:rPr>
                  </w:pPr>
                </w:p>
                <w:p>
                  <w:pPr>
                    <w:pStyle w:val="6"/>
                    <w:ind w:left="103"/>
                  </w:pPr>
                  <w:r>
                    <w:rPr>
                      <w:rFonts w:ascii="Consolas" w:eastAsia="Consolas"/>
                      <w:spacing w:val="-1"/>
                    </w:rPr>
                    <w:t xml:space="preserve">// </w:t>
                  </w:r>
                  <w:r>
                    <w:t>表示判断账户是否过期</w:t>
                  </w:r>
                </w:p>
                <w:p>
                  <w:pPr>
                    <w:spacing w:before="199"/>
                    <w:ind w:left="103" w:right="0" w:firstLine="0"/>
                    <w:jc w:val="left"/>
                    <w:rPr>
                      <w:rFonts w:ascii="Consolas"/>
                      <w:sz w:val="21"/>
                    </w:rPr>
                  </w:pPr>
                  <w:r>
                    <w:rPr>
                      <w:rFonts w:ascii="Consolas"/>
                      <w:b/>
                      <w:color w:val="000080"/>
                      <w:sz w:val="21"/>
                    </w:rPr>
                    <w:t>boolean</w:t>
                  </w:r>
                  <w:r>
                    <w:rPr>
                      <w:rFonts w:ascii="Consolas"/>
                      <w:b/>
                      <w:color w:val="000080"/>
                      <w:spacing w:val="-17"/>
                      <w:sz w:val="21"/>
                    </w:rPr>
                    <w:t xml:space="preserve"> </w:t>
                  </w:r>
                  <w:r>
                    <w:rPr>
                      <w:rFonts w:ascii="Consolas"/>
                      <w:sz w:val="21"/>
                    </w:rPr>
                    <w:t>isAccountNonExpired();</w:t>
                  </w:r>
                </w:p>
                <w:p>
                  <w:pPr>
                    <w:pStyle w:val="6"/>
                    <w:spacing w:before="4"/>
                    <w:rPr>
                      <w:rFonts w:ascii="Consolas"/>
                      <w:sz w:val="17"/>
                    </w:rPr>
                  </w:pPr>
                </w:p>
                <w:p>
                  <w:pPr>
                    <w:pStyle w:val="6"/>
                    <w:ind w:left="103"/>
                  </w:pPr>
                  <w:r>
                    <w:rPr>
                      <w:rFonts w:ascii="Consolas" w:eastAsia="Consolas"/>
                      <w:spacing w:val="-1"/>
                    </w:rPr>
                    <w:t xml:space="preserve">// </w:t>
                  </w:r>
                  <w:r>
                    <w:t>表示判断账户是否被锁定</w:t>
                  </w:r>
                </w:p>
                <w:p>
                  <w:pPr>
                    <w:spacing w:before="202"/>
                    <w:ind w:left="103" w:right="0" w:firstLine="0"/>
                    <w:jc w:val="left"/>
                    <w:rPr>
                      <w:rFonts w:ascii="Consolas"/>
                      <w:sz w:val="21"/>
                    </w:rPr>
                  </w:pPr>
                  <w:r>
                    <w:rPr>
                      <w:rFonts w:ascii="Consolas"/>
                      <w:b/>
                      <w:color w:val="000080"/>
                      <w:sz w:val="21"/>
                    </w:rPr>
                    <w:t>boolean</w:t>
                  </w:r>
                  <w:r>
                    <w:rPr>
                      <w:rFonts w:ascii="Consolas"/>
                      <w:b/>
                      <w:color w:val="000080"/>
                      <w:spacing w:val="-16"/>
                      <w:sz w:val="21"/>
                    </w:rPr>
                    <w:t xml:space="preserve"> </w:t>
                  </w:r>
                  <w:r>
                    <w:rPr>
                      <w:rFonts w:ascii="Consolas"/>
                      <w:sz w:val="21"/>
                    </w:rPr>
                    <w:t>isAccountNonLocked();</w:t>
                  </w:r>
                </w:p>
                <w:p>
                  <w:pPr>
                    <w:pStyle w:val="6"/>
                    <w:spacing w:before="3"/>
                    <w:rPr>
                      <w:rFonts w:ascii="Consolas"/>
                      <w:sz w:val="17"/>
                    </w:rPr>
                  </w:pPr>
                </w:p>
                <w:p>
                  <w:pPr>
                    <w:pStyle w:val="6"/>
                    <w:ind w:left="103"/>
                  </w:pPr>
                  <w:r>
                    <w:rPr>
                      <w:rFonts w:ascii="Consolas" w:eastAsia="Consolas"/>
                      <w:spacing w:val="-1"/>
                    </w:rPr>
                    <w:t xml:space="preserve">// </w:t>
                  </w:r>
                  <w:r>
                    <w:t>表示凭证</w:t>
                  </w:r>
                  <w:r>
                    <w:rPr>
                      <w:rFonts w:ascii="Consolas" w:eastAsia="Consolas"/>
                    </w:rPr>
                    <w:t>{</w:t>
                  </w:r>
                  <w:r>
                    <w:t>密码</w:t>
                  </w:r>
                  <w:r>
                    <w:rPr>
                      <w:rFonts w:ascii="Consolas" w:eastAsia="Consolas"/>
                    </w:rPr>
                    <w:t>}</w:t>
                  </w:r>
                  <w:r>
                    <w:t>是否过期</w:t>
                  </w:r>
                </w:p>
                <w:p>
                  <w:pPr>
                    <w:spacing w:before="202"/>
                    <w:ind w:left="103" w:right="0" w:firstLine="0"/>
                    <w:jc w:val="left"/>
                    <w:rPr>
                      <w:rFonts w:ascii="Consolas"/>
                      <w:sz w:val="21"/>
                    </w:rPr>
                  </w:pPr>
                  <w:r>
                    <w:rPr>
                      <w:rFonts w:ascii="Consolas"/>
                      <w:b/>
                      <w:color w:val="000080"/>
                      <w:sz w:val="21"/>
                    </w:rPr>
                    <w:t>boolean</w:t>
                  </w:r>
                  <w:r>
                    <w:rPr>
                      <w:rFonts w:ascii="Consolas"/>
                      <w:b/>
                      <w:color w:val="000080"/>
                      <w:spacing w:val="-20"/>
                      <w:sz w:val="21"/>
                    </w:rPr>
                    <w:t xml:space="preserve"> </w:t>
                  </w:r>
                  <w:r>
                    <w:rPr>
                      <w:rFonts w:ascii="Consolas"/>
                      <w:sz w:val="21"/>
                    </w:rPr>
                    <w:t>isCredentialsNonExpired();</w:t>
                  </w:r>
                </w:p>
                <w:p>
                  <w:pPr>
                    <w:pStyle w:val="6"/>
                    <w:spacing w:before="1"/>
                    <w:rPr>
                      <w:rFonts w:ascii="Consolas"/>
                      <w:sz w:val="17"/>
                    </w:rPr>
                  </w:pPr>
                </w:p>
                <w:p>
                  <w:pPr>
                    <w:pStyle w:val="6"/>
                    <w:ind w:left="103"/>
                  </w:pPr>
                  <w:r>
                    <w:rPr>
                      <w:rFonts w:ascii="Consolas" w:eastAsia="Consolas"/>
                      <w:spacing w:val="-1"/>
                    </w:rPr>
                    <w:t xml:space="preserve">// </w:t>
                  </w:r>
                  <w:r>
                    <w:t>表示当前用户是否可用</w:t>
                  </w:r>
                </w:p>
                <w:p>
                  <w:pPr>
                    <w:spacing w:before="202"/>
                    <w:ind w:left="103" w:right="0" w:firstLine="0"/>
                    <w:jc w:val="left"/>
                    <w:rPr>
                      <w:rFonts w:ascii="Consolas"/>
                      <w:sz w:val="21"/>
                    </w:rPr>
                  </w:pPr>
                  <w:r>
                    <w:rPr>
                      <w:rFonts w:ascii="Consolas"/>
                      <w:b/>
                      <w:color w:val="000080"/>
                      <w:sz w:val="21"/>
                    </w:rPr>
                    <w:t>boolean</w:t>
                  </w:r>
                  <w:r>
                    <w:rPr>
                      <w:rFonts w:ascii="Consolas"/>
                      <w:b/>
                      <w:color w:val="000080"/>
                      <w:spacing w:val="-10"/>
                      <w:sz w:val="21"/>
                    </w:rPr>
                    <w:t xml:space="preserve"> </w:t>
                  </w:r>
                  <w:r>
                    <w:rPr>
                      <w:rFonts w:ascii="Consolas"/>
                      <w:sz w:val="21"/>
                    </w:rPr>
                    <w:t>isEnabled();</w:t>
                  </w:r>
                </w:p>
              </w:txbxContent>
            </v:textbox>
            <w10:wrap type="none"/>
            <w10:anchorlock/>
          </v:shape>
        </w:pict>
      </w:r>
    </w:p>
    <w:p>
      <w:pPr>
        <w:pStyle w:val="6"/>
        <w:spacing w:line="347" w:lineRule="exact"/>
        <w:ind w:left="580"/>
        <w:rPr>
          <w:rFonts w:hint="eastAsia" w:ascii="微软雅黑" w:eastAsia="微软雅黑"/>
        </w:rPr>
      </w:pPr>
      <w:r>
        <w:drawing>
          <wp:anchor distT="0" distB="0" distL="0" distR="0" simplePos="0" relativeHeight="251683840" behindDoc="1" locked="0" layoutInCell="1" allowOverlap="1">
            <wp:simplePos x="0" y="0"/>
            <wp:positionH relativeFrom="page">
              <wp:posOffset>2047875</wp:posOffset>
            </wp:positionH>
            <wp:positionV relativeFrom="paragraph">
              <wp:posOffset>-1383665</wp:posOffset>
            </wp:positionV>
            <wp:extent cx="3293110" cy="3413125"/>
            <wp:effectExtent l="0" t="0" r="0" b="0"/>
            <wp:wrapNone/>
            <wp:docPr id="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shape id="_x0000_s1040" o:spid="_x0000_s1040" style="position:absolute;left:0pt;margin-left:69.95pt;margin-top:-185.5pt;height:173.7pt;width:436.9pt;mso-position-horizontal-relative:page;z-index:-251631616;mso-width-relative:page;mso-height-relative:page;" fillcolor="#FFFFFF" filled="t" stroked="f" coordorigin="1400,-3710" coordsize="8738,3474" path="m10137,-3239l1400,-3239,1400,-2793,1400,-2320,1400,-1873,1400,-1401,1400,-957,1400,-484,1400,-237,10137,-237,10137,-484,10137,-957,10137,-1401,10137,-1873,10137,-2320,10137,-2793,10137,-3239xm10137,-3710l1400,-3710,1400,-3240,10137,-3240,10137,-3710xe">
            <v:path arrowok="t"/>
            <v:fill on="t" focussize="0,0"/>
            <v:stroke on="f"/>
            <v:imagedata o:title=""/>
            <o:lock v:ext="edit"/>
          </v:shape>
        </w:pict>
      </w:r>
      <w:r>
        <w:rPr>
          <w:rFonts w:hint="eastAsia" w:ascii="微软雅黑" w:eastAsia="微软雅黑"/>
          <w:spacing w:val="-4"/>
        </w:rPr>
        <w:t xml:space="preserve">以下是 </w:t>
      </w:r>
      <w:r>
        <w:rPr>
          <w:rFonts w:ascii="Tahoma" w:eastAsia="Tahoma"/>
        </w:rPr>
        <w:t>UserDetails</w:t>
      </w:r>
      <w:r>
        <w:rPr>
          <w:rFonts w:ascii="Tahoma" w:eastAsia="Tahoma"/>
          <w:spacing w:val="-21"/>
        </w:rPr>
        <w:t xml:space="preserve"> </w:t>
      </w:r>
      <w:r>
        <w:rPr>
          <w:rFonts w:hint="eastAsia" w:ascii="微软雅黑" w:eastAsia="微软雅黑"/>
        </w:rPr>
        <w:t>实现类</w:t>
      </w:r>
    </w:p>
    <w:p>
      <w:pPr>
        <w:pStyle w:val="6"/>
        <w:spacing w:before="18"/>
        <w:rPr>
          <w:rFonts w:ascii="微软雅黑"/>
          <w:sz w:val="7"/>
        </w:rPr>
      </w:pPr>
      <w:r>
        <w:drawing>
          <wp:anchor distT="0" distB="0" distL="0" distR="0" simplePos="0" relativeHeight="251659264" behindDoc="0" locked="0" layoutInCell="1" allowOverlap="1">
            <wp:simplePos x="0" y="0"/>
            <wp:positionH relativeFrom="page">
              <wp:posOffset>1143000</wp:posOffset>
            </wp:positionH>
            <wp:positionV relativeFrom="paragraph">
              <wp:posOffset>118110</wp:posOffset>
            </wp:positionV>
            <wp:extent cx="5320665" cy="2370455"/>
            <wp:effectExtent l="0" t="0" r="0" b="0"/>
            <wp:wrapTopAndBottom/>
            <wp:docPr id="6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9.jpeg"/>
                    <pic:cNvPicPr>
                      <a:picLocks noChangeAspect="1"/>
                    </pic:cNvPicPr>
                  </pic:nvPicPr>
                  <pic:blipFill>
                    <a:blip r:embed="rId25" cstate="print"/>
                    <a:stretch>
                      <a:fillRect/>
                    </a:stretch>
                  </pic:blipFill>
                  <pic:spPr>
                    <a:xfrm>
                      <a:off x="0" y="0"/>
                      <a:ext cx="5320414" cy="2370486"/>
                    </a:xfrm>
                    <a:prstGeom prst="rect">
                      <a:avLst/>
                    </a:prstGeom>
                  </pic:spPr>
                </pic:pic>
              </a:graphicData>
            </a:graphic>
          </wp:anchor>
        </w:drawing>
      </w:r>
    </w:p>
    <w:p>
      <w:pPr>
        <w:pStyle w:val="6"/>
        <w:spacing w:before="146"/>
        <w:ind w:left="580"/>
        <w:rPr>
          <w:rFonts w:hint="eastAsia" w:ascii="微软雅黑" w:eastAsia="微软雅黑"/>
        </w:rPr>
      </w:pPr>
      <w:r>
        <w:rPr>
          <w:rFonts w:hint="eastAsia" w:ascii="微软雅黑" w:eastAsia="微软雅黑"/>
          <w:spacing w:val="-2"/>
        </w:rPr>
        <w:t xml:space="preserve">以后我们只需要使用 </w:t>
      </w:r>
      <w:r>
        <w:rPr>
          <w:rFonts w:ascii="Tahoma" w:eastAsia="Tahoma"/>
        </w:rPr>
        <w:t>User</w:t>
      </w:r>
      <w:r>
        <w:rPr>
          <w:rFonts w:ascii="Tahoma" w:eastAsia="Tahoma"/>
          <w:spacing w:val="-3"/>
        </w:rPr>
        <w:t xml:space="preserve"> </w:t>
      </w:r>
      <w:r>
        <w:rPr>
          <w:rFonts w:hint="eastAsia" w:ascii="微软雅黑" w:eastAsia="微软雅黑"/>
        </w:rPr>
        <w:t>这个实体类即可！</w:t>
      </w:r>
    </w:p>
    <w:p>
      <w:pPr>
        <w:spacing w:after="0"/>
        <w:rPr>
          <w:rFonts w:hint="eastAsia" w:ascii="微软雅黑" w:eastAsia="微软雅黑"/>
        </w:rPr>
        <w:sectPr>
          <w:pgSz w:w="11910" w:h="16840"/>
          <w:pgMar w:top="1280" w:right="520" w:bottom="280" w:left="1220" w:header="708" w:footer="0" w:gutter="0"/>
          <w:cols w:space="720" w:num="1"/>
        </w:sectPr>
      </w:pPr>
    </w:p>
    <w:p>
      <w:pPr>
        <w:pStyle w:val="6"/>
        <w:spacing w:before="17"/>
        <w:rPr>
          <w:rFonts w:ascii="微软雅黑"/>
          <w:sz w:val="10"/>
        </w:rPr>
      </w:pPr>
      <w:r>
        <w:pict>
          <v:rect id="_x0000_s1041" o:spid="_x0000_s1041" o:spt="1" style="position:absolute;left:0pt;margin-left:88.55pt;margin-top:581pt;height:12.2pt;width:418.25pt;mso-position-horizontal-relative:page;mso-position-vertical-relative:page;z-index:-251629568;mso-width-relative:page;mso-height-relative:page;" fillcolor="#FFFFFF" filled="t" stroked="f" coordsize="21600,21600">
            <v:path/>
            <v:fill on="t" focussize="0,0"/>
            <v:stroke on="f"/>
            <v:imagedata o:title=""/>
            <o:lock v:ext="edit"/>
          </v:rect>
        </w:pict>
      </w:r>
    </w:p>
    <w:p>
      <w:pPr>
        <w:pStyle w:val="6"/>
        <w:ind w:left="580"/>
        <w:rPr>
          <w:rFonts w:ascii="微软雅黑"/>
          <w:sz w:val="20"/>
        </w:rPr>
      </w:pPr>
      <w:r>
        <w:rPr>
          <w:rFonts w:ascii="微软雅黑"/>
          <w:sz w:val="20"/>
        </w:rPr>
        <w:drawing>
          <wp:inline distT="0" distB="0" distL="0" distR="0">
            <wp:extent cx="5286375" cy="2587625"/>
            <wp:effectExtent l="0" t="0" r="0" b="0"/>
            <wp:docPr id="6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0.png"/>
                    <pic:cNvPicPr>
                      <a:picLocks noChangeAspect="1"/>
                    </pic:cNvPicPr>
                  </pic:nvPicPr>
                  <pic:blipFill>
                    <a:blip r:embed="rId26" cstate="print"/>
                    <a:stretch>
                      <a:fillRect/>
                    </a:stretch>
                  </pic:blipFill>
                  <pic:spPr>
                    <a:xfrm>
                      <a:off x="0" y="0"/>
                      <a:ext cx="5286796" cy="2587942"/>
                    </a:xfrm>
                    <a:prstGeom prst="rect">
                      <a:avLst/>
                    </a:prstGeom>
                  </pic:spPr>
                </pic:pic>
              </a:graphicData>
            </a:graphic>
          </wp:inline>
        </w:drawing>
      </w:r>
    </w:p>
    <w:p>
      <w:pPr>
        <w:pStyle w:val="6"/>
        <w:rPr>
          <w:rFonts w:ascii="微软雅黑"/>
          <w:sz w:val="20"/>
        </w:rPr>
      </w:pPr>
    </w:p>
    <w:p>
      <w:pPr>
        <w:pStyle w:val="6"/>
        <w:spacing w:before="13"/>
        <w:rPr>
          <w:rFonts w:ascii="微软雅黑"/>
          <w:sz w:val="15"/>
        </w:rPr>
      </w:pPr>
    </w:p>
    <w:p>
      <w:pPr>
        <w:pStyle w:val="5"/>
        <w:numPr>
          <w:ilvl w:val="0"/>
          <w:numId w:val="4"/>
        </w:numPr>
        <w:tabs>
          <w:tab w:val="left" w:pos="1363"/>
        </w:tabs>
        <w:spacing w:before="46" w:after="0" w:line="240" w:lineRule="auto"/>
        <w:ind w:left="1362" w:right="0" w:hanging="344"/>
        <w:jc w:val="left"/>
        <w:rPr>
          <w:rFonts w:ascii="Tahoma" w:hAnsi="Tahoma" w:eastAsia="Tahoma"/>
        </w:rPr>
      </w:pPr>
      <w:r>
        <w:drawing>
          <wp:anchor distT="0" distB="0" distL="0" distR="0" simplePos="0" relativeHeight="251685888" behindDoc="1" locked="0" layoutInCell="1" allowOverlap="1">
            <wp:simplePos x="0" y="0"/>
            <wp:positionH relativeFrom="page">
              <wp:posOffset>2047875</wp:posOffset>
            </wp:positionH>
            <wp:positionV relativeFrom="paragraph">
              <wp:posOffset>-278130</wp:posOffset>
            </wp:positionV>
            <wp:extent cx="3293110" cy="3413125"/>
            <wp:effectExtent l="0" t="0" r="0" b="0"/>
            <wp:wrapNone/>
            <wp:docPr id="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spacing w:val="-1"/>
        </w:rPr>
        <w:t xml:space="preserve">方法参数 </w:t>
      </w:r>
      <w:r>
        <w:rPr>
          <w:rFonts w:ascii="Tahoma" w:hAnsi="Tahoma" w:eastAsia="Tahoma"/>
        </w:rPr>
        <w:t>username</w:t>
      </w:r>
    </w:p>
    <w:p>
      <w:pPr>
        <w:pStyle w:val="6"/>
        <w:rPr>
          <w:rFonts w:ascii="Tahoma"/>
          <w:b/>
          <w:sz w:val="28"/>
        </w:rPr>
      </w:pPr>
    </w:p>
    <w:p>
      <w:pPr>
        <w:pStyle w:val="6"/>
        <w:spacing w:before="178" w:line="223" w:lineRule="auto"/>
        <w:ind w:left="580" w:right="1472"/>
        <w:rPr>
          <w:rFonts w:hint="eastAsia" w:ascii="微软雅黑" w:eastAsia="微软雅黑"/>
        </w:rPr>
      </w:pPr>
      <w:r>
        <w:rPr>
          <w:rFonts w:hint="eastAsia" w:ascii="微软雅黑" w:eastAsia="微软雅黑"/>
          <w:spacing w:val="-1"/>
        </w:rPr>
        <w:t xml:space="preserve">表示用户名。此值是客户端表单传递过来的数据。默认情况下必须叫 </w:t>
      </w:r>
      <w:r>
        <w:rPr>
          <w:rFonts w:ascii="Tahoma" w:eastAsia="Tahoma"/>
        </w:rPr>
        <w:t>username</w:t>
      </w:r>
      <w:r>
        <w:rPr>
          <w:rFonts w:hint="eastAsia" w:ascii="微软雅黑" w:eastAsia="微软雅黑"/>
        </w:rPr>
        <w:t>，否则无法接收。</w:t>
      </w:r>
    </w:p>
    <w:p>
      <w:pPr>
        <w:pStyle w:val="6"/>
        <w:spacing w:before="8"/>
        <w:rPr>
          <w:rFonts w:ascii="微软雅黑"/>
          <w:sz w:val="38"/>
        </w:rPr>
      </w:pPr>
    </w:p>
    <w:p>
      <w:pPr>
        <w:pStyle w:val="3"/>
        <w:numPr>
          <w:ilvl w:val="1"/>
          <w:numId w:val="1"/>
        </w:numPr>
        <w:tabs>
          <w:tab w:val="left" w:pos="1039"/>
        </w:tabs>
        <w:spacing w:before="1" w:after="0" w:line="240" w:lineRule="auto"/>
        <w:ind w:left="1038" w:right="0" w:hanging="459"/>
        <w:jc w:val="left"/>
        <w:rPr>
          <w:rFonts w:hint="eastAsia" w:ascii="宋体" w:eastAsia="宋体"/>
          <w:b w:val="0"/>
        </w:rPr>
      </w:pPr>
      <w:r>
        <w:pict>
          <v:shape id="_x0000_s1042" o:spid="_x0000_s1042" style="position:absolute;left:0pt;margin-left:88.55pt;margin-top:40.35pt;height:36pt;width:418.3pt;mso-position-horizontal-relative:page;z-index:-251630592;mso-width-relative:page;mso-height-relative:page;" fillcolor="#FFFFFF" filled="t" stroked="f" coordorigin="1772,807" coordsize="8366,720" path="m10137,807l1772,807,1772,1280,1772,1527,10137,1527,10137,1280,10137,807xe">
            <v:path arrowok="t"/>
            <v:fill on="t" focussize="0,0"/>
            <v:stroke on="f"/>
            <v:imagedata o:title=""/>
            <o:lock v:ext="edit"/>
          </v:shape>
        </w:pict>
      </w:r>
      <w:r>
        <w:pict>
          <v:rect id="_x0000_s1043" o:spid="_x0000_s1043" o:spt="1" style="position:absolute;left:0pt;margin-left:90pt;margin-top:86.3pt;height:18pt;width:17.85pt;mso-position-horizontal-relative:page;z-index:-251629568;mso-width-relative:page;mso-height-relative:page;" fillcolor="#FFFFFF" filled="t" stroked="f" coordsize="21600,21600">
            <v:path/>
            <v:fill on="t" focussize="0,0"/>
            <v:stroke on="f"/>
            <v:imagedata o:title=""/>
            <o:lock v:ext="edit"/>
          </v:rect>
        </w:pict>
      </w:r>
      <w:r>
        <w:rPr>
          <w:rFonts w:ascii="Cambria" w:eastAsia="Cambria"/>
        </w:rPr>
        <w:t>PasswordEncoder</w:t>
      </w:r>
      <w:r>
        <w:rPr>
          <w:rFonts w:ascii="Cambria" w:eastAsia="Cambria"/>
          <w:spacing w:val="-1"/>
        </w:rPr>
        <w:t xml:space="preserve"> </w:t>
      </w:r>
      <w:r>
        <w:rPr>
          <w:rFonts w:hint="eastAsia" w:ascii="宋体" w:eastAsia="宋体"/>
          <w:b w:val="0"/>
        </w:rPr>
        <w:t>接口讲解</w:t>
      </w:r>
    </w:p>
    <w:p>
      <w:pPr>
        <w:pStyle w:val="6"/>
        <w:rPr>
          <w:sz w:val="20"/>
        </w:rPr>
      </w:pPr>
    </w:p>
    <w:p>
      <w:pPr>
        <w:pStyle w:val="6"/>
        <w:spacing w:before="1"/>
        <w:rPr>
          <w:sz w:val="15"/>
        </w:rPr>
      </w:pPr>
      <w:r>
        <w:pict>
          <v:shape id="_x0000_s1044" o:spid="_x0000_s1044" o:spt="202" type="#_x0000_t202" style="position:absolute;left:0pt;margin-left:84.6pt;margin-top:11.85pt;height:225.75pt;width:426.2pt;mso-position-horizontal-relative:page;mso-wrap-distance-bottom:0pt;mso-wrap-distance-top:0pt;z-index:-251541504;mso-width-relative:page;mso-height-relative:page;" filled="f" stroked="t" coordsize="21600,21600">
            <v:path/>
            <v:fill on="f" focussize="0,0"/>
            <v:stroke weight="0.48pt" color="#000000"/>
            <v:imagedata o:title=""/>
            <o:lock v:ext="edit"/>
            <v:textbox inset="0mm,0mm,0mm,0mm">
              <w:txbxContent>
                <w:p>
                  <w:pPr>
                    <w:pStyle w:val="6"/>
                    <w:spacing w:before="3"/>
                    <w:ind w:left="103"/>
                  </w:pPr>
                  <w:r>
                    <w:rPr>
                      <w:rFonts w:ascii="Consolas" w:eastAsia="Consolas"/>
                      <w:spacing w:val="-2"/>
                    </w:rPr>
                    <w:t xml:space="preserve">// </w:t>
                  </w:r>
                  <w:r>
                    <w:t>表示把参数按照特定的解析规则进行解析</w:t>
                  </w:r>
                </w:p>
                <w:p>
                  <w:pPr>
                    <w:pStyle w:val="6"/>
                    <w:spacing w:before="202"/>
                    <w:ind w:left="103"/>
                    <w:rPr>
                      <w:rFonts w:ascii="Consolas"/>
                    </w:rPr>
                  </w:pPr>
                  <w:r>
                    <w:rPr>
                      <w:rFonts w:ascii="Consolas"/>
                    </w:rPr>
                    <w:t>String</w:t>
                  </w:r>
                  <w:r>
                    <w:rPr>
                      <w:rFonts w:ascii="Consolas"/>
                      <w:spacing w:val="-4"/>
                    </w:rPr>
                    <w:t xml:space="preserve"> </w:t>
                  </w:r>
                  <w:r>
                    <w:rPr>
                      <w:rFonts w:ascii="Consolas"/>
                    </w:rPr>
                    <w:t>encode(CharSequence</w:t>
                  </w:r>
                  <w:r>
                    <w:rPr>
                      <w:rFonts w:ascii="Consolas"/>
                      <w:spacing w:val="-4"/>
                    </w:rPr>
                    <w:t xml:space="preserve"> </w:t>
                  </w:r>
                  <w:r>
                    <w:rPr>
                      <w:rFonts w:ascii="Consolas"/>
                    </w:rPr>
                    <w:t>rawPassword);</w:t>
                  </w:r>
                </w:p>
                <w:p>
                  <w:pPr>
                    <w:pStyle w:val="6"/>
                    <w:spacing w:before="6"/>
                    <w:rPr>
                      <w:rFonts w:ascii="Consolas"/>
                      <w:sz w:val="17"/>
                    </w:rPr>
                  </w:pPr>
                </w:p>
                <w:p>
                  <w:pPr>
                    <w:pStyle w:val="6"/>
                    <w:spacing w:line="223" w:lineRule="auto"/>
                    <w:ind w:left="103" w:right="99"/>
                    <w:jc w:val="both"/>
                    <w:rPr>
                      <w:rFonts w:hint="eastAsia" w:ascii="微软雅黑" w:eastAsia="微软雅黑"/>
                    </w:rPr>
                  </w:pPr>
                  <w:r>
                    <w:rPr>
                      <w:rFonts w:ascii="Consolas" w:eastAsia="Consolas"/>
                      <w:spacing w:val="51"/>
                    </w:rPr>
                    <w:t xml:space="preserve">// </w:t>
                  </w:r>
                  <w:r>
                    <w:rPr>
                      <w:rFonts w:hint="eastAsia" w:ascii="微软雅黑" w:eastAsia="微软雅黑"/>
                    </w:rPr>
                    <w:t>表示验证从存储中获取的编码密码与编码后提交的原始密码是否匹配。如果密码匹</w:t>
                  </w:r>
                  <w:r>
                    <w:rPr>
                      <w:rFonts w:hint="eastAsia" w:ascii="微软雅黑" w:eastAsia="微软雅黑"/>
                      <w:spacing w:val="1"/>
                    </w:rPr>
                    <w:t xml:space="preserve">配，则返回 </w:t>
                  </w:r>
                  <w:r>
                    <w:rPr>
                      <w:rFonts w:ascii="Tahoma" w:eastAsia="Tahoma"/>
                    </w:rPr>
                    <w:t>true</w:t>
                  </w:r>
                  <w:r>
                    <w:rPr>
                      <w:rFonts w:hint="eastAsia" w:ascii="微软雅黑" w:eastAsia="微软雅黑"/>
                    </w:rPr>
                    <w:t xml:space="preserve">；如果不匹配，则返回 </w:t>
                  </w:r>
                  <w:r>
                    <w:rPr>
                      <w:rFonts w:ascii="Tahoma" w:eastAsia="Tahoma"/>
                    </w:rPr>
                    <w:t>false</w:t>
                  </w:r>
                  <w:r>
                    <w:rPr>
                      <w:rFonts w:hint="eastAsia" w:ascii="微软雅黑" w:eastAsia="微软雅黑"/>
                    </w:rPr>
                    <w:t>。第一个参数表示需要被解析的密码。第二个参数表示存储的密码。</w:t>
                  </w:r>
                </w:p>
                <w:p>
                  <w:pPr>
                    <w:pStyle w:val="6"/>
                    <w:spacing w:before="197"/>
                    <w:ind w:left="103"/>
                    <w:rPr>
                      <w:rFonts w:ascii="Consolas"/>
                    </w:rPr>
                  </w:pPr>
                  <w:r>
                    <w:rPr>
                      <w:rFonts w:ascii="Consolas"/>
                      <w:b/>
                      <w:color w:val="000080"/>
                    </w:rPr>
                    <w:t>boolean</w:t>
                  </w:r>
                  <w:r>
                    <w:rPr>
                      <w:rFonts w:ascii="Consolas"/>
                      <w:b/>
                      <w:color w:val="000080"/>
                      <w:spacing w:val="-14"/>
                    </w:rPr>
                    <w:t xml:space="preserve"> </w:t>
                  </w:r>
                  <w:r>
                    <w:rPr>
                      <w:rFonts w:ascii="Consolas"/>
                    </w:rPr>
                    <w:t>matches(CharSequence</w:t>
                  </w:r>
                  <w:r>
                    <w:rPr>
                      <w:rFonts w:ascii="Consolas"/>
                      <w:spacing w:val="-13"/>
                    </w:rPr>
                    <w:t xml:space="preserve"> </w:t>
                  </w:r>
                  <w:r>
                    <w:rPr>
                      <w:rFonts w:ascii="Consolas"/>
                    </w:rPr>
                    <w:t>rawPassword,</w:t>
                  </w:r>
                  <w:r>
                    <w:rPr>
                      <w:rFonts w:ascii="Consolas"/>
                      <w:spacing w:val="-11"/>
                    </w:rPr>
                    <w:t xml:space="preserve"> </w:t>
                  </w:r>
                  <w:r>
                    <w:rPr>
                      <w:rFonts w:ascii="Consolas"/>
                    </w:rPr>
                    <w:t>String</w:t>
                  </w:r>
                  <w:r>
                    <w:rPr>
                      <w:rFonts w:ascii="Consolas"/>
                      <w:spacing w:val="-14"/>
                    </w:rPr>
                    <w:t xml:space="preserve"> </w:t>
                  </w:r>
                  <w:r>
                    <w:rPr>
                      <w:rFonts w:ascii="Consolas"/>
                    </w:rPr>
                    <w:t>encodedPassword);</w:t>
                  </w:r>
                </w:p>
                <w:p>
                  <w:pPr>
                    <w:pStyle w:val="6"/>
                    <w:spacing w:before="1"/>
                    <w:rPr>
                      <w:rFonts w:ascii="Consolas"/>
                      <w:sz w:val="17"/>
                    </w:rPr>
                  </w:pPr>
                </w:p>
                <w:p>
                  <w:pPr>
                    <w:pStyle w:val="6"/>
                    <w:spacing w:before="1" w:line="225" w:lineRule="auto"/>
                    <w:ind w:left="103" w:right="99"/>
                    <w:jc w:val="both"/>
                    <w:rPr>
                      <w:rFonts w:hint="eastAsia" w:ascii="微软雅黑" w:eastAsia="微软雅黑"/>
                    </w:rPr>
                  </w:pPr>
                  <w:r>
                    <w:rPr>
                      <w:rFonts w:ascii="Consolas" w:eastAsia="Consolas"/>
                      <w:spacing w:val="10"/>
                    </w:rPr>
                    <w:t xml:space="preserve">// </w:t>
                  </w:r>
                  <w:r>
                    <w:rPr>
                      <w:rFonts w:hint="eastAsia" w:ascii="微软雅黑" w:eastAsia="微软雅黑"/>
                    </w:rPr>
                    <w:t xml:space="preserve">表示如果解析的密码能够再次进行解析且达到更安全的结果则返回 </w:t>
                  </w:r>
                  <w:r>
                    <w:rPr>
                      <w:rFonts w:ascii="Tahoma" w:eastAsia="Tahoma"/>
                    </w:rPr>
                    <w:t>true</w:t>
                  </w:r>
                  <w:r>
                    <w:rPr>
                      <w:rFonts w:hint="eastAsia" w:ascii="微软雅黑" w:eastAsia="微软雅黑"/>
                    </w:rPr>
                    <w:t>，否则返回</w:t>
                  </w:r>
                  <w:r>
                    <w:rPr>
                      <w:rFonts w:ascii="Tahoma" w:eastAsia="Tahoma"/>
                    </w:rPr>
                    <w:t>false</w:t>
                  </w:r>
                  <w:r>
                    <w:rPr>
                      <w:rFonts w:hint="eastAsia" w:ascii="微软雅黑" w:eastAsia="微软雅黑"/>
                      <w:spacing w:val="-2"/>
                    </w:rPr>
                    <w:t xml:space="preserve">。默认返回 </w:t>
                  </w:r>
                  <w:r>
                    <w:rPr>
                      <w:rFonts w:ascii="Tahoma" w:eastAsia="Tahoma"/>
                    </w:rPr>
                    <w:t>false</w:t>
                  </w:r>
                  <w:r>
                    <w:rPr>
                      <w:rFonts w:hint="eastAsia" w:ascii="微软雅黑" w:eastAsia="微软雅黑"/>
                    </w:rPr>
                    <w:t>。</w:t>
                  </w:r>
                </w:p>
                <w:p>
                  <w:pPr>
                    <w:spacing w:before="189" w:line="245" w:lineRule="exact"/>
                    <w:ind w:left="103" w:right="0" w:firstLine="0"/>
                    <w:jc w:val="left"/>
                    <w:rPr>
                      <w:rFonts w:ascii="Consolas"/>
                      <w:sz w:val="21"/>
                    </w:rPr>
                  </w:pPr>
                  <w:r>
                    <w:rPr>
                      <w:rFonts w:ascii="Consolas"/>
                      <w:b/>
                      <w:color w:val="000080"/>
                      <w:sz w:val="21"/>
                    </w:rPr>
                    <w:t>default</w:t>
                  </w:r>
                  <w:r>
                    <w:rPr>
                      <w:rFonts w:ascii="Consolas"/>
                      <w:b/>
                      <w:color w:val="000080"/>
                      <w:spacing w:val="-11"/>
                      <w:sz w:val="21"/>
                    </w:rPr>
                    <w:t xml:space="preserve"> </w:t>
                  </w:r>
                  <w:r>
                    <w:rPr>
                      <w:rFonts w:ascii="Consolas"/>
                      <w:b/>
                      <w:color w:val="000080"/>
                      <w:sz w:val="21"/>
                    </w:rPr>
                    <w:t>boolean</w:t>
                  </w:r>
                  <w:r>
                    <w:rPr>
                      <w:rFonts w:ascii="Consolas"/>
                      <w:b/>
                      <w:color w:val="000080"/>
                      <w:spacing w:val="-10"/>
                      <w:sz w:val="21"/>
                    </w:rPr>
                    <w:t xml:space="preserve"> </w:t>
                  </w:r>
                  <w:r>
                    <w:rPr>
                      <w:rFonts w:ascii="Consolas"/>
                      <w:sz w:val="21"/>
                    </w:rPr>
                    <w:t>upgradeEncoding(String</w:t>
                  </w:r>
                  <w:r>
                    <w:rPr>
                      <w:rFonts w:ascii="Consolas"/>
                      <w:spacing w:val="-10"/>
                      <w:sz w:val="21"/>
                    </w:rPr>
                    <w:t xml:space="preserve"> </w:t>
                  </w:r>
                  <w:r>
                    <w:rPr>
                      <w:rFonts w:ascii="Consolas"/>
                      <w:sz w:val="21"/>
                    </w:rPr>
                    <w:t>encodedPassword)</w:t>
                  </w:r>
                  <w:r>
                    <w:rPr>
                      <w:rFonts w:ascii="Consolas"/>
                      <w:spacing w:val="-8"/>
                      <w:sz w:val="21"/>
                    </w:rPr>
                    <w:t xml:space="preserve"> </w:t>
                  </w:r>
                  <w:r>
                    <w:rPr>
                      <w:rFonts w:ascii="Consolas"/>
                      <w:sz w:val="21"/>
                    </w:rPr>
                    <w:t>{</w:t>
                  </w:r>
                </w:p>
                <w:p>
                  <w:pPr>
                    <w:spacing w:before="0" w:line="245" w:lineRule="exact"/>
                    <w:ind w:left="103" w:right="0" w:firstLine="0"/>
                    <w:jc w:val="left"/>
                    <w:rPr>
                      <w:rFonts w:ascii="Consolas"/>
                      <w:sz w:val="21"/>
                    </w:rPr>
                  </w:pPr>
                  <w:r>
                    <w:rPr>
                      <w:rFonts w:ascii="Consolas"/>
                      <w:b/>
                      <w:color w:val="000080"/>
                      <w:sz w:val="21"/>
                    </w:rPr>
                    <w:t>return</w:t>
                  </w:r>
                  <w:r>
                    <w:rPr>
                      <w:rFonts w:ascii="Consolas"/>
                      <w:b/>
                      <w:color w:val="000080"/>
                      <w:spacing w:val="-4"/>
                      <w:sz w:val="21"/>
                    </w:rPr>
                    <w:t xml:space="preserve"> </w:t>
                  </w:r>
                  <w:r>
                    <w:rPr>
                      <w:rFonts w:ascii="Consolas"/>
                      <w:b/>
                      <w:color w:val="000080"/>
                      <w:sz w:val="21"/>
                    </w:rPr>
                    <w:t>false</w:t>
                  </w:r>
                  <w:r>
                    <w:rPr>
                      <w:rFonts w:ascii="Consolas"/>
                      <w:sz w:val="21"/>
                    </w:rPr>
                    <w:t>;</w:t>
                  </w:r>
                </w:p>
                <w:p>
                  <w:pPr>
                    <w:pStyle w:val="6"/>
                    <w:spacing w:before="4"/>
                    <w:ind w:left="103"/>
                    <w:rPr>
                      <w:rFonts w:ascii="Consolas"/>
                    </w:rPr>
                  </w:pPr>
                  <w:r>
                    <w:rPr>
                      <w:rFonts w:ascii="Consolas"/>
                      <w:w w:val="100"/>
                    </w:rPr>
                    <w:t>}</w:t>
                  </w:r>
                </w:p>
              </w:txbxContent>
            </v:textbox>
            <w10:wrap type="topAndBottom"/>
          </v:shape>
        </w:pict>
      </w:r>
    </w:p>
    <w:p>
      <w:pPr>
        <w:pStyle w:val="6"/>
        <w:spacing w:before="6"/>
        <w:rPr>
          <w:sz w:val="28"/>
        </w:rPr>
      </w:pPr>
    </w:p>
    <w:p>
      <w:pPr>
        <w:pStyle w:val="6"/>
        <w:spacing w:before="47"/>
        <w:ind w:left="580"/>
        <w:rPr>
          <w:rFonts w:hint="eastAsia" w:ascii="微软雅黑" w:eastAsia="微软雅黑"/>
        </w:rPr>
      </w:pPr>
      <w:r>
        <w:pict>
          <v:rect id="_x0000_s1045" o:spid="_x0000_s1045" o:spt="1" style="position:absolute;left:0pt;margin-left:90pt;margin-top:-113.15pt;height:18.1pt;width:17.75pt;mso-position-horizontal-relative:page;z-index:-251628544;mso-width-relative:page;mso-height-relative:page;" fillcolor="#FFFFFF" filled="t" stroked="f" coordsize="21600,21600">
            <v:path/>
            <v:fill on="t" focussize="0,0"/>
            <v:stroke on="f"/>
            <v:imagedata o:title=""/>
            <o:lock v:ext="edit"/>
          </v:rect>
        </w:pict>
      </w:r>
      <w:r>
        <w:rPr>
          <w:rFonts w:hint="eastAsia" w:ascii="微软雅黑" w:eastAsia="微软雅黑"/>
        </w:rPr>
        <w:t>接口实现类</w:t>
      </w:r>
    </w:p>
    <w:p>
      <w:pPr>
        <w:spacing w:after="0"/>
        <w:rPr>
          <w:rFonts w:hint="eastAsia" w:ascii="微软雅黑" w:eastAsia="微软雅黑"/>
        </w:rPr>
        <w:sectPr>
          <w:pgSz w:w="11910" w:h="16840"/>
          <w:pgMar w:top="1280" w:right="520" w:bottom="280" w:left="1220" w:header="708" w:footer="0" w:gutter="0"/>
          <w:cols w:space="720" w:num="1"/>
        </w:sectPr>
      </w:pPr>
    </w:p>
    <w:p>
      <w:pPr>
        <w:pStyle w:val="6"/>
        <w:spacing w:before="17"/>
        <w:rPr>
          <w:rFonts w:ascii="微软雅黑"/>
          <w:sz w:val="10"/>
        </w:rPr>
      </w:pPr>
    </w:p>
    <w:p>
      <w:pPr>
        <w:pStyle w:val="6"/>
        <w:ind w:left="580"/>
        <w:rPr>
          <w:rFonts w:ascii="微软雅黑"/>
          <w:sz w:val="20"/>
        </w:rPr>
      </w:pPr>
      <w:r>
        <w:rPr>
          <w:rFonts w:ascii="微软雅黑"/>
          <w:sz w:val="20"/>
        </w:rPr>
        <w:drawing>
          <wp:inline distT="0" distB="0" distL="0" distR="0">
            <wp:extent cx="5231130" cy="2286000"/>
            <wp:effectExtent l="0" t="0" r="0" b="0"/>
            <wp:docPr id="6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1.jpeg"/>
                    <pic:cNvPicPr>
                      <a:picLocks noChangeAspect="1"/>
                    </pic:cNvPicPr>
                  </pic:nvPicPr>
                  <pic:blipFill>
                    <a:blip r:embed="rId27" cstate="print"/>
                    <a:stretch>
                      <a:fillRect/>
                    </a:stretch>
                  </pic:blipFill>
                  <pic:spPr>
                    <a:xfrm>
                      <a:off x="0" y="0"/>
                      <a:ext cx="5231532" cy="2286000"/>
                    </a:xfrm>
                    <a:prstGeom prst="rect">
                      <a:avLst/>
                    </a:prstGeom>
                  </pic:spPr>
                </pic:pic>
              </a:graphicData>
            </a:graphic>
          </wp:inline>
        </w:drawing>
      </w:r>
    </w:p>
    <w:p>
      <w:pPr>
        <w:pStyle w:val="6"/>
        <w:spacing w:before="3"/>
        <w:rPr>
          <w:rFonts w:ascii="微软雅黑"/>
          <w:sz w:val="9"/>
        </w:rPr>
      </w:pPr>
    </w:p>
    <w:p>
      <w:pPr>
        <w:pStyle w:val="6"/>
        <w:spacing w:before="63" w:line="225" w:lineRule="auto"/>
        <w:ind w:left="580" w:right="1386"/>
        <w:rPr>
          <w:rFonts w:hint="eastAsia" w:ascii="微软雅黑" w:eastAsia="微软雅黑"/>
        </w:rPr>
      </w:pPr>
      <w:r>
        <w:drawing>
          <wp:anchor distT="0" distB="0" distL="0" distR="0" simplePos="0" relativeHeight="251688960" behindDoc="1" locked="0" layoutInCell="1" allowOverlap="1">
            <wp:simplePos x="0" y="0"/>
            <wp:positionH relativeFrom="page">
              <wp:posOffset>2047875</wp:posOffset>
            </wp:positionH>
            <wp:positionV relativeFrom="paragraph">
              <wp:posOffset>334010</wp:posOffset>
            </wp:positionV>
            <wp:extent cx="3293110" cy="3413125"/>
            <wp:effectExtent l="0" t="0" r="0" b="0"/>
            <wp:wrapNone/>
            <wp:docPr id="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ascii="Tahoma" w:eastAsia="Tahoma"/>
          <w:spacing w:val="-1"/>
        </w:rPr>
        <w:t>BCryptPasswordEncoder</w:t>
      </w:r>
      <w:r>
        <w:rPr>
          <w:rFonts w:ascii="Tahoma" w:eastAsia="Tahoma"/>
          <w:spacing w:val="-19"/>
        </w:rPr>
        <w:t xml:space="preserve"> </w:t>
      </w:r>
      <w:r>
        <w:rPr>
          <w:rFonts w:hint="eastAsia" w:ascii="微软雅黑" w:eastAsia="微软雅黑"/>
          <w:spacing w:val="-4"/>
        </w:rPr>
        <w:t xml:space="preserve">是 </w:t>
      </w:r>
      <w:r>
        <w:rPr>
          <w:rFonts w:ascii="Tahoma" w:eastAsia="Tahoma"/>
        </w:rPr>
        <w:t>Spring</w:t>
      </w:r>
      <w:r>
        <w:rPr>
          <w:rFonts w:ascii="Tahoma" w:eastAsia="Tahoma"/>
          <w:spacing w:val="1"/>
        </w:rPr>
        <w:t xml:space="preserve"> </w:t>
      </w:r>
      <w:r>
        <w:rPr>
          <w:rFonts w:ascii="Tahoma" w:eastAsia="Tahoma"/>
        </w:rPr>
        <w:t>Security</w:t>
      </w:r>
      <w:r>
        <w:rPr>
          <w:rFonts w:ascii="Tahoma" w:eastAsia="Tahoma"/>
          <w:spacing w:val="-18"/>
        </w:rPr>
        <w:t xml:space="preserve"> </w:t>
      </w:r>
      <w:r>
        <w:rPr>
          <w:rFonts w:hint="eastAsia" w:ascii="微软雅黑" w:eastAsia="微软雅黑"/>
        </w:rPr>
        <w:t>官方推荐的密码解析器，平时多使用这个解析器。</w:t>
      </w:r>
    </w:p>
    <w:p>
      <w:pPr>
        <w:pStyle w:val="6"/>
        <w:spacing w:before="197" w:line="223" w:lineRule="auto"/>
        <w:ind w:left="580" w:right="1430"/>
        <w:rPr>
          <w:rFonts w:ascii="Tahoma" w:eastAsia="Tahoma"/>
        </w:rPr>
      </w:pPr>
      <w:r>
        <w:rPr>
          <w:rFonts w:ascii="Tahoma" w:eastAsia="Tahoma"/>
        </w:rPr>
        <w:t>BCryptPasswordEncoder</w:t>
      </w:r>
      <w:r>
        <w:rPr>
          <w:rFonts w:ascii="Tahoma" w:eastAsia="Tahoma"/>
          <w:spacing w:val="-20"/>
        </w:rPr>
        <w:t xml:space="preserve"> </w:t>
      </w:r>
      <w:r>
        <w:rPr>
          <w:rFonts w:hint="eastAsia" w:ascii="微软雅黑" w:eastAsia="微软雅黑"/>
          <w:spacing w:val="22"/>
        </w:rPr>
        <w:t>是对</w:t>
      </w:r>
      <w:r>
        <w:rPr>
          <w:rFonts w:ascii="Tahoma" w:eastAsia="Tahoma"/>
        </w:rPr>
        <w:t>bcrypt</w:t>
      </w:r>
      <w:r>
        <w:rPr>
          <w:rFonts w:ascii="Tahoma" w:eastAsia="Tahoma"/>
          <w:spacing w:val="-21"/>
        </w:rPr>
        <w:t xml:space="preserve"> </w:t>
      </w:r>
      <w:r>
        <w:rPr>
          <w:rFonts w:hint="eastAsia" w:ascii="微软雅黑" w:eastAsia="微软雅黑"/>
          <w:spacing w:val="-1"/>
        </w:rPr>
        <w:t xml:space="preserve">强散列方法的具体实现。是基于 </w:t>
      </w:r>
      <w:r>
        <w:rPr>
          <w:rFonts w:ascii="Tahoma" w:eastAsia="Tahoma"/>
        </w:rPr>
        <w:t>Hash</w:t>
      </w:r>
      <w:r>
        <w:rPr>
          <w:rFonts w:ascii="Tahoma" w:eastAsia="Tahoma"/>
          <w:spacing w:val="-21"/>
        </w:rPr>
        <w:t xml:space="preserve"> </w:t>
      </w:r>
      <w:r>
        <w:rPr>
          <w:rFonts w:hint="eastAsia" w:ascii="微软雅黑" w:eastAsia="微软雅黑"/>
        </w:rPr>
        <w:t>算法实现的单</w:t>
      </w:r>
      <w:r>
        <w:rPr>
          <w:rFonts w:hint="eastAsia" w:ascii="微软雅黑" w:eastAsia="微软雅黑"/>
          <w:spacing w:val="-2"/>
        </w:rPr>
        <w:t xml:space="preserve">向加密。可以通过 </w:t>
      </w:r>
      <w:r>
        <w:rPr>
          <w:rFonts w:ascii="Tahoma" w:eastAsia="Tahoma"/>
        </w:rPr>
        <w:t>strength</w:t>
      </w:r>
      <w:r>
        <w:rPr>
          <w:rFonts w:ascii="Tahoma" w:eastAsia="Tahoma"/>
          <w:spacing w:val="-20"/>
        </w:rPr>
        <w:t xml:space="preserve"> </w:t>
      </w:r>
      <w:r>
        <w:rPr>
          <w:rFonts w:hint="eastAsia" w:ascii="微软雅黑" w:eastAsia="微软雅黑"/>
          <w:spacing w:val="-2"/>
        </w:rPr>
        <w:t xml:space="preserve">控制加密强度，默认 </w:t>
      </w:r>
      <w:r>
        <w:rPr>
          <w:rFonts w:ascii="Tahoma" w:eastAsia="Tahoma"/>
        </w:rPr>
        <w:t>10.</w:t>
      </w:r>
    </w:p>
    <w:p>
      <w:pPr>
        <w:pStyle w:val="6"/>
        <w:rPr>
          <w:rFonts w:ascii="Tahoma"/>
          <w:sz w:val="28"/>
        </w:rPr>
      </w:pPr>
    </w:p>
    <w:p>
      <w:pPr>
        <w:pStyle w:val="6"/>
        <w:spacing w:before="5"/>
        <w:rPr>
          <w:rFonts w:ascii="Tahoma"/>
          <w:sz w:val="29"/>
        </w:rPr>
      </w:pPr>
    </w:p>
    <w:p>
      <w:pPr>
        <w:pStyle w:val="5"/>
        <w:numPr>
          <w:ilvl w:val="0"/>
          <w:numId w:val="5"/>
        </w:numPr>
        <w:tabs>
          <w:tab w:val="left" w:pos="1363"/>
        </w:tabs>
        <w:spacing w:before="0" w:after="0" w:line="240" w:lineRule="auto"/>
        <w:ind w:left="1362" w:right="0" w:hanging="344"/>
        <w:jc w:val="left"/>
      </w:pPr>
      <w:r>
        <w:t>查用方法演示</w:t>
      </w:r>
    </w:p>
    <w:p>
      <w:pPr>
        <w:pStyle w:val="6"/>
        <w:rPr>
          <w:rFonts w:ascii="微软雅黑"/>
          <w:b/>
          <w:sz w:val="20"/>
        </w:rPr>
      </w:pPr>
    </w:p>
    <w:p>
      <w:pPr>
        <w:pStyle w:val="6"/>
        <w:rPr>
          <w:rFonts w:ascii="微软雅黑"/>
          <w:b/>
          <w:sz w:val="20"/>
        </w:rPr>
      </w:pPr>
    </w:p>
    <w:p>
      <w:pPr>
        <w:pStyle w:val="6"/>
        <w:spacing w:before="3"/>
        <w:rPr>
          <w:rFonts w:ascii="微软雅黑"/>
          <w:b/>
          <w:sz w:val="10"/>
        </w:rPr>
      </w:pPr>
      <w:r>
        <w:pict>
          <v:group id="_x0000_s1046" o:spid="_x0000_s1046" o:spt="203" style="position:absolute;left:0pt;margin-left:84.35pt;margin-top:11.3pt;height:228.15pt;width:426.7pt;mso-position-horizontal-relative:page;mso-wrap-distance-bottom:0pt;mso-wrap-distance-top:0pt;z-index:-251540480;mso-width-relative:page;mso-height-relative:page;" coordorigin="1688,226" coordsize="8534,4563">
            <o:lock v:ext="edit"/>
            <v:shape id="_x0000_s1047" o:spid="_x0000_s1047" style="position:absolute;left:1771;top:235;height:3824;width:8366;" fillcolor="#FFFFFF" filled="t" stroked="f" coordorigin="1772,236" coordsize="8366,3824" path="m10137,2199l1772,2199,1772,2565,1772,2836,1772,3083,1772,3448,1772,3695,1772,4060,10137,4060,10137,3695,10137,3448,10137,3083,10137,2836,10137,2565,10137,2199xm10137,236l1772,236,1772,483,1772,728,1772,1095,1800,1095,1800,1340,1772,1340,1772,1587,1772,1952,1772,2199,10137,2199,10137,1952,10137,1587,10137,1340,10108,1340,10108,1095,10137,1095,10137,728,10137,483,10137,236xe">
              <v:path arrowok="t"/>
              <v:fill on="t" focussize="0,0"/>
              <v:stroke on="f"/>
              <v:imagedata o:title=""/>
              <o:lock v:ext="edit"/>
            </v:shape>
            <v:shape id="_x0000_s1048" o:spid="_x0000_s1048" style="position:absolute;left:1687;top:226;height:4563;width:8534;" fillcolor="#000000" filled="t" stroked="f" coordorigin="1688,226" coordsize="8534,4563" path="m10211,4780l1697,4780,1697,236,1688,236,1688,4780,1688,4789,1697,4789,10211,4789,10211,4780xm10211,226l1697,226,1688,226,1688,236,1697,236,10211,236,10211,226xm10221,236l10212,236,10212,4780,10212,4789,10221,4789,10221,4780,10221,236xm10221,226l10212,226,10212,236,10221,236,10221,226xe">
              <v:path arrowok="t"/>
              <v:fill on="t" focussize="0,0"/>
              <v:stroke on="f"/>
              <v:imagedata o:title=""/>
              <o:lock v:ext="edit"/>
            </v:shape>
            <v:shape id="_x0000_s1049" o:spid="_x0000_s1049" o:spt="202" type="#_x0000_t202" style="position:absolute;left:1800;top:271;height:1643;width:2790;"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sz w:val="21"/>
                      </w:rPr>
                    </w:pPr>
                    <w:r>
                      <w:rPr>
                        <w:rFonts w:ascii="Consolas"/>
                        <w:color w:val="808000"/>
                        <w:sz w:val="21"/>
                      </w:rPr>
                      <w:t>@Test</w:t>
                    </w:r>
                  </w:p>
                  <w:p>
                    <w:pPr>
                      <w:spacing w:before="1"/>
                      <w:ind w:left="0" w:right="0" w:firstLine="0"/>
                      <w:jc w:val="left"/>
                      <w:rPr>
                        <w:rFonts w:ascii="Consolas"/>
                        <w:sz w:val="21"/>
                      </w:rPr>
                    </w:pPr>
                    <w:r>
                      <w:rPr>
                        <w:rFonts w:ascii="Consolas"/>
                        <w:b/>
                        <w:color w:val="000080"/>
                        <w:sz w:val="21"/>
                      </w:rPr>
                      <w:t>public</w:t>
                    </w:r>
                    <w:r>
                      <w:rPr>
                        <w:rFonts w:ascii="Consolas"/>
                        <w:b/>
                        <w:color w:val="000080"/>
                        <w:spacing w:val="-6"/>
                        <w:sz w:val="21"/>
                      </w:rPr>
                      <w:t xml:space="preserve"> </w:t>
                    </w:r>
                    <w:r>
                      <w:rPr>
                        <w:rFonts w:ascii="Consolas"/>
                        <w:b/>
                        <w:color w:val="000080"/>
                        <w:sz w:val="21"/>
                      </w:rPr>
                      <w:t>void</w:t>
                    </w:r>
                    <w:r>
                      <w:rPr>
                        <w:rFonts w:ascii="Consolas"/>
                        <w:b/>
                        <w:color w:val="000080"/>
                        <w:spacing w:val="-5"/>
                        <w:sz w:val="21"/>
                      </w:rPr>
                      <w:t xml:space="preserve"> </w:t>
                    </w:r>
                    <w:r>
                      <w:rPr>
                        <w:rFonts w:ascii="Consolas"/>
                        <w:sz w:val="21"/>
                      </w:rPr>
                      <w:t>test01(){</w:t>
                    </w:r>
                  </w:p>
                  <w:p>
                    <w:pPr>
                      <w:spacing w:before="47" w:line="254" w:lineRule="auto"/>
                      <w:ind w:left="0" w:right="18" w:firstLine="0"/>
                      <w:jc w:val="left"/>
                      <w:rPr>
                        <w:rFonts w:ascii="Consolas" w:eastAsia="Consolas"/>
                        <w:sz w:val="21"/>
                      </w:rPr>
                    </w:pPr>
                    <w:r>
                      <w:rPr>
                        <w:rFonts w:ascii="Consolas" w:eastAsia="Consolas"/>
                        <w:i/>
                        <w:color w:val="808080"/>
                        <w:spacing w:val="-4"/>
                        <w:sz w:val="21"/>
                      </w:rPr>
                      <w:t xml:space="preserve">// </w:t>
                    </w:r>
                    <w:r>
                      <w:rPr>
                        <w:color w:val="808080"/>
                        <w:sz w:val="22"/>
                      </w:rPr>
                      <w:t>创建密码解析器</w:t>
                    </w:r>
                    <w:r>
                      <w:rPr>
                        <w:rFonts w:ascii="Consolas" w:eastAsia="Consolas"/>
                        <w:sz w:val="21"/>
                      </w:rPr>
                      <w:t>BCryptPasswordEncoder</w:t>
                    </w:r>
                    <w:r>
                      <w:rPr>
                        <w:rFonts w:ascii="Consolas" w:eastAsia="Consolas"/>
                        <w:spacing w:val="1"/>
                        <w:sz w:val="21"/>
                      </w:rPr>
                      <w:t xml:space="preserve"> </w:t>
                    </w:r>
                    <w:r>
                      <w:rPr>
                        <w:rFonts w:ascii="Consolas" w:eastAsia="Consolas"/>
                        <w:spacing w:val="-1"/>
                        <w:sz w:val="21"/>
                      </w:rPr>
                      <w:t>BCryptPasswordEncoder();</w:t>
                    </w:r>
                  </w:p>
                  <w:p>
                    <w:pPr>
                      <w:spacing w:before="39" w:line="280" w:lineRule="exact"/>
                      <w:ind w:left="0" w:right="0" w:firstLine="0"/>
                      <w:jc w:val="left"/>
                      <w:rPr>
                        <w:sz w:val="22"/>
                      </w:rPr>
                    </w:pPr>
                    <w:r>
                      <w:rPr>
                        <w:rFonts w:ascii="Consolas" w:eastAsia="Consolas"/>
                        <w:i/>
                        <w:color w:val="808080"/>
                        <w:spacing w:val="5"/>
                        <w:w w:val="95"/>
                        <w:sz w:val="21"/>
                      </w:rPr>
                      <w:t xml:space="preserve">// </w:t>
                    </w:r>
                    <w:r>
                      <w:rPr>
                        <w:color w:val="808080"/>
                        <w:w w:val="95"/>
                        <w:sz w:val="22"/>
                      </w:rPr>
                      <w:t>对密码进行加密</w:t>
                    </w:r>
                  </w:p>
                </w:txbxContent>
              </v:textbox>
            </v:shape>
            <v:shape id="_x0000_s1050" o:spid="_x0000_s1050" o:spt="202" type="#_x0000_t202" style="position:absolute;left:5222;top:1130;height:212;width:2442;"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sz w:val="21"/>
                      </w:rPr>
                    </w:pPr>
                    <w:r>
                      <w:rPr>
                        <w:rFonts w:ascii="Consolas"/>
                        <w:sz w:val="21"/>
                      </w:rPr>
                      <w:t>bCryptPasswordEncoder</w:t>
                    </w:r>
                  </w:p>
                </w:txbxContent>
              </v:textbox>
            </v:shape>
            <v:shape id="_x0000_s1051" o:spid="_x0000_s1051" o:spt="202" type="#_x0000_t202" style="position:absolute;left:8642;top:1130;height:212;width:137;"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sz w:val="21"/>
                      </w:rPr>
                    </w:pPr>
                    <w:r>
                      <w:rPr>
                        <w:rFonts w:ascii="Consolas"/>
                        <w:w w:val="100"/>
                        <w:sz w:val="21"/>
                      </w:rPr>
                      <w:t>=</w:t>
                    </w:r>
                  </w:p>
                </w:txbxContent>
              </v:textbox>
            </v:shape>
            <v:shape id="_x0000_s1052" o:spid="_x0000_s1052" o:spt="202" type="#_x0000_t202" style="position:absolute;left:9760;top:1130;height:212;width:367;"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b/>
                        <w:sz w:val="21"/>
                      </w:rPr>
                    </w:pPr>
                    <w:r>
                      <w:rPr>
                        <w:rFonts w:ascii="Consolas"/>
                        <w:b/>
                        <w:color w:val="000080"/>
                        <w:sz w:val="21"/>
                      </w:rPr>
                      <w:t>new</w:t>
                    </w:r>
                  </w:p>
                </w:txbxContent>
              </v:textbox>
            </v:shape>
            <v:shape id="_x0000_s1053" o:spid="_x0000_s1053" o:spt="202" type="#_x0000_t202" style="position:absolute;left:1800;top:1987;height:2595;width:7754;"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sz w:val="21"/>
                      </w:rPr>
                    </w:pPr>
                    <w:r>
                      <w:rPr>
                        <w:rFonts w:ascii="Consolas"/>
                        <w:sz w:val="21"/>
                      </w:rPr>
                      <w:t>String</w:t>
                    </w:r>
                    <w:r>
                      <w:rPr>
                        <w:rFonts w:ascii="Consolas"/>
                        <w:spacing w:val="-4"/>
                        <w:sz w:val="21"/>
                      </w:rPr>
                      <w:t xml:space="preserve"> </w:t>
                    </w:r>
                    <w:r>
                      <w:rPr>
                        <w:rFonts w:ascii="Consolas"/>
                        <w:sz w:val="21"/>
                      </w:rPr>
                      <w:t>atguigu</w:t>
                    </w:r>
                    <w:r>
                      <w:rPr>
                        <w:rFonts w:ascii="Consolas"/>
                        <w:spacing w:val="-3"/>
                        <w:sz w:val="21"/>
                      </w:rPr>
                      <w:t xml:space="preserve"> </w:t>
                    </w:r>
                    <w:r>
                      <w:rPr>
                        <w:rFonts w:ascii="Consolas"/>
                        <w:sz w:val="21"/>
                      </w:rPr>
                      <w:t>=</w:t>
                    </w:r>
                    <w:r>
                      <w:rPr>
                        <w:rFonts w:ascii="Consolas"/>
                        <w:spacing w:val="-3"/>
                        <w:sz w:val="21"/>
                      </w:rPr>
                      <w:t xml:space="preserve"> </w:t>
                    </w:r>
                    <w:r>
                      <w:rPr>
                        <w:rFonts w:ascii="Consolas"/>
                        <w:sz w:val="21"/>
                      </w:rPr>
                      <w:t>bCryptPasswordEncoder.encode(</w:t>
                    </w:r>
                    <w:r>
                      <w:rPr>
                        <w:rFonts w:ascii="Consolas"/>
                        <w:b/>
                        <w:color w:val="008000"/>
                        <w:sz w:val="21"/>
                      </w:rPr>
                      <w:t>"atguigu"</w:t>
                    </w:r>
                    <w:r>
                      <w:rPr>
                        <w:rFonts w:ascii="Consolas"/>
                        <w:sz w:val="21"/>
                      </w:rPr>
                      <w:t>);</w:t>
                    </w:r>
                  </w:p>
                  <w:p>
                    <w:pPr>
                      <w:spacing w:before="49"/>
                      <w:ind w:left="0" w:right="0" w:firstLine="0"/>
                      <w:jc w:val="left"/>
                      <w:rPr>
                        <w:sz w:val="22"/>
                      </w:rPr>
                    </w:pPr>
                    <w:r>
                      <w:rPr>
                        <w:rFonts w:ascii="Consolas" w:eastAsia="Consolas"/>
                        <w:i/>
                        <w:color w:val="808080"/>
                        <w:spacing w:val="5"/>
                        <w:w w:val="95"/>
                        <w:sz w:val="21"/>
                      </w:rPr>
                      <w:t xml:space="preserve">// </w:t>
                    </w:r>
                    <w:r>
                      <w:rPr>
                        <w:color w:val="808080"/>
                        <w:w w:val="95"/>
                        <w:sz w:val="22"/>
                      </w:rPr>
                      <w:t>打印加密之后的数据</w:t>
                    </w:r>
                  </w:p>
                  <w:p>
                    <w:pPr>
                      <w:spacing w:before="38"/>
                      <w:ind w:left="0" w:right="0" w:firstLine="0"/>
                      <w:jc w:val="left"/>
                      <w:rPr>
                        <w:rFonts w:ascii="Consolas" w:eastAsia="Consolas"/>
                        <w:sz w:val="21"/>
                      </w:rPr>
                    </w:pPr>
                    <w:r>
                      <w:rPr>
                        <w:rFonts w:ascii="Consolas" w:eastAsia="Consolas"/>
                        <w:sz w:val="21"/>
                      </w:rPr>
                      <w:t>System.</w:t>
                    </w:r>
                    <w:r>
                      <w:rPr>
                        <w:rFonts w:ascii="Consolas" w:eastAsia="Consolas"/>
                        <w:b/>
                        <w:i/>
                        <w:color w:val="660D79"/>
                        <w:sz w:val="21"/>
                      </w:rPr>
                      <w:t>out</w:t>
                    </w:r>
                    <w:r>
                      <w:rPr>
                        <w:rFonts w:ascii="Consolas" w:eastAsia="Consolas"/>
                        <w:sz w:val="21"/>
                      </w:rPr>
                      <w:t>.println(</w:t>
                    </w:r>
                    <w:r>
                      <w:rPr>
                        <w:rFonts w:ascii="Consolas" w:eastAsia="Consolas"/>
                        <w:b/>
                        <w:color w:val="008000"/>
                        <w:sz w:val="21"/>
                      </w:rPr>
                      <w:t>"</w:t>
                    </w:r>
                    <w:r>
                      <w:rPr>
                        <w:color w:val="008000"/>
                        <w:sz w:val="21"/>
                      </w:rPr>
                      <w:t>加密之后数据：</w:t>
                    </w:r>
                    <w:r>
                      <w:rPr>
                        <w:rFonts w:ascii="Consolas" w:eastAsia="Consolas"/>
                        <w:b/>
                        <w:color w:val="000080"/>
                        <w:sz w:val="21"/>
                      </w:rPr>
                      <w:t>\t</w:t>
                    </w:r>
                    <w:r>
                      <w:rPr>
                        <w:rFonts w:ascii="Consolas" w:eastAsia="Consolas"/>
                        <w:b/>
                        <w:color w:val="008000"/>
                        <w:sz w:val="21"/>
                      </w:rPr>
                      <w:t>"</w:t>
                    </w:r>
                    <w:r>
                      <w:rPr>
                        <w:rFonts w:ascii="Consolas" w:eastAsia="Consolas"/>
                        <w:sz w:val="21"/>
                      </w:rPr>
                      <w:t>+atguigu);</w:t>
                    </w:r>
                  </w:p>
                  <w:p>
                    <w:pPr>
                      <w:spacing w:before="2" w:line="240" w:lineRule="auto"/>
                      <w:rPr>
                        <w:rFonts w:ascii="Consolas"/>
                        <w:sz w:val="25"/>
                      </w:rPr>
                    </w:pPr>
                  </w:p>
                  <w:p>
                    <w:pPr>
                      <w:spacing w:before="0"/>
                      <w:ind w:left="0" w:right="0" w:firstLine="0"/>
                      <w:jc w:val="left"/>
                      <w:rPr>
                        <w:sz w:val="22"/>
                      </w:rPr>
                    </w:pPr>
                    <w:r>
                      <w:rPr>
                        <w:rFonts w:ascii="Consolas" w:eastAsia="Consolas"/>
                        <w:i/>
                        <w:color w:val="808080"/>
                        <w:w w:val="95"/>
                        <w:sz w:val="21"/>
                      </w:rPr>
                      <w:t>//</w:t>
                    </w:r>
                    <w:r>
                      <w:rPr>
                        <w:color w:val="808080"/>
                        <w:w w:val="95"/>
                        <w:sz w:val="22"/>
                      </w:rPr>
                      <w:t>判断原字符加密后和加密之前是否匹配</w:t>
                    </w:r>
                  </w:p>
                  <w:p>
                    <w:pPr>
                      <w:spacing w:before="35"/>
                      <w:ind w:left="0" w:right="0" w:firstLine="0"/>
                      <w:jc w:val="left"/>
                      <w:rPr>
                        <w:rFonts w:ascii="Consolas"/>
                        <w:sz w:val="21"/>
                      </w:rPr>
                    </w:pPr>
                    <w:r>
                      <w:rPr>
                        <w:rFonts w:ascii="Consolas"/>
                        <w:b/>
                        <w:color w:val="000080"/>
                        <w:sz w:val="21"/>
                      </w:rPr>
                      <w:t>boolean</w:t>
                    </w:r>
                    <w:r>
                      <w:rPr>
                        <w:rFonts w:ascii="Consolas"/>
                        <w:b/>
                        <w:color w:val="000080"/>
                        <w:spacing w:val="-10"/>
                        <w:sz w:val="21"/>
                      </w:rPr>
                      <w:t xml:space="preserve"> </w:t>
                    </w:r>
                    <w:r>
                      <w:rPr>
                        <w:rFonts w:ascii="Consolas"/>
                        <w:sz w:val="21"/>
                      </w:rPr>
                      <w:t>result</w:t>
                    </w:r>
                    <w:r>
                      <w:rPr>
                        <w:rFonts w:ascii="Consolas"/>
                        <w:spacing w:val="-11"/>
                        <w:sz w:val="21"/>
                      </w:rPr>
                      <w:t xml:space="preserve"> </w:t>
                    </w:r>
                    <w:r>
                      <w:rPr>
                        <w:rFonts w:ascii="Consolas"/>
                        <w:sz w:val="21"/>
                      </w:rPr>
                      <w:t>=</w:t>
                    </w:r>
                    <w:r>
                      <w:rPr>
                        <w:rFonts w:ascii="Consolas"/>
                        <w:spacing w:val="-10"/>
                        <w:sz w:val="21"/>
                      </w:rPr>
                      <w:t xml:space="preserve"> </w:t>
                    </w:r>
                    <w:r>
                      <w:rPr>
                        <w:rFonts w:ascii="Consolas"/>
                        <w:sz w:val="21"/>
                      </w:rPr>
                      <w:t>bCryptPasswordEncoder.matches(</w:t>
                    </w:r>
                    <w:r>
                      <w:rPr>
                        <w:rFonts w:ascii="Consolas"/>
                        <w:b/>
                        <w:color w:val="008000"/>
                        <w:sz w:val="21"/>
                      </w:rPr>
                      <w:t>"atguigu"</w:t>
                    </w:r>
                    <w:r>
                      <w:rPr>
                        <w:rFonts w:ascii="Consolas"/>
                        <w:sz w:val="21"/>
                      </w:rPr>
                      <w:t>,</w:t>
                    </w:r>
                    <w:r>
                      <w:rPr>
                        <w:rFonts w:ascii="Consolas"/>
                        <w:spacing w:val="-10"/>
                        <w:sz w:val="21"/>
                      </w:rPr>
                      <w:t xml:space="preserve"> </w:t>
                    </w:r>
                    <w:r>
                      <w:rPr>
                        <w:rFonts w:ascii="Consolas"/>
                        <w:sz w:val="21"/>
                      </w:rPr>
                      <w:t>atguigu);</w:t>
                    </w:r>
                  </w:p>
                  <w:p>
                    <w:pPr>
                      <w:spacing w:before="49"/>
                      <w:ind w:left="0" w:right="0" w:firstLine="0"/>
                      <w:jc w:val="left"/>
                      <w:rPr>
                        <w:sz w:val="22"/>
                      </w:rPr>
                    </w:pPr>
                    <w:r>
                      <w:rPr>
                        <w:rFonts w:ascii="Consolas" w:eastAsia="Consolas"/>
                        <w:i/>
                        <w:color w:val="808080"/>
                        <w:spacing w:val="5"/>
                        <w:w w:val="95"/>
                        <w:sz w:val="21"/>
                      </w:rPr>
                      <w:t xml:space="preserve">// </w:t>
                    </w:r>
                    <w:r>
                      <w:rPr>
                        <w:color w:val="808080"/>
                        <w:w w:val="95"/>
                        <w:sz w:val="22"/>
                      </w:rPr>
                      <w:t>打印比较结果</w:t>
                    </w:r>
                  </w:p>
                  <w:p>
                    <w:pPr>
                      <w:spacing w:before="38"/>
                      <w:ind w:left="0" w:right="0" w:firstLine="0"/>
                      <w:jc w:val="left"/>
                      <w:rPr>
                        <w:rFonts w:ascii="Consolas" w:eastAsia="Consolas"/>
                        <w:sz w:val="21"/>
                      </w:rPr>
                    </w:pPr>
                    <w:r>
                      <w:rPr>
                        <w:rFonts w:ascii="Consolas" w:eastAsia="Consolas"/>
                        <w:sz w:val="21"/>
                      </w:rPr>
                      <w:t>System.</w:t>
                    </w:r>
                    <w:r>
                      <w:rPr>
                        <w:rFonts w:ascii="Consolas" w:eastAsia="Consolas"/>
                        <w:b/>
                        <w:i/>
                        <w:color w:val="660D79"/>
                        <w:sz w:val="21"/>
                      </w:rPr>
                      <w:t>out</w:t>
                    </w:r>
                    <w:r>
                      <w:rPr>
                        <w:rFonts w:ascii="Consolas" w:eastAsia="Consolas"/>
                        <w:sz w:val="21"/>
                      </w:rPr>
                      <w:t>.println(</w:t>
                    </w:r>
                    <w:r>
                      <w:rPr>
                        <w:rFonts w:ascii="Consolas" w:eastAsia="Consolas"/>
                        <w:b/>
                        <w:color w:val="008000"/>
                        <w:sz w:val="21"/>
                      </w:rPr>
                      <w:t>"</w:t>
                    </w:r>
                    <w:r>
                      <w:rPr>
                        <w:color w:val="008000"/>
                        <w:sz w:val="21"/>
                      </w:rPr>
                      <w:t>比较结果：</w:t>
                    </w:r>
                    <w:r>
                      <w:rPr>
                        <w:rFonts w:ascii="Consolas" w:eastAsia="Consolas"/>
                        <w:b/>
                        <w:color w:val="000080"/>
                        <w:sz w:val="21"/>
                      </w:rPr>
                      <w:t>\t</w:t>
                    </w:r>
                    <w:r>
                      <w:rPr>
                        <w:rFonts w:ascii="Consolas" w:eastAsia="Consolas"/>
                        <w:b/>
                        <w:color w:val="008000"/>
                        <w:sz w:val="21"/>
                      </w:rPr>
                      <w:t>"</w:t>
                    </w:r>
                    <w:r>
                      <w:rPr>
                        <w:rFonts w:ascii="Consolas" w:eastAsia="Consolas"/>
                        <w:sz w:val="21"/>
                      </w:rPr>
                      <w:t>+result);</w:t>
                    </w:r>
                  </w:p>
                  <w:p>
                    <w:pPr>
                      <w:spacing w:before="4"/>
                      <w:ind w:left="0" w:right="0" w:firstLine="0"/>
                      <w:jc w:val="left"/>
                      <w:rPr>
                        <w:rFonts w:ascii="Consolas"/>
                        <w:sz w:val="21"/>
                      </w:rPr>
                    </w:pPr>
                    <w:r>
                      <w:rPr>
                        <w:rFonts w:ascii="Consolas"/>
                        <w:w w:val="100"/>
                        <w:sz w:val="21"/>
                      </w:rPr>
                      <w:t>}</w:t>
                    </w:r>
                  </w:p>
                </w:txbxContent>
              </v:textbox>
            </v:shape>
            <w10:wrap type="topAndBottom"/>
          </v:group>
        </w:pict>
      </w:r>
    </w:p>
    <w:p>
      <w:pPr>
        <w:spacing w:after="0"/>
        <w:rPr>
          <w:rFonts w:ascii="微软雅黑"/>
          <w:sz w:val="10"/>
        </w:rPr>
        <w:sectPr>
          <w:pgSz w:w="11910" w:h="16840"/>
          <w:pgMar w:top="1280" w:right="520" w:bottom="280" w:left="1220" w:header="708" w:footer="0" w:gutter="0"/>
          <w:cols w:space="720" w:num="1"/>
        </w:sectPr>
      </w:pPr>
    </w:p>
    <w:p>
      <w:pPr>
        <w:pStyle w:val="6"/>
        <w:spacing w:before="5"/>
        <w:rPr>
          <w:rFonts w:ascii="微软雅黑"/>
          <w:b/>
          <w:sz w:val="6"/>
        </w:rPr>
      </w:pPr>
      <w:r>
        <w:pict>
          <v:shape id="_x0000_s1054" o:spid="_x0000_s1054" style="position:absolute;left:0pt;margin-left:88.55pt;margin-top:597.55pt;height:44.65pt;width:418.3pt;mso-position-horizontal-relative:page;mso-position-vertical-relative:page;z-index:-251625472;mso-width-relative:page;mso-height-relative:page;" fillcolor="#FFFFFF" filled="t" stroked="f" coordorigin="1772,11952" coordsize="8366,893" path="m10137,12398l1772,12398,1772,12844,10137,12844,10137,12398xm10137,11952l1772,11952,1772,12398,10137,12398,10137,11952xe">
            <v:path arrowok="t"/>
            <v:fill on="t" focussize="0,0"/>
            <v:stroke on="f"/>
            <v:imagedata o:title=""/>
            <o:lock v:ext="edit"/>
          </v:shape>
        </w:pict>
      </w:r>
    </w:p>
    <w:p>
      <w:pPr>
        <w:pStyle w:val="11"/>
        <w:numPr>
          <w:ilvl w:val="1"/>
          <w:numId w:val="1"/>
        </w:numPr>
        <w:tabs>
          <w:tab w:val="left" w:pos="1039"/>
        </w:tabs>
        <w:spacing w:before="89" w:after="0" w:line="240" w:lineRule="auto"/>
        <w:ind w:left="1038" w:right="0" w:hanging="459"/>
        <w:jc w:val="left"/>
        <w:rPr>
          <w:sz w:val="24"/>
        </w:rPr>
      </w:pPr>
      <w:r>
        <w:rPr>
          <w:rFonts w:ascii="Cambria" w:eastAsia="Cambria"/>
          <w:b/>
          <w:spacing w:val="-1"/>
          <w:sz w:val="24"/>
        </w:rPr>
        <w:t>SpringBoot</w:t>
      </w:r>
      <w:r>
        <w:rPr>
          <w:rFonts w:ascii="Cambria" w:eastAsia="Cambria"/>
          <w:b/>
          <w:spacing w:val="21"/>
          <w:sz w:val="24"/>
        </w:rPr>
        <w:t xml:space="preserve"> </w:t>
      </w:r>
      <w:r>
        <w:rPr>
          <w:spacing w:val="-28"/>
          <w:sz w:val="24"/>
        </w:rPr>
        <w:t xml:space="preserve">对 </w:t>
      </w:r>
      <w:r>
        <w:rPr>
          <w:rFonts w:ascii="Cambria" w:eastAsia="Cambria"/>
          <w:b/>
          <w:sz w:val="24"/>
        </w:rPr>
        <w:t>Security</w:t>
      </w:r>
      <w:r>
        <w:rPr>
          <w:rFonts w:ascii="Cambria" w:eastAsia="Cambria"/>
          <w:b/>
          <w:spacing w:val="20"/>
          <w:sz w:val="24"/>
        </w:rPr>
        <w:t xml:space="preserve"> </w:t>
      </w:r>
      <w:r>
        <w:rPr>
          <w:sz w:val="24"/>
        </w:rPr>
        <w:t>的自动配置</w:t>
      </w:r>
    </w:p>
    <w:p>
      <w:pPr>
        <w:pStyle w:val="6"/>
        <w:spacing w:before="3"/>
        <w:rPr>
          <w:sz w:val="38"/>
        </w:rPr>
      </w:pPr>
    </w:p>
    <w:p>
      <w:pPr>
        <w:pStyle w:val="6"/>
        <w:spacing w:line="244" w:lineRule="auto"/>
        <w:ind w:left="580" w:right="2966"/>
      </w:pPr>
      <w:r>
        <w:fldChar w:fldCharType="begin"/>
      </w:r>
      <w:r>
        <w:instrText xml:space="preserve"> HYPERLINK "https://docs.spring.io/spring-security/site/docs/5.3.4.RELEASE/reference/html5/#servlet-hello" \h </w:instrText>
      </w:r>
      <w:r>
        <w:fldChar w:fldCharType="separate"/>
      </w:r>
      <w:r>
        <w:rPr>
          <w:color w:val="0000FF"/>
          <w:u w:val="single" w:color="0000FF"/>
        </w:rPr>
        <w:t>https://docs.spring.io/spring-</w:t>
      </w:r>
      <w:r>
        <w:rPr>
          <w:color w:val="0000FF"/>
          <w:u w:val="single" w:color="0000FF"/>
        </w:rPr>
        <w:fldChar w:fldCharType="end"/>
      </w:r>
      <w:r>
        <w:rPr>
          <w:color w:val="0000FF"/>
          <w:spacing w:val="1"/>
        </w:rPr>
        <w:t xml:space="preserve"> </w:t>
      </w:r>
      <w:r>
        <w:fldChar w:fldCharType="begin"/>
      </w:r>
      <w:r>
        <w:instrText xml:space="preserve"> HYPERLINK "https://docs.spring.io/spring-security/site/docs/5.3.4.RELEASE/reference/html5/#servlet-hello" \h </w:instrText>
      </w:r>
      <w:r>
        <w:fldChar w:fldCharType="separate"/>
      </w:r>
      <w:r>
        <w:rPr>
          <w:color w:val="0000FF"/>
          <w:u w:val="single" w:color="0000FF"/>
        </w:rPr>
        <w:t>security/site/docs/5.3.4.RELEASE/reference/html5/#servlet-hello</w:t>
      </w:r>
      <w:r>
        <w:rPr>
          <w:color w:val="0000FF"/>
          <w:u w:val="single" w:color="0000FF"/>
        </w:rPr>
        <w:fldChar w:fldCharType="end"/>
      </w:r>
    </w:p>
    <w:p>
      <w:pPr>
        <w:pStyle w:val="6"/>
        <w:rPr>
          <w:sz w:val="20"/>
        </w:rPr>
      </w:pPr>
    </w:p>
    <w:p>
      <w:pPr>
        <w:pStyle w:val="6"/>
        <w:rPr>
          <w:sz w:val="20"/>
        </w:rPr>
      </w:pPr>
    </w:p>
    <w:p>
      <w:pPr>
        <w:pStyle w:val="6"/>
        <w:spacing w:before="5"/>
        <w:rPr>
          <w:sz w:val="18"/>
        </w:rPr>
      </w:pPr>
    </w:p>
    <w:p>
      <w:pPr>
        <w:pStyle w:val="2"/>
        <w:numPr>
          <w:ilvl w:val="0"/>
          <w:numId w:val="1"/>
        </w:numPr>
        <w:tabs>
          <w:tab w:val="left" w:pos="1006"/>
        </w:tabs>
        <w:spacing w:before="22" w:after="0" w:line="240" w:lineRule="auto"/>
        <w:ind w:left="1005" w:right="0" w:hanging="426"/>
        <w:jc w:val="left"/>
        <w:rPr>
          <w:rFonts w:hint="eastAsia" w:ascii="微软雅黑" w:eastAsia="微软雅黑"/>
        </w:rPr>
      </w:pPr>
      <w:r>
        <w:t>SpringSecurity</w:t>
      </w:r>
      <w:r>
        <w:rPr>
          <w:spacing w:val="-6"/>
        </w:rPr>
        <w:t xml:space="preserve"> </w:t>
      </w:r>
      <w:r>
        <w:t>Web</w:t>
      </w:r>
      <w:r>
        <w:rPr>
          <w:spacing w:val="-12"/>
        </w:rPr>
        <w:t xml:space="preserve"> </w:t>
      </w:r>
      <w:r>
        <w:rPr>
          <w:rFonts w:hint="eastAsia" w:ascii="微软雅黑" w:eastAsia="微软雅黑"/>
        </w:rPr>
        <w:t>权限方案</w:t>
      </w:r>
    </w:p>
    <w:p>
      <w:pPr>
        <w:pStyle w:val="6"/>
        <w:spacing w:before="4"/>
        <w:rPr>
          <w:rFonts w:ascii="微软雅黑"/>
          <w:b/>
          <w:sz w:val="56"/>
        </w:rPr>
      </w:pPr>
    </w:p>
    <w:p>
      <w:pPr>
        <w:pStyle w:val="4"/>
        <w:numPr>
          <w:ilvl w:val="1"/>
          <w:numId w:val="1"/>
        </w:numPr>
        <w:tabs>
          <w:tab w:val="left" w:pos="1039"/>
        </w:tabs>
        <w:spacing w:before="0" w:after="0" w:line="240" w:lineRule="auto"/>
        <w:ind w:left="1038" w:right="0" w:hanging="459"/>
        <w:jc w:val="left"/>
      </w:pPr>
      <w:r>
        <w:t>设置登录系统的账号、密码</w:t>
      </w:r>
    </w:p>
    <w:p>
      <w:pPr>
        <w:pStyle w:val="6"/>
        <w:spacing w:before="2"/>
        <w:rPr>
          <w:sz w:val="37"/>
        </w:rPr>
      </w:pPr>
    </w:p>
    <w:p>
      <w:pPr>
        <w:pStyle w:val="5"/>
        <w:ind w:left="1019"/>
        <w:rPr>
          <w:rFonts w:ascii="Tahoma" w:eastAsia="Tahoma"/>
        </w:rPr>
      </w:pPr>
      <w:r>
        <w:drawing>
          <wp:anchor distT="0" distB="0" distL="0" distR="0" simplePos="0" relativeHeight="251689984" behindDoc="1" locked="0" layoutInCell="1" allowOverlap="1">
            <wp:simplePos x="0" y="0"/>
            <wp:positionH relativeFrom="page">
              <wp:posOffset>2047875</wp:posOffset>
            </wp:positionH>
            <wp:positionV relativeFrom="paragraph">
              <wp:posOffset>-124460</wp:posOffset>
            </wp:positionV>
            <wp:extent cx="3293110" cy="3413125"/>
            <wp:effectExtent l="0" t="0" r="0" b="0"/>
            <wp:wrapNone/>
            <wp:docPr id="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t xml:space="preserve">方式一：在 </w:t>
      </w:r>
      <w:r>
        <w:rPr>
          <w:rFonts w:ascii="Tahoma" w:eastAsia="Tahoma"/>
          <w:spacing w:val="-1"/>
        </w:rPr>
        <w:t>application.properties</w:t>
      </w:r>
    </w:p>
    <w:p>
      <w:pPr>
        <w:pStyle w:val="6"/>
        <w:rPr>
          <w:rFonts w:ascii="Tahoma"/>
          <w:b/>
          <w:sz w:val="20"/>
        </w:rPr>
      </w:pPr>
    </w:p>
    <w:p>
      <w:pPr>
        <w:pStyle w:val="6"/>
        <w:spacing w:before="11"/>
        <w:rPr>
          <w:rFonts w:ascii="Tahoma"/>
          <w:b/>
          <w:sz w:val="18"/>
        </w:rPr>
      </w:pPr>
      <w:r>
        <w:pict>
          <v:shape id="_x0000_s1055" o:spid="_x0000_s1055" o:spt="202" type="#_x0000_t202" style="position:absolute;left:0pt;margin-left:84.6pt;margin-top:13.65pt;height:35.2pt;width:426.2pt;mso-position-horizontal-relative:page;mso-wrap-distance-bottom:0pt;mso-wrap-distance-top:0pt;z-index:-251539456;mso-width-relative:page;mso-height-relative:page;" filled="f" stroked="t" coordsize="21600,21600">
            <v:path/>
            <v:fill on="f" focussize="0,0"/>
            <v:stroke weight="0.48pt" color="#000000"/>
            <v:imagedata o:title=""/>
            <o:lock v:ext="edit"/>
            <v:textbox inset="0mm,0mm,0mm,0mm">
              <w:txbxContent>
                <w:p>
                  <w:pPr>
                    <w:spacing w:before="0" w:line="244" w:lineRule="auto"/>
                    <w:ind w:left="103" w:right="1253" w:firstLine="0"/>
                    <w:jc w:val="left"/>
                    <w:rPr>
                      <w:rFonts w:ascii="Consolas"/>
                      <w:b/>
                      <w:sz w:val="21"/>
                    </w:rPr>
                  </w:pPr>
                  <w:r>
                    <w:rPr>
                      <w:rFonts w:ascii="Consolas"/>
                      <w:b/>
                      <w:color w:val="000080"/>
                      <w:sz w:val="21"/>
                    </w:rPr>
                    <w:t>spring.security.user.name</w:t>
                  </w:r>
                  <w:r>
                    <w:rPr>
                      <w:rFonts w:ascii="Consolas"/>
                      <w:sz w:val="21"/>
                    </w:rPr>
                    <w:t>=</w:t>
                  </w:r>
                  <w:r>
                    <w:rPr>
                      <w:rFonts w:ascii="Consolas"/>
                      <w:b/>
                      <w:color w:val="008000"/>
                      <w:sz w:val="21"/>
                    </w:rPr>
                    <w:t>atguigu</w:t>
                  </w:r>
                  <w:r>
                    <w:rPr>
                      <w:rFonts w:ascii="Consolas"/>
                      <w:b/>
                      <w:color w:val="008000"/>
                      <w:spacing w:val="1"/>
                      <w:sz w:val="21"/>
                    </w:rPr>
                    <w:t xml:space="preserve"> </w:t>
                  </w:r>
                  <w:r>
                    <w:rPr>
                      <w:rFonts w:ascii="Consolas"/>
                      <w:b/>
                      <w:color w:val="000080"/>
                      <w:spacing w:val="-1"/>
                      <w:sz w:val="21"/>
                    </w:rPr>
                    <w:t>spring.security.user.password</w:t>
                  </w:r>
                  <w:r>
                    <w:rPr>
                      <w:rFonts w:ascii="Consolas"/>
                      <w:spacing w:val="-1"/>
                      <w:sz w:val="21"/>
                    </w:rPr>
                    <w:t>=</w:t>
                  </w:r>
                  <w:r>
                    <w:rPr>
                      <w:rFonts w:ascii="Consolas"/>
                      <w:b/>
                      <w:color w:val="008000"/>
                      <w:spacing w:val="-1"/>
                      <w:sz w:val="21"/>
                    </w:rPr>
                    <w:t>atguigu</w:t>
                  </w:r>
                </w:p>
              </w:txbxContent>
            </v:textbox>
            <w10:wrap type="topAndBottom"/>
          </v:shape>
        </w:pict>
      </w:r>
    </w:p>
    <w:p>
      <w:pPr>
        <w:pStyle w:val="6"/>
        <w:spacing w:before="1"/>
        <w:rPr>
          <w:rFonts w:ascii="Tahoma"/>
          <w:b/>
          <w:sz w:val="14"/>
        </w:rPr>
      </w:pPr>
    </w:p>
    <w:p>
      <w:pPr>
        <w:spacing w:before="47"/>
        <w:ind w:left="1019" w:right="0" w:firstLine="0"/>
        <w:jc w:val="left"/>
        <w:rPr>
          <w:rFonts w:hint="eastAsia" w:ascii="微软雅黑" w:eastAsia="微软雅黑"/>
          <w:b/>
          <w:sz w:val="21"/>
        </w:rPr>
      </w:pPr>
      <w:r>
        <w:pict>
          <v:shape id="_x0000_s1056" o:spid="_x0000_s1056" style="position:absolute;left:0pt;margin-left:88.55pt;margin-top:-45.1pt;height:24.75pt;width:418.3pt;mso-position-horizontal-relative:page;z-index:-251626496;mso-width-relative:page;mso-height-relative:page;" fillcolor="#FFFFFF" filled="t" stroked="f" coordorigin="1772,-903" coordsize="8366,495" path="m10137,-903l1772,-903,1772,-655,1772,-408,10137,-408,10137,-655,10137,-903xe">
            <v:path arrowok="t"/>
            <v:fill on="t" focussize="0,0"/>
            <v:stroke on="f"/>
            <v:imagedata o:title=""/>
            <o:lock v:ext="edit"/>
          </v:shape>
        </w:pict>
      </w:r>
      <w:r>
        <w:pict>
          <v:shape id="_x0000_s1057" o:spid="_x0000_s1057" style="position:absolute;left:0pt;margin-left:88.55pt;margin-top:47.6pt;height:126.75pt;width:418.3pt;mso-position-horizontal-relative:page;z-index:-251625472;mso-width-relative:page;mso-height-relative:page;" fillcolor="#FFFFFF" filled="t" stroked="f" coordorigin="1772,953" coordsize="8366,2535" path="m10137,953l1772,953,1772,1399,1772,1644,1772,3487,10137,3487,10137,1399,10137,953xe">
            <v:path arrowok="t"/>
            <v:fill on="t" focussize="0,0"/>
            <v:stroke on="f"/>
            <v:imagedata o:title=""/>
            <o:lock v:ext="edit"/>
          </v:shape>
        </w:pict>
      </w:r>
      <w:r>
        <w:rPr>
          <w:rFonts w:hint="eastAsia" w:ascii="微软雅黑" w:eastAsia="微软雅黑"/>
          <w:b/>
          <w:sz w:val="21"/>
        </w:rPr>
        <w:t>方式二：编写类实现接口</w:t>
      </w:r>
    </w:p>
    <w:p>
      <w:pPr>
        <w:pStyle w:val="6"/>
        <w:spacing w:before="11" w:after="1"/>
        <w:rPr>
          <w:rFonts w:ascii="微软雅黑"/>
          <w:b/>
          <w:sz w:val="27"/>
        </w:rPr>
      </w:pPr>
    </w:p>
    <w:tbl>
      <w:tblPr>
        <w:tblStyle w:val="8"/>
        <w:tblW w:w="0" w:type="auto"/>
        <w:tblInd w:w="4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187" w:hRule="atLeast"/>
        </w:trPr>
        <w:tc>
          <w:tcPr>
            <w:tcW w:w="8524" w:type="dxa"/>
          </w:tcPr>
          <w:p>
            <w:pPr>
              <w:pStyle w:val="12"/>
              <w:spacing w:before="1"/>
              <w:rPr>
                <w:sz w:val="21"/>
              </w:rPr>
            </w:pPr>
            <w:r>
              <w:rPr>
                <w:b/>
                <w:color w:val="000080"/>
                <w:sz w:val="21"/>
              </w:rPr>
              <w:t>package</w:t>
            </w:r>
            <w:r>
              <w:rPr>
                <w:b/>
                <w:color w:val="000080"/>
                <w:spacing w:val="-14"/>
                <w:sz w:val="21"/>
              </w:rPr>
              <w:t xml:space="preserve"> </w:t>
            </w:r>
            <w:r>
              <w:rPr>
                <w:sz w:val="21"/>
              </w:rPr>
              <w:t>com.atguigu.config;</w:t>
            </w:r>
          </w:p>
          <w:p>
            <w:pPr>
              <w:pStyle w:val="12"/>
              <w:spacing w:before="13"/>
              <w:ind w:left="0"/>
              <w:rPr>
                <w:rFonts w:ascii="微软雅黑"/>
                <w:b/>
                <w:sz w:val="10"/>
              </w:rPr>
            </w:pPr>
          </w:p>
          <w:p>
            <w:pPr>
              <w:pStyle w:val="12"/>
              <w:spacing w:before="1" w:line="245" w:lineRule="exact"/>
              <w:rPr>
                <w:sz w:val="21"/>
              </w:rPr>
            </w:pPr>
            <w:r>
              <w:rPr>
                <w:color w:val="808000"/>
                <w:sz w:val="21"/>
              </w:rPr>
              <w:t>@Configuration</w:t>
            </w:r>
          </w:p>
          <w:p>
            <w:pPr>
              <w:pStyle w:val="12"/>
              <w:spacing w:line="245" w:lineRule="exact"/>
              <w:rPr>
                <w:sz w:val="21"/>
              </w:rPr>
            </w:pPr>
            <w:r>
              <w:rPr>
                <w:b/>
                <w:color w:val="000080"/>
                <w:sz w:val="21"/>
              </w:rPr>
              <w:t>public</w:t>
            </w:r>
            <w:r>
              <w:rPr>
                <w:b/>
                <w:color w:val="000080"/>
                <w:spacing w:val="-3"/>
                <w:sz w:val="21"/>
              </w:rPr>
              <w:t xml:space="preserve"> </w:t>
            </w:r>
            <w:r>
              <w:rPr>
                <w:b/>
                <w:color w:val="000080"/>
                <w:sz w:val="21"/>
              </w:rPr>
              <w:t>class</w:t>
            </w:r>
            <w:r>
              <w:rPr>
                <w:b/>
                <w:color w:val="000080"/>
                <w:spacing w:val="-1"/>
                <w:sz w:val="21"/>
              </w:rPr>
              <w:t xml:space="preserve"> </w:t>
            </w:r>
            <w:r>
              <w:rPr>
                <w:sz w:val="21"/>
              </w:rPr>
              <w:t>SecurityConfig</w:t>
            </w:r>
            <w:r>
              <w:rPr>
                <w:spacing w:val="-3"/>
                <w:sz w:val="21"/>
              </w:rPr>
              <w:t xml:space="preserve"> </w:t>
            </w:r>
            <w:r>
              <w:rPr>
                <w:sz w:val="21"/>
              </w:rPr>
              <w:t>{</w:t>
            </w:r>
          </w:p>
          <w:p>
            <w:pPr>
              <w:pStyle w:val="12"/>
              <w:spacing w:before="48"/>
              <w:rPr>
                <w:rFonts w:hint="eastAsia" w:ascii="宋体" w:eastAsia="宋体"/>
                <w:sz w:val="22"/>
              </w:rPr>
            </w:pPr>
            <w:r>
              <w:rPr>
                <w:i/>
                <w:color w:val="808080"/>
                <w:spacing w:val="11"/>
                <w:w w:val="95"/>
                <w:sz w:val="21"/>
              </w:rPr>
              <w:t xml:space="preserve">// </w:t>
            </w:r>
            <w:r>
              <w:rPr>
                <w:rFonts w:hint="eastAsia" w:ascii="宋体" w:eastAsia="宋体"/>
                <w:color w:val="808080"/>
                <w:spacing w:val="-13"/>
                <w:w w:val="95"/>
                <w:sz w:val="22"/>
              </w:rPr>
              <w:t xml:space="preserve">注入 </w:t>
            </w:r>
            <w:r>
              <w:rPr>
                <w:i/>
                <w:color w:val="808080"/>
                <w:w w:val="95"/>
                <w:sz w:val="21"/>
              </w:rPr>
              <w:t>PasswordEncoder</w:t>
            </w:r>
            <w:r>
              <w:rPr>
                <w:i/>
                <w:color w:val="808080"/>
                <w:spacing w:val="37"/>
                <w:w w:val="95"/>
                <w:sz w:val="21"/>
              </w:rPr>
              <w:t xml:space="preserve"> </w:t>
            </w:r>
            <w:r>
              <w:rPr>
                <w:rFonts w:hint="eastAsia" w:ascii="宋体" w:eastAsia="宋体"/>
                <w:color w:val="808080"/>
                <w:spacing w:val="-13"/>
                <w:w w:val="95"/>
                <w:sz w:val="22"/>
              </w:rPr>
              <w:t xml:space="preserve">类到 </w:t>
            </w:r>
            <w:r>
              <w:rPr>
                <w:i/>
                <w:color w:val="808080"/>
                <w:w w:val="95"/>
                <w:sz w:val="21"/>
              </w:rPr>
              <w:t>spring</w:t>
            </w:r>
            <w:r>
              <w:rPr>
                <w:i/>
                <w:color w:val="808080"/>
                <w:spacing w:val="35"/>
                <w:w w:val="95"/>
                <w:sz w:val="21"/>
              </w:rPr>
              <w:t xml:space="preserve"> </w:t>
            </w:r>
            <w:r>
              <w:rPr>
                <w:rFonts w:hint="eastAsia" w:ascii="宋体" w:eastAsia="宋体"/>
                <w:color w:val="808080"/>
                <w:w w:val="95"/>
                <w:sz w:val="22"/>
              </w:rPr>
              <w:t>容器中</w:t>
            </w:r>
          </w:p>
          <w:p>
            <w:pPr>
              <w:pStyle w:val="12"/>
              <w:spacing w:before="36"/>
              <w:rPr>
                <w:sz w:val="21"/>
              </w:rPr>
            </w:pPr>
            <w:r>
              <w:rPr>
                <w:color w:val="808000"/>
                <w:sz w:val="21"/>
              </w:rPr>
              <w:t>@Bean</w:t>
            </w:r>
          </w:p>
          <w:p>
            <w:pPr>
              <w:pStyle w:val="12"/>
              <w:spacing w:before="1" w:line="245" w:lineRule="exact"/>
              <w:rPr>
                <w:sz w:val="21"/>
              </w:rPr>
            </w:pPr>
            <w:r>
              <w:rPr>
                <w:b/>
                <w:color w:val="000080"/>
                <w:sz w:val="21"/>
              </w:rPr>
              <w:t>public</w:t>
            </w:r>
            <w:r>
              <w:rPr>
                <w:b/>
                <w:color w:val="000080"/>
                <w:spacing w:val="-15"/>
                <w:sz w:val="21"/>
              </w:rPr>
              <w:t xml:space="preserve"> </w:t>
            </w:r>
            <w:r>
              <w:rPr>
                <w:sz w:val="21"/>
              </w:rPr>
              <w:t>PasswordEncoder</w:t>
            </w:r>
            <w:r>
              <w:rPr>
                <w:spacing w:val="-14"/>
                <w:sz w:val="21"/>
              </w:rPr>
              <w:t xml:space="preserve"> </w:t>
            </w:r>
            <w:r>
              <w:rPr>
                <w:sz w:val="21"/>
              </w:rPr>
              <w:t>passwordEncoder(){</w:t>
            </w:r>
          </w:p>
          <w:p>
            <w:pPr>
              <w:pStyle w:val="12"/>
              <w:spacing w:line="245" w:lineRule="exact"/>
              <w:rPr>
                <w:sz w:val="21"/>
              </w:rPr>
            </w:pPr>
            <w:r>
              <w:rPr>
                <w:b/>
                <w:color w:val="000080"/>
                <w:sz w:val="21"/>
              </w:rPr>
              <w:t>return</w:t>
            </w:r>
            <w:r>
              <w:rPr>
                <w:b/>
                <w:color w:val="000080"/>
                <w:spacing w:val="-11"/>
                <w:sz w:val="21"/>
              </w:rPr>
              <w:t xml:space="preserve"> </w:t>
            </w:r>
            <w:r>
              <w:rPr>
                <w:b/>
                <w:color w:val="000080"/>
                <w:sz w:val="21"/>
              </w:rPr>
              <w:t>new</w:t>
            </w:r>
            <w:r>
              <w:rPr>
                <w:b/>
                <w:color w:val="000080"/>
                <w:spacing w:val="-10"/>
                <w:sz w:val="21"/>
              </w:rPr>
              <w:t xml:space="preserve"> </w:t>
            </w:r>
            <w:r>
              <w:rPr>
                <w:sz w:val="21"/>
              </w:rPr>
              <w:t>BCryptPasswordEncoder();</w:t>
            </w:r>
          </w:p>
          <w:p>
            <w:pPr>
              <w:pStyle w:val="12"/>
              <w:spacing w:before="1"/>
              <w:ind w:left="568"/>
              <w:rPr>
                <w:sz w:val="21"/>
              </w:rPr>
            </w:pPr>
            <w:r>
              <w:rPr>
                <w:w w:val="100"/>
                <w:sz w:val="21"/>
              </w:rPr>
              <w:t>}</w:t>
            </w:r>
          </w:p>
          <w:p>
            <w:pPr>
              <w:pStyle w:val="12"/>
              <w:spacing w:before="2"/>
              <w:rPr>
                <w:sz w:val="21"/>
              </w:rPr>
            </w:pPr>
            <w:r>
              <w:rPr>
                <w:w w:val="10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2" w:hRule="atLeast"/>
        </w:trPr>
        <w:tc>
          <w:tcPr>
            <w:tcW w:w="8524" w:type="dxa"/>
          </w:tcPr>
          <w:p>
            <w:pPr>
              <w:pStyle w:val="12"/>
              <w:spacing w:before="1"/>
              <w:rPr>
                <w:sz w:val="21"/>
              </w:rPr>
            </w:pPr>
            <w:r>
              <w:rPr>
                <w:b/>
                <w:color w:val="000080"/>
                <w:sz w:val="21"/>
              </w:rPr>
              <w:t>package</w:t>
            </w:r>
            <w:r>
              <w:rPr>
                <w:b/>
                <w:color w:val="000080"/>
                <w:spacing w:val="-15"/>
                <w:sz w:val="21"/>
              </w:rPr>
              <w:t xml:space="preserve"> </w:t>
            </w:r>
            <w:r>
              <w:rPr>
                <w:sz w:val="21"/>
              </w:rPr>
              <w:t>com.atguigu.service;</w:t>
            </w:r>
          </w:p>
          <w:p>
            <w:pPr>
              <w:pStyle w:val="12"/>
              <w:ind w:left="0"/>
              <w:rPr>
                <w:rFonts w:ascii="微软雅黑"/>
                <w:b/>
                <w:sz w:val="20"/>
              </w:rPr>
            </w:pPr>
          </w:p>
          <w:p>
            <w:pPr>
              <w:pStyle w:val="12"/>
              <w:spacing w:before="17"/>
              <w:ind w:left="0"/>
              <w:rPr>
                <w:rFonts w:ascii="微软雅黑"/>
                <w:b/>
                <w:sz w:val="14"/>
              </w:rPr>
            </w:pPr>
          </w:p>
          <w:p>
            <w:pPr>
              <w:pStyle w:val="12"/>
              <w:spacing w:before="1" w:line="245" w:lineRule="exact"/>
              <w:rPr>
                <w:sz w:val="21"/>
              </w:rPr>
            </w:pPr>
            <w:r>
              <w:rPr>
                <w:color w:val="808000"/>
                <w:sz w:val="21"/>
              </w:rPr>
              <w:t>@Service</w:t>
            </w:r>
          </w:p>
          <w:p>
            <w:pPr>
              <w:pStyle w:val="12"/>
              <w:spacing w:line="245" w:lineRule="exact"/>
              <w:rPr>
                <w:sz w:val="21"/>
              </w:rPr>
            </w:pPr>
            <w:r>
              <w:rPr>
                <w:b/>
                <w:color w:val="000080"/>
                <w:sz w:val="21"/>
              </w:rPr>
              <w:t>public</w:t>
            </w:r>
            <w:r>
              <w:rPr>
                <w:b/>
                <w:color w:val="000080"/>
                <w:spacing w:val="-6"/>
                <w:sz w:val="21"/>
              </w:rPr>
              <w:t xml:space="preserve"> </w:t>
            </w:r>
            <w:r>
              <w:rPr>
                <w:b/>
                <w:color w:val="000080"/>
                <w:sz w:val="21"/>
              </w:rPr>
              <w:t>class</w:t>
            </w:r>
            <w:r>
              <w:rPr>
                <w:b/>
                <w:color w:val="000080"/>
                <w:spacing w:val="-4"/>
                <w:sz w:val="21"/>
              </w:rPr>
              <w:t xml:space="preserve"> </w:t>
            </w:r>
            <w:r>
              <w:rPr>
                <w:sz w:val="21"/>
              </w:rPr>
              <w:t>LoginService</w:t>
            </w:r>
            <w:r>
              <w:rPr>
                <w:spacing w:val="-5"/>
                <w:sz w:val="21"/>
              </w:rPr>
              <w:t xml:space="preserve"> </w:t>
            </w:r>
            <w:r>
              <w:rPr>
                <w:b/>
                <w:color w:val="000080"/>
                <w:sz w:val="21"/>
              </w:rPr>
              <w:t>implements</w:t>
            </w:r>
            <w:r>
              <w:rPr>
                <w:b/>
                <w:color w:val="000080"/>
                <w:spacing w:val="-5"/>
                <w:sz w:val="21"/>
              </w:rPr>
              <w:t xml:space="preserve"> </w:t>
            </w:r>
            <w:r>
              <w:rPr>
                <w:sz w:val="21"/>
              </w:rPr>
              <w:t>UserDetailsService</w:t>
            </w:r>
            <w:r>
              <w:rPr>
                <w:spacing w:val="-4"/>
                <w:sz w:val="21"/>
              </w:rPr>
              <w:t xml:space="preserve"> </w:t>
            </w:r>
            <w:r>
              <w:rPr>
                <w:sz w:val="21"/>
              </w:rPr>
              <w:t>{</w:t>
            </w:r>
          </w:p>
          <w:p>
            <w:pPr>
              <w:pStyle w:val="12"/>
              <w:spacing w:before="6"/>
              <w:ind w:left="0"/>
              <w:rPr>
                <w:rFonts w:ascii="微软雅黑"/>
                <w:b/>
                <w:sz w:val="13"/>
              </w:rPr>
            </w:pPr>
          </w:p>
          <w:p>
            <w:pPr>
              <w:pStyle w:val="12"/>
              <w:spacing w:line="245" w:lineRule="exact"/>
              <w:rPr>
                <w:sz w:val="21"/>
              </w:rPr>
            </w:pPr>
            <w:r>
              <w:rPr>
                <w:color w:val="808000"/>
                <w:sz w:val="21"/>
              </w:rPr>
              <w:t>@Override</w:t>
            </w:r>
          </w:p>
          <w:p>
            <w:pPr>
              <w:pStyle w:val="12"/>
              <w:tabs>
                <w:tab w:val="left" w:pos="1230"/>
                <w:tab w:val="left" w:pos="2934"/>
                <w:tab w:val="left" w:pos="6250"/>
                <w:tab w:val="left" w:pos="7726"/>
              </w:tabs>
              <w:spacing w:line="245" w:lineRule="exact"/>
              <w:rPr>
                <w:b/>
                <w:sz w:val="21"/>
              </w:rPr>
            </w:pPr>
            <w:r>
              <w:rPr>
                <w:b/>
                <w:color w:val="000080"/>
                <w:sz w:val="21"/>
              </w:rPr>
              <w:t>public</w:t>
            </w:r>
            <w:r>
              <w:rPr>
                <w:b/>
                <w:color w:val="000080"/>
                <w:sz w:val="21"/>
              </w:rPr>
              <w:tab/>
            </w:r>
            <w:r>
              <w:rPr>
                <w:sz w:val="21"/>
              </w:rPr>
              <w:t>UserDetails</w:t>
            </w:r>
            <w:r>
              <w:rPr>
                <w:sz w:val="21"/>
              </w:rPr>
              <w:tab/>
            </w:r>
            <w:r>
              <w:rPr>
                <w:sz w:val="21"/>
              </w:rPr>
              <w:t>loadUserByUsername(String</w:t>
            </w:r>
            <w:r>
              <w:rPr>
                <w:sz w:val="21"/>
              </w:rPr>
              <w:tab/>
            </w:r>
            <w:r>
              <w:rPr>
                <w:sz w:val="21"/>
              </w:rPr>
              <w:t>username)</w:t>
            </w:r>
            <w:r>
              <w:rPr>
                <w:sz w:val="21"/>
              </w:rPr>
              <w:tab/>
            </w:r>
            <w:r>
              <w:rPr>
                <w:b/>
                <w:color w:val="000080"/>
                <w:sz w:val="21"/>
              </w:rPr>
              <w:t>throws</w:t>
            </w:r>
          </w:p>
          <w:p>
            <w:pPr>
              <w:pStyle w:val="12"/>
              <w:spacing w:before="1"/>
              <w:rPr>
                <w:sz w:val="21"/>
              </w:rPr>
            </w:pPr>
            <w:r>
              <w:rPr>
                <w:sz w:val="21"/>
              </w:rPr>
              <w:t>UsernameNotFoundException</w:t>
            </w:r>
            <w:r>
              <w:rPr>
                <w:spacing w:val="-4"/>
                <w:sz w:val="21"/>
              </w:rPr>
              <w:t xml:space="preserve"> </w:t>
            </w:r>
            <w:r>
              <w:rPr>
                <w:sz w:val="21"/>
              </w:rPr>
              <w:t>{</w:t>
            </w:r>
          </w:p>
          <w:p>
            <w:pPr>
              <w:pStyle w:val="12"/>
              <w:spacing w:before="47"/>
              <w:rPr>
                <w:rFonts w:hint="eastAsia" w:ascii="宋体" w:eastAsia="宋体"/>
                <w:sz w:val="22"/>
              </w:rPr>
            </w:pPr>
            <w:r>
              <w:rPr>
                <w:i/>
                <w:color w:val="808080"/>
                <w:spacing w:val="5"/>
                <w:w w:val="95"/>
                <w:sz w:val="21"/>
              </w:rPr>
              <w:t xml:space="preserve">// </w:t>
            </w:r>
            <w:r>
              <w:rPr>
                <w:rFonts w:hint="eastAsia" w:ascii="宋体" w:eastAsia="宋体"/>
                <w:color w:val="808080"/>
                <w:w w:val="95"/>
                <w:sz w:val="22"/>
              </w:rPr>
              <w:t>判断用户名是否存在</w:t>
            </w:r>
          </w:p>
          <w:p>
            <w:pPr>
              <w:pStyle w:val="12"/>
              <w:spacing w:before="38"/>
              <w:rPr>
                <w:sz w:val="21"/>
              </w:rPr>
            </w:pPr>
            <w:r>
              <w:rPr>
                <w:b/>
                <w:color w:val="000080"/>
                <w:sz w:val="21"/>
              </w:rPr>
              <w:t>if</w:t>
            </w:r>
            <w:r>
              <w:rPr>
                <w:b/>
                <w:color w:val="000080"/>
                <w:spacing w:val="-15"/>
                <w:sz w:val="21"/>
              </w:rPr>
              <w:t xml:space="preserve"> </w:t>
            </w:r>
            <w:r>
              <w:rPr>
                <w:sz w:val="21"/>
              </w:rPr>
              <w:t>(!</w:t>
            </w:r>
            <w:r>
              <w:rPr>
                <w:b/>
                <w:color w:val="008000"/>
                <w:sz w:val="21"/>
              </w:rPr>
              <w:t>"admin"</w:t>
            </w:r>
            <w:r>
              <w:rPr>
                <w:sz w:val="21"/>
              </w:rPr>
              <w:t>.equals(username)){</w:t>
            </w:r>
          </w:p>
          <w:p>
            <w:pPr>
              <w:pStyle w:val="12"/>
              <w:spacing w:before="1" w:line="252" w:lineRule="exact"/>
              <w:rPr>
                <w:sz w:val="21"/>
              </w:rPr>
            </w:pPr>
            <w:r>
              <w:rPr>
                <w:b/>
                <w:color w:val="000080"/>
                <w:sz w:val="21"/>
              </w:rPr>
              <w:t>throw</w:t>
            </w:r>
            <w:r>
              <w:rPr>
                <w:b/>
                <w:color w:val="000080"/>
                <w:spacing w:val="105"/>
                <w:sz w:val="21"/>
              </w:rPr>
              <w:t xml:space="preserve"> </w:t>
            </w:r>
            <w:r>
              <w:rPr>
                <w:b/>
                <w:color w:val="000080"/>
                <w:sz w:val="21"/>
              </w:rPr>
              <w:t>new</w:t>
            </w:r>
            <w:r>
              <w:rPr>
                <w:b/>
                <w:color w:val="000080"/>
                <w:spacing w:val="-5"/>
                <w:sz w:val="21"/>
              </w:rPr>
              <w:t xml:space="preserve"> </w:t>
            </w:r>
            <w:r>
              <w:rPr>
                <w:sz w:val="21"/>
              </w:rPr>
              <w:t>UsernameNotFoundException(</w:t>
            </w:r>
            <w:r>
              <w:rPr>
                <w:b/>
                <w:color w:val="008000"/>
                <w:sz w:val="21"/>
              </w:rPr>
              <w:t>"</w:t>
            </w:r>
            <w:r>
              <w:rPr>
                <w:rFonts w:hint="eastAsia" w:ascii="宋体" w:eastAsia="宋体"/>
                <w:color w:val="008000"/>
                <w:sz w:val="21"/>
              </w:rPr>
              <w:t>用户名不存在！</w:t>
            </w:r>
            <w:r>
              <w:rPr>
                <w:b/>
                <w:color w:val="008000"/>
                <w:sz w:val="21"/>
              </w:rPr>
              <w:t>"</w:t>
            </w:r>
            <w:r>
              <w:rPr>
                <w:sz w:val="21"/>
              </w:rPr>
              <w:t>);</w:t>
            </w:r>
          </w:p>
        </w:tc>
      </w:tr>
    </w:tbl>
    <w:p>
      <w:pPr>
        <w:spacing w:after="0" w:line="252" w:lineRule="exact"/>
        <w:rPr>
          <w:sz w:val="21"/>
        </w:rPr>
        <w:sectPr>
          <w:pgSz w:w="11910" w:h="16840"/>
          <w:pgMar w:top="1280" w:right="520" w:bottom="280" w:left="1220" w:header="708" w:footer="0" w:gutter="0"/>
          <w:cols w:space="720" w:num="1"/>
        </w:sectPr>
      </w:pPr>
    </w:p>
    <w:p>
      <w:pPr>
        <w:pStyle w:val="6"/>
        <w:spacing w:before="17"/>
        <w:rPr>
          <w:rFonts w:ascii="微软雅黑"/>
          <w:b/>
          <w:sz w:val="10"/>
        </w:rPr>
      </w:pPr>
    </w:p>
    <w:p>
      <w:pPr>
        <w:pStyle w:val="6"/>
        <w:ind w:left="467"/>
        <w:rPr>
          <w:rFonts w:ascii="微软雅黑"/>
          <w:sz w:val="20"/>
        </w:rPr>
      </w:pPr>
      <w:r>
        <w:rPr>
          <w:rFonts w:ascii="微软雅黑"/>
          <w:sz w:val="20"/>
        </w:rPr>
        <w:pict>
          <v:group id="_x0000_s1058" o:spid="_x0000_s1058" o:spt="203" style="height:174.3pt;width:426.7pt;" coordsize="8534,3486">
            <o:lock v:ext="edit"/>
            <v:shape id="_x0000_s1059" o:spid="_x0000_s1059" style="position:absolute;left:0;top:0;height:3486;width:8534;" fillcolor="#000000" filled="t" stroked="f" coordsize="8534,3486" path="m8524,0l10,0,0,0,0,10,0,3476,0,3486,10,3486,8524,3486,8524,3476,10,3476,10,10,8524,10,8524,0xm8534,0l8524,0,8524,10,8524,3476,8524,3486,8534,3486,8534,3476,8534,10,8534,0xe">
              <v:path arrowok="t"/>
              <v:fill on="t" focussize="0,0"/>
              <v:stroke on="f"/>
              <v:imagedata o:title=""/>
              <o:lock v:ext="edit"/>
            </v:shape>
            <v:shape id="_x0000_s1060" o:spid="_x0000_s1060" o:spt="202" type="#_x0000_t202" style="position:absolute;left:112;top:45;height:539;width:4077;" filled="f" stroked="f" coordsize="21600,21600">
              <v:path/>
              <v:fill on="f" focussize="0,0"/>
              <v:stroke on="f" joinstyle="miter"/>
              <v:imagedata o:title=""/>
              <o:lock v:ext="edit"/>
              <v:textbox inset="0mm,0mm,0mm,0mm">
                <w:txbxContent>
                  <w:p>
                    <w:pPr>
                      <w:spacing w:before="0" w:line="210" w:lineRule="exact"/>
                      <w:ind w:left="921" w:right="0" w:firstLine="0"/>
                      <w:jc w:val="left"/>
                      <w:rPr>
                        <w:rFonts w:ascii="Consolas"/>
                        <w:sz w:val="21"/>
                      </w:rPr>
                    </w:pPr>
                    <w:r>
                      <w:rPr>
                        <w:rFonts w:ascii="Consolas"/>
                        <w:w w:val="100"/>
                        <w:sz w:val="21"/>
                      </w:rPr>
                      <w:t>}</w:t>
                    </w:r>
                  </w:p>
                  <w:p>
                    <w:pPr>
                      <w:spacing w:before="49" w:line="280" w:lineRule="exact"/>
                      <w:ind w:left="0" w:right="0" w:firstLine="0"/>
                      <w:jc w:val="left"/>
                      <w:rPr>
                        <w:sz w:val="22"/>
                      </w:rPr>
                    </w:pPr>
                    <w:r>
                      <w:rPr>
                        <w:rFonts w:ascii="Consolas" w:eastAsia="Consolas"/>
                        <w:i/>
                        <w:color w:val="808080"/>
                        <w:w w:val="95"/>
                        <w:sz w:val="21"/>
                      </w:rPr>
                      <w:t xml:space="preserve">// </w:t>
                    </w:r>
                    <w:r>
                      <w:rPr>
                        <w:color w:val="808080"/>
                        <w:spacing w:val="-1"/>
                        <w:w w:val="95"/>
                        <w:sz w:val="22"/>
                      </w:rPr>
                      <w:t xml:space="preserve">从数据库中获取的密码 </w:t>
                    </w:r>
                    <w:r>
                      <w:rPr>
                        <w:rFonts w:ascii="Consolas" w:eastAsia="Consolas"/>
                        <w:i/>
                        <w:color w:val="808080"/>
                        <w:w w:val="95"/>
                        <w:sz w:val="21"/>
                      </w:rPr>
                      <w:t>atguigu</w:t>
                    </w:r>
                    <w:r>
                      <w:rPr>
                        <w:rFonts w:ascii="Consolas" w:eastAsia="Consolas"/>
                        <w:i/>
                        <w:color w:val="808080"/>
                        <w:spacing w:val="21"/>
                        <w:w w:val="95"/>
                        <w:sz w:val="21"/>
                      </w:rPr>
                      <w:t xml:space="preserve"> </w:t>
                    </w:r>
                    <w:r>
                      <w:rPr>
                        <w:color w:val="808080"/>
                        <w:w w:val="95"/>
                        <w:sz w:val="22"/>
                      </w:rPr>
                      <w:t>的密文</w:t>
                    </w:r>
                  </w:p>
                </w:txbxContent>
              </v:textbox>
            </v:shape>
            <v:shape id="_x0000_s1061" o:spid="_x0000_s1061" o:spt="202" type="#_x0000_t202" style="position:absolute;left:112;top:1221;height:212;width:712;"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sz w:val="21"/>
                      </w:rPr>
                    </w:pPr>
                    <w:r>
                      <w:rPr>
                        <w:rFonts w:ascii="Consolas"/>
                        <w:sz w:val="21"/>
                      </w:rPr>
                      <w:t>String</w:t>
                    </w:r>
                  </w:p>
                </w:txbxContent>
              </v:textbox>
            </v:shape>
            <v:shape id="_x0000_s1062" o:spid="_x0000_s1062" o:spt="202" type="#_x0000_t202" style="position:absolute;left:4382;top:1221;height:212;width:367;"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sz w:val="21"/>
                      </w:rPr>
                    </w:pPr>
                    <w:r>
                      <w:rPr>
                        <w:rFonts w:ascii="Consolas"/>
                        <w:sz w:val="21"/>
                      </w:rPr>
                      <w:t>pwd</w:t>
                    </w:r>
                  </w:p>
                </w:txbxContent>
              </v:textbox>
            </v:shape>
            <v:shape id="_x0000_s1063" o:spid="_x0000_s1063" o:spt="202" type="#_x0000_t202" style="position:absolute;left:8303;top:1221;height:212;width:137;"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sz w:val="21"/>
                      </w:rPr>
                    </w:pPr>
                    <w:r>
                      <w:rPr>
                        <w:rFonts w:ascii="Consolas"/>
                        <w:w w:val="100"/>
                        <w:sz w:val="21"/>
                      </w:rPr>
                      <w:t>=</w:t>
                    </w:r>
                  </w:p>
                </w:txbxContent>
              </v:textbox>
            </v:shape>
            <v:shape id="_x0000_s1064" o:spid="_x0000_s1064" o:spt="202" type="#_x0000_t202" style="position:absolute;left:112;top:1468;height:212;width:7293;"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sz w:val="21"/>
                      </w:rPr>
                    </w:pPr>
                    <w:r>
                      <w:rPr>
                        <w:rFonts w:ascii="Consolas"/>
                        <w:b/>
                        <w:color w:val="008000"/>
                        <w:sz w:val="21"/>
                      </w:rPr>
                      <w:t>"$2a$10$2R/M6iU3mCZt3ByG7kwYTeeW0w7/UqdeXrb27zkBIizBvAven0/na"</w:t>
                    </w:r>
                    <w:r>
                      <w:rPr>
                        <w:rFonts w:ascii="Consolas"/>
                        <w:sz w:val="21"/>
                      </w:rPr>
                      <w:t>;</w:t>
                    </w:r>
                  </w:p>
                </w:txbxContent>
              </v:textbox>
            </v:shape>
            <v:shape id="_x0000_s1065" o:spid="_x0000_s1065" o:spt="202" type="#_x0000_t202" style="position:absolute;left:112;top:1953;height:583;width:2260;" filled="f" stroked="f" coordsize="21600,21600">
              <v:path/>
              <v:fill on="f" focussize="0,0"/>
              <v:stroke on="f" joinstyle="miter"/>
              <v:imagedata o:title=""/>
              <o:lock v:ext="edit"/>
              <v:textbox inset="0mm,0mm,0mm,0mm">
                <w:txbxContent>
                  <w:p>
                    <w:pPr>
                      <w:spacing w:before="18"/>
                      <w:ind w:left="0" w:right="0" w:firstLine="0"/>
                      <w:jc w:val="left"/>
                      <w:rPr>
                        <w:sz w:val="22"/>
                      </w:rPr>
                    </w:pPr>
                    <w:r>
                      <w:rPr>
                        <w:rFonts w:ascii="Consolas" w:eastAsia="Consolas"/>
                        <w:i/>
                        <w:color w:val="808080"/>
                        <w:spacing w:val="6"/>
                        <w:w w:val="95"/>
                        <w:sz w:val="21"/>
                      </w:rPr>
                      <w:t xml:space="preserve">// </w:t>
                    </w:r>
                    <w:r>
                      <w:rPr>
                        <w:color w:val="808080"/>
                        <w:w w:val="95"/>
                        <w:sz w:val="22"/>
                      </w:rPr>
                      <w:t>第三个参数表示权限</w:t>
                    </w:r>
                  </w:p>
                  <w:p>
                    <w:pPr>
                      <w:spacing w:before="35"/>
                      <w:ind w:left="0" w:right="0" w:firstLine="0"/>
                      <w:jc w:val="left"/>
                      <w:rPr>
                        <w:rFonts w:ascii="Consolas"/>
                        <w:b/>
                        <w:sz w:val="21"/>
                      </w:rPr>
                    </w:pPr>
                    <w:r>
                      <w:rPr>
                        <w:rFonts w:ascii="Consolas"/>
                        <w:b/>
                        <w:color w:val="000080"/>
                        <w:sz w:val="21"/>
                      </w:rPr>
                      <w:t>return</w:t>
                    </w:r>
                  </w:p>
                </w:txbxContent>
              </v:textbox>
            </v:shape>
            <v:shape id="_x0000_s1066" o:spid="_x0000_s1066" o:spt="202" type="#_x0000_t202" style="position:absolute;left:3400;top:2325;height:212;width:367;"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b/>
                        <w:sz w:val="21"/>
                      </w:rPr>
                    </w:pPr>
                    <w:r>
                      <w:rPr>
                        <w:rFonts w:ascii="Consolas"/>
                        <w:b/>
                        <w:color w:val="000080"/>
                        <w:sz w:val="21"/>
                      </w:rPr>
                      <w:t>new</w:t>
                    </w:r>
                  </w:p>
                </w:txbxContent>
              </v:textbox>
            </v:shape>
            <v:shape id="_x0000_s1067" o:spid="_x0000_s1067" o:spt="202" type="#_x0000_t202" style="position:absolute;left:6341;top:2325;height:212;width:2096;"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sz w:val="21"/>
                      </w:rPr>
                    </w:pPr>
                    <w:r>
                      <w:rPr>
                        <w:rFonts w:ascii="Consolas"/>
                        <w:sz w:val="21"/>
                      </w:rPr>
                      <w:t>User(username,pwd,</w:t>
                    </w:r>
                  </w:p>
                </w:txbxContent>
              </v:textbox>
            </v:shape>
            <v:shape id="_x0000_s1068" o:spid="_x0000_s1068" o:spt="202" type="#_x0000_t202" style="position:absolute;left:112;top:2572;height:706;width:7176;" filled="f" stroked="f" coordsize="21600,21600">
              <v:path/>
              <v:fill on="f" focussize="0,0"/>
              <v:stroke on="f" joinstyle="miter"/>
              <v:imagedata o:title=""/>
              <o:lock v:ext="edit"/>
              <v:textbox inset="0mm,0mm,0mm,0mm">
                <w:txbxContent>
                  <w:p>
                    <w:pPr>
                      <w:spacing w:before="0" w:line="209" w:lineRule="exact"/>
                      <w:ind w:left="0" w:right="0" w:firstLine="0"/>
                      <w:jc w:val="left"/>
                      <w:rPr>
                        <w:rFonts w:ascii="Consolas"/>
                        <w:sz w:val="21"/>
                      </w:rPr>
                    </w:pPr>
                    <w:r>
                      <w:rPr>
                        <w:rFonts w:ascii="Consolas"/>
                        <w:spacing w:val="-1"/>
                        <w:sz w:val="21"/>
                      </w:rPr>
                      <w:t>AuthorityUtils.</w:t>
                    </w:r>
                    <w:r>
                      <w:rPr>
                        <w:rFonts w:ascii="Consolas"/>
                        <w:i/>
                        <w:spacing w:val="-1"/>
                        <w:sz w:val="21"/>
                      </w:rPr>
                      <w:t>commaSeparatedStringToAuthorityList</w:t>
                    </w:r>
                    <w:r>
                      <w:rPr>
                        <w:rFonts w:ascii="Consolas"/>
                        <w:spacing w:val="-1"/>
                        <w:sz w:val="21"/>
                      </w:rPr>
                      <w:t>(</w:t>
                    </w:r>
                    <w:r>
                      <w:rPr>
                        <w:rFonts w:ascii="Consolas"/>
                        <w:b/>
                        <w:color w:val="008000"/>
                        <w:spacing w:val="-1"/>
                        <w:sz w:val="21"/>
                      </w:rPr>
                      <w:t>"admin,"</w:t>
                    </w:r>
                    <w:r>
                      <w:rPr>
                        <w:rFonts w:ascii="Consolas"/>
                        <w:spacing w:val="-1"/>
                        <w:sz w:val="21"/>
                      </w:rPr>
                      <w:t>));</w:t>
                    </w:r>
                  </w:p>
                  <w:p>
                    <w:pPr>
                      <w:spacing w:before="0" w:line="245" w:lineRule="exact"/>
                      <w:ind w:left="460" w:right="0" w:firstLine="0"/>
                      <w:jc w:val="left"/>
                      <w:rPr>
                        <w:rFonts w:ascii="Consolas"/>
                        <w:sz w:val="21"/>
                      </w:rPr>
                    </w:pPr>
                    <w:r>
                      <w:rPr>
                        <w:rFonts w:ascii="Consolas"/>
                        <w:w w:val="100"/>
                        <w:sz w:val="21"/>
                      </w:rPr>
                      <w:t>}</w:t>
                    </w:r>
                  </w:p>
                  <w:p>
                    <w:pPr>
                      <w:spacing w:before="3"/>
                      <w:ind w:left="0" w:right="0" w:firstLine="0"/>
                      <w:jc w:val="left"/>
                      <w:rPr>
                        <w:rFonts w:ascii="Consolas"/>
                        <w:sz w:val="21"/>
                      </w:rPr>
                    </w:pPr>
                    <w:r>
                      <w:rPr>
                        <w:rFonts w:ascii="Consolas"/>
                        <w:w w:val="100"/>
                        <w:sz w:val="21"/>
                      </w:rPr>
                      <w:t>}</w:t>
                    </w:r>
                  </w:p>
                </w:txbxContent>
              </v:textbox>
            </v:shape>
            <w10:wrap type="none"/>
            <w10:anchorlock/>
          </v:group>
        </w:pict>
      </w:r>
    </w:p>
    <w:p>
      <w:pPr>
        <w:pStyle w:val="6"/>
        <w:rPr>
          <w:rFonts w:ascii="微软雅黑"/>
          <w:b/>
          <w:sz w:val="20"/>
        </w:rPr>
      </w:pPr>
    </w:p>
    <w:p>
      <w:pPr>
        <w:pStyle w:val="6"/>
        <w:spacing w:before="15"/>
        <w:rPr>
          <w:rFonts w:ascii="微软雅黑"/>
          <w:b/>
          <w:sz w:val="25"/>
        </w:rPr>
      </w:pPr>
    </w:p>
    <w:p>
      <w:pPr>
        <w:pStyle w:val="4"/>
        <w:numPr>
          <w:ilvl w:val="1"/>
          <w:numId w:val="1"/>
        </w:numPr>
        <w:tabs>
          <w:tab w:val="left" w:pos="1039"/>
        </w:tabs>
        <w:spacing w:before="88" w:after="0" w:line="240" w:lineRule="auto"/>
        <w:ind w:left="1038" w:right="0" w:hanging="459"/>
        <w:jc w:val="left"/>
      </w:pPr>
      <w:r>
        <w:drawing>
          <wp:anchor distT="0" distB="0" distL="0" distR="0" simplePos="0" relativeHeight="251692032" behindDoc="1" locked="0" layoutInCell="1" allowOverlap="1">
            <wp:simplePos x="0" y="0"/>
            <wp:positionH relativeFrom="page">
              <wp:posOffset>2047875</wp:posOffset>
            </wp:positionH>
            <wp:positionV relativeFrom="paragraph">
              <wp:posOffset>-43815</wp:posOffset>
            </wp:positionV>
            <wp:extent cx="3293110" cy="3413125"/>
            <wp:effectExtent l="0" t="0" r="0" b="0"/>
            <wp:wrapNone/>
            <wp:docPr id="7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shape id="_x0000_s1069" o:spid="_x0000_s1069" style="position:absolute;left:0pt;margin-left:88.55pt;margin-top:-79.15pt;height:24.6pt;width:418.3pt;mso-position-horizontal-relative:page;z-index:-251624448;mso-width-relative:page;mso-height-relative:page;" fillcolor="#FFFFFF" filled="t" stroked="f" coordorigin="1772,-1583" coordsize="8366,492" path="m10137,-1583l1772,-1583,1772,-1336,1772,-1091,10137,-1091,10137,-1336,10137,-1583xe">
            <v:path arrowok="t"/>
            <v:fill on="t" focussize="0,0"/>
            <v:stroke on="f"/>
            <v:imagedata o:title=""/>
            <o:lock v:ext="edit"/>
          </v:shape>
        </w:pict>
      </w:r>
      <w:r>
        <w:t>实现数据库认证来完成用户登录</w:t>
      </w:r>
    </w:p>
    <w:p>
      <w:pPr>
        <w:pStyle w:val="6"/>
        <w:spacing w:before="5"/>
        <w:rPr>
          <w:sz w:val="37"/>
        </w:rPr>
      </w:pPr>
    </w:p>
    <w:p>
      <w:pPr>
        <w:pStyle w:val="6"/>
        <w:ind w:left="580"/>
        <w:rPr>
          <w:rFonts w:hint="eastAsia" w:ascii="微软雅黑" w:eastAsia="微软雅黑"/>
        </w:rPr>
      </w:pPr>
      <w:r>
        <w:rPr>
          <w:rFonts w:hint="eastAsia" w:ascii="微软雅黑" w:eastAsia="微软雅黑"/>
        </w:rPr>
        <w:t>完成自定义登录</w:t>
      </w:r>
    </w:p>
    <w:p>
      <w:pPr>
        <w:pStyle w:val="5"/>
        <w:numPr>
          <w:ilvl w:val="2"/>
          <w:numId w:val="1"/>
        </w:numPr>
        <w:tabs>
          <w:tab w:val="left" w:pos="1673"/>
        </w:tabs>
        <w:spacing w:before="232" w:after="0" w:line="240" w:lineRule="auto"/>
        <w:ind w:left="1672" w:right="0" w:hanging="654"/>
        <w:jc w:val="left"/>
        <w:rPr>
          <w:rFonts w:ascii="Tahoma" w:eastAsia="Tahoma"/>
        </w:rPr>
      </w:pPr>
      <w:r>
        <w:rPr>
          <w:spacing w:val="-4"/>
        </w:rPr>
        <w:t xml:space="preserve">准备 </w:t>
      </w:r>
      <w:r>
        <w:rPr>
          <w:rFonts w:ascii="Tahoma" w:eastAsia="Tahoma"/>
        </w:rPr>
        <w:t>sql</w:t>
      </w:r>
    </w:p>
    <w:p>
      <w:pPr>
        <w:pStyle w:val="6"/>
        <w:rPr>
          <w:rFonts w:ascii="Tahoma"/>
          <w:b/>
          <w:sz w:val="20"/>
        </w:rPr>
      </w:pPr>
    </w:p>
    <w:p>
      <w:pPr>
        <w:pStyle w:val="6"/>
        <w:spacing w:before="11"/>
        <w:rPr>
          <w:rFonts w:ascii="Tahoma"/>
          <w:b/>
          <w:sz w:val="18"/>
        </w:rPr>
      </w:pPr>
      <w:r>
        <w:pict>
          <v:shape id="_x0000_s1070" o:spid="_x0000_s1070" o:spt="202" type="#_x0000_t202" style="position:absolute;left:0pt;margin-left:84.6pt;margin-top:13.6pt;height:352.65pt;width:426.2pt;mso-position-horizontal-relative:page;mso-wrap-distance-bottom:0pt;mso-wrap-distance-top:0pt;z-index:-251538432;mso-width-relative:page;mso-height-relative:page;" filled="f" stroked="t" coordsize="21600,21600">
            <v:path/>
            <v:fill on="f" focussize="0,0"/>
            <v:stroke weight="0.48pt" color="#000000"/>
            <v:imagedata o:title=""/>
            <o:lock v:ext="edit"/>
            <v:textbox inset="0mm,0mm,0mm,0mm">
              <w:txbxContent>
                <w:p>
                  <w:pPr>
                    <w:spacing w:before="2"/>
                    <w:ind w:left="103" w:right="0" w:firstLine="0"/>
                    <w:jc w:val="left"/>
                    <w:rPr>
                      <w:rFonts w:ascii="Tahoma"/>
                      <w:sz w:val="18"/>
                    </w:rPr>
                  </w:pPr>
                  <w:r>
                    <w:rPr>
                      <w:rFonts w:ascii="Tahoma"/>
                      <w:sz w:val="18"/>
                    </w:rPr>
                    <w:t>create</w:t>
                  </w:r>
                  <w:r>
                    <w:rPr>
                      <w:rFonts w:ascii="Tahoma"/>
                      <w:spacing w:val="-3"/>
                      <w:sz w:val="18"/>
                    </w:rPr>
                    <w:t xml:space="preserve"> </w:t>
                  </w:r>
                  <w:r>
                    <w:rPr>
                      <w:rFonts w:ascii="Tahoma"/>
                      <w:sz w:val="18"/>
                    </w:rPr>
                    <w:t>table</w:t>
                  </w:r>
                  <w:r>
                    <w:rPr>
                      <w:rFonts w:ascii="Tahoma"/>
                      <w:spacing w:val="-4"/>
                      <w:sz w:val="18"/>
                    </w:rPr>
                    <w:t xml:space="preserve"> </w:t>
                  </w:r>
                  <w:r>
                    <w:rPr>
                      <w:rFonts w:ascii="Tahoma"/>
                      <w:sz w:val="18"/>
                    </w:rPr>
                    <w:t>users(</w:t>
                  </w:r>
                </w:p>
                <w:p>
                  <w:pPr>
                    <w:pStyle w:val="6"/>
                    <w:spacing w:before="7"/>
                    <w:rPr>
                      <w:rFonts w:ascii="Tahoma"/>
                      <w:sz w:val="16"/>
                    </w:rPr>
                  </w:pPr>
                </w:p>
                <w:p>
                  <w:pPr>
                    <w:spacing w:before="0" w:line="460" w:lineRule="auto"/>
                    <w:ind w:left="823" w:right="4621" w:hanging="610"/>
                    <w:jc w:val="left"/>
                    <w:rPr>
                      <w:rFonts w:ascii="Tahoma"/>
                      <w:sz w:val="18"/>
                    </w:rPr>
                  </w:pPr>
                  <w:r>
                    <w:rPr>
                      <w:rFonts w:ascii="Tahoma"/>
                      <w:sz w:val="18"/>
                    </w:rPr>
                    <w:t>id bigint primary key auto_increment,</w:t>
                  </w:r>
                  <w:r>
                    <w:rPr>
                      <w:rFonts w:ascii="Tahoma"/>
                      <w:spacing w:val="1"/>
                      <w:sz w:val="18"/>
                    </w:rPr>
                    <w:t xml:space="preserve"> </w:t>
                  </w:r>
                  <w:r>
                    <w:rPr>
                      <w:rFonts w:ascii="Tahoma"/>
                      <w:sz w:val="18"/>
                    </w:rPr>
                    <w:t>username</w:t>
                  </w:r>
                  <w:r>
                    <w:rPr>
                      <w:rFonts w:ascii="Tahoma"/>
                      <w:spacing w:val="-3"/>
                      <w:sz w:val="18"/>
                    </w:rPr>
                    <w:t xml:space="preserve"> </w:t>
                  </w:r>
                  <w:r>
                    <w:rPr>
                      <w:rFonts w:ascii="Tahoma"/>
                      <w:sz w:val="18"/>
                    </w:rPr>
                    <w:t>varchar(20)</w:t>
                  </w:r>
                  <w:r>
                    <w:rPr>
                      <w:rFonts w:ascii="Tahoma"/>
                      <w:spacing w:val="-4"/>
                      <w:sz w:val="18"/>
                    </w:rPr>
                    <w:t xml:space="preserve"> </w:t>
                  </w:r>
                  <w:r>
                    <w:rPr>
                      <w:rFonts w:ascii="Tahoma"/>
                      <w:sz w:val="18"/>
                    </w:rPr>
                    <w:t>unique</w:t>
                  </w:r>
                  <w:r>
                    <w:rPr>
                      <w:rFonts w:ascii="Tahoma"/>
                      <w:spacing w:val="-3"/>
                      <w:sz w:val="18"/>
                    </w:rPr>
                    <w:t xml:space="preserve"> </w:t>
                  </w:r>
                  <w:r>
                    <w:rPr>
                      <w:rFonts w:ascii="Tahoma"/>
                      <w:sz w:val="18"/>
                    </w:rPr>
                    <w:t>not</w:t>
                  </w:r>
                  <w:r>
                    <w:rPr>
                      <w:rFonts w:ascii="Tahoma"/>
                      <w:spacing w:val="-5"/>
                      <w:sz w:val="18"/>
                    </w:rPr>
                    <w:t xml:space="preserve"> </w:t>
                  </w:r>
                  <w:r>
                    <w:rPr>
                      <w:rFonts w:ascii="Tahoma"/>
                      <w:sz w:val="18"/>
                    </w:rPr>
                    <w:t>null,</w:t>
                  </w:r>
                  <w:r>
                    <w:rPr>
                      <w:rFonts w:ascii="Tahoma"/>
                      <w:spacing w:val="-53"/>
                      <w:sz w:val="18"/>
                    </w:rPr>
                    <w:t xml:space="preserve"> </w:t>
                  </w:r>
                  <w:r>
                    <w:rPr>
                      <w:rFonts w:ascii="Tahoma"/>
                      <w:sz w:val="18"/>
                    </w:rPr>
                    <w:t>password</w:t>
                  </w:r>
                  <w:r>
                    <w:rPr>
                      <w:rFonts w:ascii="Tahoma"/>
                      <w:spacing w:val="-4"/>
                      <w:sz w:val="18"/>
                    </w:rPr>
                    <w:t xml:space="preserve"> </w:t>
                  </w:r>
                  <w:r>
                    <w:rPr>
                      <w:rFonts w:ascii="Tahoma"/>
                      <w:sz w:val="18"/>
                    </w:rPr>
                    <w:t>varchar(100)</w:t>
                  </w:r>
                </w:p>
                <w:p>
                  <w:pPr>
                    <w:spacing w:before="0" w:line="216" w:lineRule="exact"/>
                    <w:ind w:left="103" w:right="0" w:firstLine="0"/>
                    <w:jc w:val="left"/>
                    <w:rPr>
                      <w:rFonts w:ascii="Tahoma"/>
                      <w:sz w:val="18"/>
                    </w:rPr>
                  </w:pPr>
                  <w:r>
                    <w:rPr>
                      <w:rFonts w:ascii="Tahoma"/>
                      <w:sz w:val="18"/>
                    </w:rPr>
                    <w:t>);</w:t>
                  </w:r>
                </w:p>
                <w:p>
                  <w:pPr>
                    <w:spacing w:before="189"/>
                    <w:ind w:left="103" w:right="0" w:firstLine="0"/>
                    <w:jc w:val="left"/>
                    <w:rPr>
                      <w:rFonts w:ascii="Tahoma" w:eastAsia="Tahoma"/>
                      <w:sz w:val="18"/>
                    </w:rPr>
                  </w:pPr>
                  <w:r>
                    <w:rPr>
                      <w:rFonts w:ascii="Tahoma" w:eastAsia="Tahoma"/>
                      <w:spacing w:val="-2"/>
                      <w:sz w:val="18"/>
                    </w:rPr>
                    <w:t xml:space="preserve">-- </w:t>
                  </w:r>
                  <w:r>
                    <w:rPr>
                      <w:rFonts w:hint="eastAsia" w:ascii="微软雅黑" w:eastAsia="微软雅黑"/>
                      <w:spacing w:val="-3"/>
                      <w:sz w:val="18"/>
                    </w:rPr>
                    <w:t xml:space="preserve">密码 </w:t>
                  </w:r>
                  <w:r>
                    <w:rPr>
                      <w:rFonts w:ascii="Tahoma" w:eastAsia="Tahoma"/>
                      <w:sz w:val="18"/>
                    </w:rPr>
                    <w:t>atguigu</w:t>
                  </w:r>
                </w:p>
                <w:p>
                  <w:pPr>
                    <w:spacing w:before="177" w:line="376" w:lineRule="auto"/>
                    <w:ind w:left="103" w:right="1971" w:firstLine="0"/>
                    <w:jc w:val="left"/>
                    <w:rPr>
                      <w:rFonts w:ascii="Tahoma" w:eastAsia="Tahoma"/>
                      <w:sz w:val="18"/>
                    </w:rPr>
                  </w:pPr>
                  <w:r>
                    <w:rPr>
                      <w:rFonts w:ascii="Tahoma" w:eastAsia="Tahoma"/>
                      <w:sz w:val="18"/>
                    </w:rPr>
                    <w:t>insert</w:t>
                  </w:r>
                  <w:r>
                    <w:rPr>
                      <w:rFonts w:ascii="Tahoma" w:eastAsia="Tahoma"/>
                      <w:spacing w:val="-3"/>
                      <w:sz w:val="18"/>
                    </w:rPr>
                    <w:t xml:space="preserve"> </w:t>
                  </w:r>
                  <w:r>
                    <w:rPr>
                      <w:rFonts w:ascii="Tahoma" w:eastAsia="Tahoma"/>
                      <w:sz w:val="18"/>
                    </w:rPr>
                    <w:t>into</w:t>
                  </w:r>
                  <w:r>
                    <w:rPr>
                      <w:rFonts w:ascii="Tahoma" w:eastAsia="Tahoma"/>
                      <w:spacing w:val="-1"/>
                      <w:sz w:val="18"/>
                    </w:rPr>
                    <w:t xml:space="preserve"> </w:t>
                  </w:r>
                  <w:r>
                    <w:rPr>
                      <w:rFonts w:ascii="Tahoma" w:eastAsia="Tahoma"/>
                      <w:sz w:val="18"/>
                    </w:rPr>
                    <w:t>users values(1,'</w:t>
                  </w:r>
                  <w:r>
                    <w:rPr>
                      <w:rFonts w:hint="eastAsia" w:ascii="微软雅黑" w:eastAsia="微软雅黑"/>
                      <w:sz w:val="18"/>
                    </w:rPr>
                    <w:t>张</w:t>
                  </w:r>
                  <w:r>
                    <w:rPr>
                      <w:rFonts w:ascii="Tahoma" w:eastAsia="Tahoma"/>
                      <w:spacing w:val="-1"/>
                      <w:sz w:val="18"/>
                    </w:rPr>
                    <w:t>san','$2a$10$2R/M6iU3mCZt3ByG7kwYTeeW0w7/UqdeXrb27zkBIizBvAven0/na');</w:t>
                  </w:r>
                </w:p>
                <w:p>
                  <w:pPr>
                    <w:spacing w:before="65"/>
                    <w:ind w:left="103" w:right="0" w:firstLine="0"/>
                    <w:jc w:val="left"/>
                    <w:rPr>
                      <w:rFonts w:ascii="Tahoma" w:eastAsia="Tahoma"/>
                      <w:sz w:val="18"/>
                    </w:rPr>
                  </w:pPr>
                  <w:r>
                    <w:rPr>
                      <w:rFonts w:ascii="Tahoma" w:eastAsia="Tahoma"/>
                      <w:spacing w:val="-2"/>
                      <w:sz w:val="18"/>
                    </w:rPr>
                    <w:t xml:space="preserve">-- </w:t>
                  </w:r>
                  <w:r>
                    <w:rPr>
                      <w:rFonts w:hint="eastAsia" w:ascii="微软雅黑" w:eastAsia="微软雅黑"/>
                      <w:spacing w:val="-3"/>
                      <w:sz w:val="18"/>
                    </w:rPr>
                    <w:t xml:space="preserve">密码 </w:t>
                  </w:r>
                  <w:r>
                    <w:rPr>
                      <w:rFonts w:ascii="Tahoma" w:eastAsia="Tahoma"/>
                      <w:sz w:val="18"/>
                    </w:rPr>
                    <w:t>atguigu</w:t>
                  </w:r>
                </w:p>
                <w:p>
                  <w:pPr>
                    <w:spacing w:before="177" w:line="376" w:lineRule="auto"/>
                    <w:ind w:left="103" w:right="2122" w:firstLine="0"/>
                    <w:jc w:val="left"/>
                    <w:rPr>
                      <w:rFonts w:ascii="Tahoma" w:eastAsia="Tahoma"/>
                      <w:sz w:val="18"/>
                    </w:rPr>
                  </w:pPr>
                  <w:r>
                    <w:rPr>
                      <w:rFonts w:ascii="Tahoma" w:eastAsia="Tahoma"/>
                      <w:sz w:val="18"/>
                    </w:rPr>
                    <w:t>insert</w:t>
                  </w:r>
                  <w:r>
                    <w:rPr>
                      <w:rFonts w:ascii="Tahoma" w:eastAsia="Tahoma"/>
                      <w:spacing w:val="-3"/>
                      <w:sz w:val="18"/>
                    </w:rPr>
                    <w:t xml:space="preserve"> </w:t>
                  </w:r>
                  <w:r>
                    <w:rPr>
                      <w:rFonts w:ascii="Tahoma" w:eastAsia="Tahoma"/>
                      <w:sz w:val="18"/>
                    </w:rPr>
                    <w:t>into</w:t>
                  </w:r>
                  <w:r>
                    <w:rPr>
                      <w:rFonts w:ascii="Tahoma" w:eastAsia="Tahoma"/>
                      <w:spacing w:val="-1"/>
                      <w:sz w:val="18"/>
                    </w:rPr>
                    <w:t xml:space="preserve"> </w:t>
                  </w:r>
                  <w:r>
                    <w:rPr>
                      <w:rFonts w:ascii="Tahoma" w:eastAsia="Tahoma"/>
                      <w:sz w:val="18"/>
                    </w:rPr>
                    <w:t>users values(2,'</w:t>
                  </w:r>
                  <w:r>
                    <w:rPr>
                      <w:rFonts w:hint="eastAsia" w:ascii="微软雅黑" w:eastAsia="微软雅黑"/>
                      <w:sz w:val="18"/>
                    </w:rPr>
                    <w:t>李</w:t>
                  </w:r>
                  <w:r>
                    <w:rPr>
                      <w:rFonts w:ascii="Tahoma" w:eastAsia="Tahoma"/>
                      <w:spacing w:val="-1"/>
                      <w:sz w:val="18"/>
                    </w:rPr>
                    <w:t>si','$2a$10$2R/M6iU3mCZt3ByG7kwYTeeW0w7/UqdeXrb27zkBIizBvAven0/na');</w:t>
                  </w:r>
                </w:p>
                <w:p>
                  <w:pPr>
                    <w:pStyle w:val="6"/>
                    <w:rPr>
                      <w:rFonts w:ascii="Tahoma"/>
                      <w:sz w:val="22"/>
                    </w:rPr>
                  </w:pPr>
                </w:p>
                <w:p>
                  <w:pPr>
                    <w:pStyle w:val="6"/>
                    <w:spacing w:before="11"/>
                    <w:rPr>
                      <w:rFonts w:ascii="Tahoma"/>
                      <w:sz w:val="18"/>
                    </w:rPr>
                  </w:pPr>
                </w:p>
                <w:p>
                  <w:pPr>
                    <w:spacing w:before="0"/>
                    <w:ind w:left="103" w:right="0" w:firstLine="0"/>
                    <w:jc w:val="left"/>
                    <w:rPr>
                      <w:rFonts w:ascii="Tahoma"/>
                      <w:sz w:val="18"/>
                    </w:rPr>
                  </w:pPr>
                  <w:r>
                    <w:rPr>
                      <w:rFonts w:ascii="Tahoma"/>
                      <w:sz w:val="18"/>
                    </w:rPr>
                    <w:t>create</w:t>
                  </w:r>
                  <w:r>
                    <w:rPr>
                      <w:rFonts w:ascii="Tahoma"/>
                      <w:spacing w:val="-3"/>
                      <w:sz w:val="18"/>
                    </w:rPr>
                    <w:t xml:space="preserve"> </w:t>
                  </w:r>
                  <w:r>
                    <w:rPr>
                      <w:rFonts w:ascii="Tahoma"/>
                      <w:sz w:val="18"/>
                    </w:rPr>
                    <w:t>table</w:t>
                  </w:r>
                  <w:r>
                    <w:rPr>
                      <w:rFonts w:ascii="Tahoma"/>
                      <w:spacing w:val="-4"/>
                      <w:sz w:val="18"/>
                    </w:rPr>
                    <w:t xml:space="preserve"> </w:t>
                  </w:r>
                  <w:r>
                    <w:rPr>
                      <w:rFonts w:ascii="Tahoma"/>
                      <w:sz w:val="18"/>
                    </w:rPr>
                    <w:t>role(</w:t>
                  </w:r>
                </w:p>
                <w:p>
                  <w:pPr>
                    <w:pStyle w:val="6"/>
                    <w:spacing w:before="7"/>
                    <w:rPr>
                      <w:rFonts w:ascii="Tahoma"/>
                      <w:sz w:val="16"/>
                    </w:rPr>
                  </w:pPr>
                </w:p>
                <w:p>
                  <w:pPr>
                    <w:spacing w:before="0" w:line="460" w:lineRule="auto"/>
                    <w:ind w:left="823" w:right="4688" w:firstLine="0"/>
                    <w:jc w:val="left"/>
                    <w:rPr>
                      <w:rFonts w:ascii="Tahoma"/>
                      <w:sz w:val="18"/>
                    </w:rPr>
                  </w:pPr>
                  <w:r>
                    <w:rPr>
                      <w:rFonts w:ascii="Tahoma"/>
                      <w:sz w:val="18"/>
                    </w:rPr>
                    <w:t>id bigint primary key auto_increment,</w:t>
                  </w:r>
                  <w:r>
                    <w:rPr>
                      <w:rFonts w:ascii="Tahoma"/>
                      <w:spacing w:val="-54"/>
                      <w:sz w:val="18"/>
                    </w:rPr>
                    <w:t xml:space="preserve"> </w:t>
                  </w:r>
                  <w:r>
                    <w:rPr>
                      <w:rFonts w:ascii="Tahoma"/>
                      <w:sz w:val="18"/>
                    </w:rPr>
                    <w:t>name</w:t>
                  </w:r>
                  <w:r>
                    <w:rPr>
                      <w:rFonts w:ascii="Tahoma"/>
                      <w:spacing w:val="-1"/>
                      <w:sz w:val="18"/>
                    </w:rPr>
                    <w:t xml:space="preserve"> </w:t>
                  </w:r>
                  <w:r>
                    <w:rPr>
                      <w:rFonts w:ascii="Tahoma"/>
                      <w:sz w:val="18"/>
                    </w:rPr>
                    <w:t>varchar(20)</w:t>
                  </w:r>
                </w:p>
                <w:p>
                  <w:pPr>
                    <w:spacing w:before="0" w:line="216" w:lineRule="exact"/>
                    <w:ind w:left="103" w:right="0" w:firstLine="0"/>
                    <w:jc w:val="left"/>
                    <w:rPr>
                      <w:rFonts w:ascii="Tahoma"/>
                      <w:sz w:val="18"/>
                    </w:rPr>
                  </w:pPr>
                  <w:r>
                    <w:rPr>
                      <w:rFonts w:ascii="Tahoma"/>
                      <w:sz w:val="18"/>
                    </w:rPr>
                    <w:t>);</w:t>
                  </w:r>
                </w:p>
              </w:txbxContent>
            </v:textbox>
            <w10:wrap type="topAndBottom"/>
          </v:shape>
        </w:pict>
      </w:r>
    </w:p>
    <w:p>
      <w:pPr>
        <w:spacing w:after="0"/>
        <w:rPr>
          <w:rFonts w:ascii="Tahoma"/>
          <w:sz w:val="18"/>
        </w:rPr>
        <w:sectPr>
          <w:pgSz w:w="11910" w:h="16840"/>
          <w:pgMar w:top="1280" w:right="520" w:bottom="280" w:left="1220" w:header="708" w:footer="0" w:gutter="0"/>
          <w:cols w:space="720" w:num="1"/>
        </w:sectPr>
      </w:pPr>
    </w:p>
    <w:p>
      <w:pPr>
        <w:pStyle w:val="6"/>
        <w:rPr>
          <w:rFonts w:ascii="Tahoma"/>
          <w:b/>
          <w:sz w:val="20"/>
        </w:rPr>
      </w:pPr>
      <w:r>
        <w:pict>
          <v:shape id="_x0000_s1071" o:spid="_x0000_s1071" style="position:absolute;left:0pt;margin-left:84.35pt;margin-top:74.95pt;height:687pt;width:426.7pt;mso-position-horizontal-relative:page;mso-position-vertical-relative:page;z-index:-251623424;mso-width-relative:page;mso-height-relative:page;" fillcolor="#000000" filled="t" stroked="f" coordorigin="1688,1500" coordsize="8534,13740" path="m1697,1510l1688,1510,1688,15230,1697,15230,1697,1510xm10211,15230l1697,15230,1688,15230,1688,15240,1697,15240,10211,15240,10211,15230xm10211,1500l1697,1500,1688,1500,1688,1510,1697,1510,10211,1510,10211,1500xm10221,15230l10212,15230,10212,15240,10221,15240,10221,15230xm10221,1510l10212,1510,10212,15230,10221,15230,10221,1510xm10221,1500l10212,1500,10212,1510,10221,1510,10221,1500xe">
            <v:path arrowok="t"/>
            <v:fill on="t" focussize="0,0"/>
            <v:stroke on="f"/>
            <v:imagedata o:title=""/>
            <o:lock v:ext="edit"/>
          </v:shape>
        </w:pict>
      </w:r>
    </w:p>
    <w:p>
      <w:pPr>
        <w:pStyle w:val="6"/>
        <w:spacing w:before="11"/>
        <w:rPr>
          <w:rFonts w:ascii="Tahoma"/>
          <w:b/>
          <w:sz w:val="26"/>
        </w:rPr>
      </w:pPr>
    </w:p>
    <w:p>
      <w:pPr>
        <w:spacing w:before="53" w:line="367" w:lineRule="auto"/>
        <w:ind w:left="580" w:right="6719" w:firstLine="0"/>
        <w:jc w:val="left"/>
        <w:rPr>
          <w:rFonts w:ascii="Tahoma" w:eastAsia="Tahoma"/>
          <w:sz w:val="18"/>
        </w:rPr>
      </w:pPr>
      <w:r>
        <w:rPr>
          <w:rFonts w:ascii="Tahoma" w:eastAsia="Tahoma"/>
          <w:sz w:val="18"/>
        </w:rPr>
        <w:t>insert</w:t>
      </w:r>
      <w:r>
        <w:rPr>
          <w:rFonts w:ascii="Tahoma" w:eastAsia="Tahoma"/>
          <w:spacing w:val="-3"/>
          <w:sz w:val="18"/>
        </w:rPr>
        <w:t xml:space="preserve"> </w:t>
      </w:r>
      <w:r>
        <w:rPr>
          <w:rFonts w:ascii="Tahoma" w:eastAsia="Tahoma"/>
          <w:sz w:val="18"/>
        </w:rPr>
        <w:t>into</w:t>
      </w:r>
      <w:r>
        <w:rPr>
          <w:rFonts w:ascii="Tahoma" w:eastAsia="Tahoma"/>
          <w:spacing w:val="-2"/>
          <w:sz w:val="18"/>
        </w:rPr>
        <w:t xml:space="preserve"> </w:t>
      </w:r>
      <w:r>
        <w:rPr>
          <w:rFonts w:ascii="Tahoma" w:eastAsia="Tahoma"/>
          <w:sz w:val="18"/>
        </w:rPr>
        <w:t>role</w:t>
      </w:r>
      <w:r>
        <w:rPr>
          <w:rFonts w:ascii="Tahoma" w:eastAsia="Tahoma"/>
          <w:spacing w:val="-2"/>
          <w:sz w:val="18"/>
        </w:rPr>
        <w:t xml:space="preserve"> </w:t>
      </w:r>
      <w:r>
        <w:rPr>
          <w:rFonts w:ascii="Tahoma" w:eastAsia="Tahoma"/>
          <w:sz w:val="18"/>
        </w:rPr>
        <w:t>values(1,'</w:t>
      </w:r>
      <w:r>
        <w:rPr>
          <w:rFonts w:hint="eastAsia" w:ascii="微软雅黑" w:eastAsia="微软雅黑"/>
          <w:sz w:val="18"/>
        </w:rPr>
        <w:t>管理员</w:t>
      </w:r>
      <w:r>
        <w:rPr>
          <w:rFonts w:ascii="Tahoma" w:eastAsia="Tahoma"/>
          <w:sz w:val="18"/>
        </w:rPr>
        <w:t>');</w:t>
      </w:r>
      <w:r>
        <w:rPr>
          <w:rFonts w:ascii="Tahoma" w:eastAsia="Tahoma"/>
          <w:spacing w:val="1"/>
          <w:sz w:val="18"/>
        </w:rPr>
        <w:t xml:space="preserve"> </w:t>
      </w:r>
      <w:r>
        <w:rPr>
          <w:rFonts w:ascii="Tahoma" w:eastAsia="Tahoma"/>
          <w:sz w:val="18"/>
        </w:rPr>
        <w:t>insert</w:t>
      </w:r>
      <w:r>
        <w:rPr>
          <w:rFonts w:ascii="Tahoma" w:eastAsia="Tahoma"/>
          <w:spacing w:val="-4"/>
          <w:sz w:val="18"/>
        </w:rPr>
        <w:t xml:space="preserve"> </w:t>
      </w:r>
      <w:r>
        <w:rPr>
          <w:rFonts w:ascii="Tahoma" w:eastAsia="Tahoma"/>
          <w:sz w:val="18"/>
        </w:rPr>
        <w:t>into</w:t>
      </w:r>
      <w:r>
        <w:rPr>
          <w:rFonts w:ascii="Tahoma" w:eastAsia="Tahoma"/>
          <w:spacing w:val="-3"/>
          <w:sz w:val="18"/>
        </w:rPr>
        <w:t xml:space="preserve"> </w:t>
      </w:r>
      <w:r>
        <w:rPr>
          <w:rFonts w:ascii="Tahoma" w:eastAsia="Tahoma"/>
          <w:sz w:val="18"/>
        </w:rPr>
        <w:t>role</w:t>
      </w:r>
      <w:r>
        <w:rPr>
          <w:rFonts w:ascii="Tahoma" w:eastAsia="Tahoma"/>
          <w:spacing w:val="-2"/>
          <w:sz w:val="18"/>
        </w:rPr>
        <w:t xml:space="preserve"> </w:t>
      </w:r>
      <w:r>
        <w:rPr>
          <w:rFonts w:ascii="Tahoma" w:eastAsia="Tahoma"/>
          <w:sz w:val="18"/>
        </w:rPr>
        <w:t>values(2,'</w:t>
      </w:r>
      <w:r>
        <w:rPr>
          <w:rFonts w:hint="eastAsia" w:ascii="微软雅黑" w:eastAsia="微软雅黑"/>
          <w:sz w:val="18"/>
        </w:rPr>
        <w:t>普通用户</w:t>
      </w:r>
      <w:r>
        <w:rPr>
          <w:rFonts w:ascii="Tahoma" w:eastAsia="Tahoma"/>
          <w:sz w:val="18"/>
        </w:rPr>
        <w:t>');</w:t>
      </w:r>
    </w:p>
    <w:p>
      <w:pPr>
        <w:pStyle w:val="6"/>
        <w:spacing w:before="7"/>
        <w:rPr>
          <w:rFonts w:ascii="Tahoma"/>
          <w:sz w:val="35"/>
        </w:rPr>
      </w:pPr>
    </w:p>
    <w:p>
      <w:pPr>
        <w:spacing w:before="0"/>
        <w:ind w:left="580" w:right="0" w:firstLine="0"/>
        <w:jc w:val="left"/>
        <w:rPr>
          <w:rFonts w:ascii="Tahoma"/>
          <w:sz w:val="18"/>
        </w:rPr>
      </w:pPr>
      <w:r>
        <w:rPr>
          <w:rFonts w:ascii="Tahoma"/>
          <w:sz w:val="18"/>
        </w:rPr>
        <w:t>create</w:t>
      </w:r>
      <w:r>
        <w:rPr>
          <w:rFonts w:ascii="Tahoma"/>
          <w:spacing w:val="-3"/>
          <w:sz w:val="18"/>
        </w:rPr>
        <w:t xml:space="preserve"> </w:t>
      </w:r>
      <w:r>
        <w:rPr>
          <w:rFonts w:ascii="Tahoma"/>
          <w:sz w:val="18"/>
        </w:rPr>
        <w:t>table</w:t>
      </w:r>
      <w:r>
        <w:rPr>
          <w:rFonts w:ascii="Tahoma"/>
          <w:spacing w:val="-4"/>
          <w:sz w:val="18"/>
        </w:rPr>
        <w:t xml:space="preserve"> </w:t>
      </w:r>
      <w:r>
        <w:rPr>
          <w:rFonts w:ascii="Tahoma"/>
          <w:sz w:val="18"/>
        </w:rPr>
        <w:t>role_user(</w:t>
      </w:r>
    </w:p>
    <w:p>
      <w:pPr>
        <w:pStyle w:val="6"/>
        <w:spacing w:before="7"/>
        <w:rPr>
          <w:rFonts w:ascii="Tahoma"/>
          <w:sz w:val="16"/>
        </w:rPr>
      </w:pPr>
    </w:p>
    <w:p>
      <w:pPr>
        <w:spacing w:before="0" w:line="460" w:lineRule="auto"/>
        <w:ind w:left="1300" w:right="8060" w:firstLine="0"/>
        <w:jc w:val="left"/>
        <w:rPr>
          <w:rFonts w:ascii="Tahoma"/>
          <w:sz w:val="18"/>
        </w:rPr>
      </w:pPr>
      <w:r>
        <w:rPr>
          <w:rFonts w:ascii="Tahoma"/>
          <w:spacing w:val="-1"/>
          <w:sz w:val="18"/>
        </w:rPr>
        <w:t xml:space="preserve">uid </w:t>
      </w:r>
      <w:r>
        <w:rPr>
          <w:rFonts w:ascii="Tahoma"/>
          <w:sz w:val="18"/>
        </w:rPr>
        <w:t>bigint,</w:t>
      </w:r>
      <w:r>
        <w:rPr>
          <w:rFonts w:ascii="Tahoma"/>
          <w:spacing w:val="-54"/>
          <w:sz w:val="18"/>
        </w:rPr>
        <w:t xml:space="preserve"> </w:t>
      </w:r>
      <w:r>
        <w:rPr>
          <w:rFonts w:ascii="Tahoma"/>
          <w:sz w:val="18"/>
        </w:rPr>
        <w:t>rid</w:t>
      </w:r>
      <w:r>
        <w:rPr>
          <w:rFonts w:ascii="Tahoma"/>
          <w:spacing w:val="-4"/>
          <w:sz w:val="18"/>
        </w:rPr>
        <w:t xml:space="preserve"> </w:t>
      </w:r>
      <w:r>
        <w:rPr>
          <w:rFonts w:ascii="Tahoma"/>
          <w:sz w:val="18"/>
        </w:rPr>
        <w:t>bigint</w:t>
      </w:r>
    </w:p>
    <w:p>
      <w:pPr>
        <w:spacing w:before="1"/>
        <w:ind w:left="580" w:right="0" w:firstLine="0"/>
        <w:jc w:val="left"/>
        <w:rPr>
          <w:rFonts w:ascii="Tahoma"/>
          <w:sz w:val="18"/>
        </w:rPr>
      </w:pPr>
      <w:r>
        <w:rPr>
          <w:rFonts w:ascii="Tahoma"/>
          <w:sz w:val="18"/>
        </w:rPr>
        <w:t>);</w:t>
      </w:r>
    </w:p>
    <w:p>
      <w:pPr>
        <w:pStyle w:val="6"/>
        <w:rPr>
          <w:rFonts w:ascii="Tahoma"/>
          <w:sz w:val="22"/>
        </w:rPr>
      </w:pPr>
    </w:p>
    <w:p>
      <w:pPr>
        <w:pStyle w:val="6"/>
        <w:spacing w:before="3"/>
        <w:rPr>
          <w:rFonts w:ascii="Tahoma"/>
          <w:sz w:val="29"/>
        </w:rPr>
      </w:pPr>
    </w:p>
    <w:p>
      <w:pPr>
        <w:spacing w:before="0" w:line="460" w:lineRule="auto"/>
        <w:ind w:left="580" w:right="6969" w:firstLine="0"/>
        <w:jc w:val="left"/>
        <w:rPr>
          <w:rFonts w:ascii="Tahoma"/>
          <w:sz w:val="18"/>
        </w:rPr>
      </w:pPr>
      <w:r>
        <w:drawing>
          <wp:anchor distT="0" distB="0" distL="0" distR="0" simplePos="0" relativeHeight="251693056" behindDoc="1" locked="0" layoutInCell="1" allowOverlap="1">
            <wp:simplePos x="0" y="0"/>
            <wp:positionH relativeFrom="page">
              <wp:posOffset>2047875</wp:posOffset>
            </wp:positionH>
            <wp:positionV relativeFrom="paragraph">
              <wp:posOffset>218440</wp:posOffset>
            </wp:positionV>
            <wp:extent cx="3293110" cy="3413125"/>
            <wp:effectExtent l="0" t="0" r="0" b="0"/>
            <wp:wrapNone/>
            <wp:docPr id="7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ascii="Tahoma"/>
          <w:sz w:val="18"/>
        </w:rPr>
        <w:t>insert into role_user values(1,1);</w:t>
      </w:r>
      <w:r>
        <w:rPr>
          <w:rFonts w:ascii="Tahoma"/>
          <w:spacing w:val="-54"/>
          <w:sz w:val="18"/>
        </w:rPr>
        <w:t xml:space="preserve"> </w:t>
      </w:r>
      <w:r>
        <w:rPr>
          <w:rFonts w:ascii="Tahoma"/>
          <w:sz w:val="18"/>
        </w:rPr>
        <w:t>insert</w:t>
      </w:r>
      <w:r>
        <w:rPr>
          <w:rFonts w:ascii="Tahoma"/>
          <w:spacing w:val="-4"/>
          <w:sz w:val="18"/>
        </w:rPr>
        <w:t xml:space="preserve"> </w:t>
      </w:r>
      <w:r>
        <w:rPr>
          <w:rFonts w:ascii="Tahoma"/>
          <w:sz w:val="18"/>
        </w:rPr>
        <w:t>into</w:t>
      </w:r>
      <w:r>
        <w:rPr>
          <w:rFonts w:ascii="Tahoma"/>
          <w:spacing w:val="-3"/>
          <w:sz w:val="18"/>
        </w:rPr>
        <w:t xml:space="preserve"> </w:t>
      </w:r>
      <w:r>
        <w:rPr>
          <w:rFonts w:ascii="Tahoma"/>
          <w:sz w:val="18"/>
        </w:rPr>
        <w:t>role_user</w:t>
      </w:r>
      <w:r>
        <w:rPr>
          <w:rFonts w:ascii="Tahoma"/>
          <w:spacing w:val="-2"/>
          <w:sz w:val="18"/>
        </w:rPr>
        <w:t xml:space="preserve"> </w:t>
      </w:r>
      <w:r>
        <w:rPr>
          <w:rFonts w:ascii="Tahoma"/>
          <w:sz w:val="18"/>
        </w:rPr>
        <w:t>values(2,2);</w:t>
      </w:r>
    </w:p>
    <w:p>
      <w:pPr>
        <w:pStyle w:val="6"/>
        <w:rPr>
          <w:rFonts w:ascii="Tahoma"/>
          <w:sz w:val="22"/>
        </w:rPr>
      </w:pPr>
    </w:p>
    <w:p>
      <w:pPr>
        <w:pStyle w:val="6"/>
        <w:rPr>
          <w:rFonts w:ascii="Tahoma"/>
          <w:sz w:val="22"/>
        </w:rPr>
      </w:pPr>
    </w:p>
    <w:p>
      <w:pPr>
        <w:pStyle w:val="6"/>
        <w:spacing w:before="1"/>
        <w:rPr>
          <w:rFonts w:ascii="Tahoma"/>
          <w:sz w:val="25"/>
        </w:rPr>
      </w:pPr>
    </w:p>
    <w:p>
      <w:pPr>
        <w:spacing w:before="0"/>
        <w:ind w:left="580" w:right="0" w:firstLine="0"/>
        <w:jc w:val="left"/>
        <w:rPr>
          <w:rFonts w:ascii="Tahoma"/>
          <w:sz w:val="18"/>
        </w:rPr>
      </w:pPr>
      <w:r>
        <w:rPr>
          <w:rFonts w:ascii="Tahoma"/>
          <w:sz w:val="18"/>
        </w:rPr>
        <w:t>create</w:t>
      </w:r>
      <w:r>
        <w:rPr>
          <w:rFonts w:ascii="Tahoma"/>
          <w:spacing w:val="-2"/>
          <w:sz w:val="18"/>
        </w:rPr>
        <w:t xml:space="preserve"> </w:t>
      </w:r>
      <w:r>
        <w:rPr>
          <w:rFonts w:ascii="Tahoma"/>
          <w:sz w:val="18"/>
        </w:rPr>
        <w:t>table</w:t>
      </w:r>
      <w:r>
        <w:rPr>
          <w:rFonts w:ascii="Tahoma"/>
          <w:spacing w:val="-3"/>
          <w:sz w:val="18"/>
        </w:rPr>
        <w:t xml:space="preserve"> </w:t>
      </w:r>
      <w:r>
        <w:rPr>
          <w:rFonts w:ascii="Tahoma"/>
          <w:sz w:val="18"/>
        </w:rPr>
        <w:t>menu(</w:t>
      </w:r>
    </w:p>
    <w:p>
      <w:pPr>
        <w:pStyle w:val="6"/>
        <w:spacing w:before="7"/>
        <w:rPr>
          <w:rFonts w:ascii="Tahoma"/>
          <w:sz w:val="16"/>
        </w:rPr>
      </w:pPr>
    </w:p>
    <w:p>
      <w:pPr>
        <w:spacing w:before="0" w:line="460" w:lineRule="auto"/>
        <w:ind w:left="1300" w:right="5866" w:firstLine="0"/>
        <w:jc w:val="left"/>
        <w:rPr>
          <w:rFonts w:ascii="Tahoma"/>
          <w:sz w:val="18"/>
        </w:rPr>
      </w:pPr>
      <w:r>
        <w:rPr>
          <w:rFonts w:ascii="Tahoma"/>
          <w:sz w:val="18"/>
        </w:rPr>
        <w:t>id bigint primary key auto_increment,</w:t>
      </w:r>
      <w:r>
        <w:rPr>
          <w:rFonts w:ascii="Tahoma"/>
          <w:spacing w:val="-54"/>
          <w:sz w:val="18"/>
        </w:rPr>
        <w:t xml:space="preserve"> </w:t>
      </w:r>
      <w:r>
        <w:rPr>
          <w:rFonts w:ascii="Tahoma"/>
          <w:sz w:val="18"/>
        </w:rPr>
        <w:t>name</w:t>
      </w:r>
      <w:r>
        <w:rPr>
          <w:rFonts w:ascii="Tahoma"/>
          <w:spacing w:val="-1"/>
          <w:sz w:val="18"/>
        </w:rPr>
        <w:t xml:space="preserve"> </w:t>
      </w:r>
      <w:r>
        <w:rPr>
          <w:rFonts w:ascii="Tahoma"/>
          <w:sz w:val="18"/>
        </w:rPr>
        <w:t>varchar(20),</w:t>
      </w:r>
    </w:p>
    <w:p>
      <w:pPr>
        <w:spacing w:before="1" w:line="460" w:lineRule="auto"/>
        <w:ind w:left="1300" w:right="7024" w:firstLine="0"/>
        <w:jc w:val="left"/>
        <w:rPr>
          <w:rFonts w:ascii="Tahoma"/>
          <w:sz w:val="18"/>
        </w:rPr>
      </w:pPr>
      <w:r>
        <w:rPr>
          <w:rFonts w:ascii="Tahoma"/>
          <w:sz w:val="18"/>
        </w:rPr>
        <w:t>url varchar(100),</w:t>
      </w:r>
      <w:r>
        <w:rPr>
          <w:rFonts w:ascii="Tahoma"/>
          <w:spacing w:val="1"/>
          <w:sz w:val="18"/>
        </w:rPr>
        <w:t xml:space="preserve"> </w:t>
      </w:r>
      <w:r>
        <w:rPr>
          <w:rFonts w:ascii="Tahoma"/>
          <w:sz w:val="18"/>
        </w:rPr>
        <w:t>parentid bigint,</w:t>
      </w:r>
      <w:r>
        <w:rPr>
          <w:rFonts w:ascii="Tahoma"/>
          <w:spacing w:val="1"/>
          <w:sz w:val="18"/>
        </w:rPr>
        <w:t xml:space="preserve"> </w:t>
      </w:r>
      <w:r>
        <w:rPr>
          <w:rFonts w:ascii="Tahoma"/>
          <w:sz w:val="18"/>
        </w:rPr>
        <w:t>permission</w:t>
      </w:r>
      <w:r>
        <w:rPr>
          <w:rFonts w:ascii="Tahoma"/>
          <w:spacing w:val="-8"/>
          <w:sz w:val="18"/>
        </w:rPr>
        <w:t xml:space="preserve"> </w:t>
      </w:r>
      <w:r>
        <w:rPr>
          <w:rFonts w:ascii="Tahoma"/>
          <w:sz w:val="18"/>
        </w:rPr>
        <w:t>varchar(20)</w:t>
      </w:r>
    </w:p>
    <w:p>
      <w:pPr>
        <w:pStyle w:val="6"/>
        <w:rPr>
          <w:rFonts w:ascii="Tahoma"/>
          <w:sz w:val="22"/>
        </w:rPr>
      </w:pPr>
    </w:p>
    <w:p>
      <w:pPr>
        <w:spacing w:before="151"/>
        <w:ind w:left="580" w:right="0" w:firstLine="0"/>
        <w:jc w:val="left"/>
        <w:rPr>
          <w:rFonts w:ascii="Tahoma"/>
          <w:sz w:val="18"/>
        </w:rPr>
      </w:pPr>
      <w:r>
        <w:rPr>
          <w:rFonts w:ascii="Tahoma"/>
          <w:sz w:val="18"/>
        </w:rPr>
        <w:t>);</w:t>
      </w:r>
    </w:p>
    <w:p>
      <w:pPr>
        <w:pStyle w:val="6"/>
        <w:rPr>
          <w:rFonts w:ascii="Tahoma"/>
          <w:sz w:val="22"/>
        </w:rPr>
      </w:pPr>
    </w:p>
    <w:p>
      <w:pPr>
        <w:pStyle w:val="6"/>
        <w:spacing w:before="3"/>
        <w:rPr>
          <w:rFonts w:ascii="Tahoma"/>
          <w:sz w:val="28"/>
        </w:rPr>
      </w:pPr>
    </w:p>
    <w:p>
      <w:pPr>
        <w:spacing w:before="0" w:line="369" w:lineRule="auto"/>
        <w:ind w:left="580" w:right="4920" w:firstLine="0"/>
        <w:jc w:val="left"/>
        <w:rPr>
          <w:rFonts w:ascii="Tahoma" w:eastAsia="Tahoma"/>
          <w:sz w:val="18"/>
        </w:rPr>
      </w:pPr>
      <w:r>
        <w:rPr>
          <w:rFonts w:ascii="Tahoma" w:eastAsia="Tahoma"/>
          <w:sz w:val="18"/>
        </w:rPr>
        <w:t>insert</w:t>
      </w:r>
      <w:r>
        <w:rPr>
          <w:rFonts w:ascii="Tahoma" w:eastAsia="Tahoma"/>
          <w:spacing w:val="-5"/>
          <w:sz w:val="18"/>
        </w:rPr>
        <w:t xml:space="preserve"> </w:t>
      </w:r>
      <w:r>
        <w:rPr>
          <w:rFonts w:ascii="Tahoma" w:eastAsia="Tahoma"/>
          <w:sz w:val="18"/>
        </w:rPr>
        <w:t>into</w:t>
      </w:r>
      <w:r>
        <w:rPr>
          <w:rFonts w:ascii="Tahoma" w:eastAsia="Tahoma"/>
          <w:spacing w:val="-3"/>
          <w:sz w:val="18"/>
        </w:rPr>
        <w:t xml:space="preserve"> </w:t>
      </w:r>
      <w:r>
        <w:rPr>
          <w:rFonts w:ascii="Tahoma" w:eastAsia="Tahoma"/>
          <w:sz w:val="18"/>
        </w:rPr>
        <w:t>menu</w:t>
      </w:r>
      <w:r>
        <w:rPr>
          <w:rFonts w:ascii="Tahoma" w:eastAsia="Tahoma"/>
          <w:spacing w:val="-4"/>
          <w:sz w:val="18"/>
        </w:rPr>
        <w:t xml:space="preserve"> </w:t>
      </w:r>
      <w:r>
        <w:rPr>
          <w:rFonts w:ascii="Tahoma" w:eastAsia="Tahoma"/>
          <w:sz w:val="18"/>
        </w:rPr>
        <w:t>values(1,'</w:t>
      </w:r>
      <w:r>
        <w:rPr>
          <w:rFonts w:hint="eastAsia" w:ascii="微软雅黑" w:eastAsia="微软雅黑"/>
          <w:sz w:val="18"/>
        </w:rPr>
        <w:t>系统管理</w:t>
      </w:r>
      <w:r>
        <w:rPr>
          <w:rFonts w:ascii="Tahoma" w:eastAsia="Tahoma"/>
          <w:sz w:val="18"/>
        </w:rPr>
        <w:t>','',0,'menu:system');</w:t>
      </w:r>
      <w:r>
        <w:rPr>
          <w:rFonts w:ascii="Tahoma" w:eastAsia="Tahoma"/>
          <w:spacing w:val="-53"/>
          <w:sz w:val="18"/>
        </w:rPr>
        <w:t xml:space="preserve"> </w:t>
      </w:r>
      <w:r>
        <w:rPr>
          <w:rFonts w:ascii="Tahoma" w:eastAsia="Tahoma"/>
          <w:sz w:val="18"/>
        </w:rPr>
        <w:t>insert</w:t>
      </w:r>
      <w:r>
        <w:rPr>
          <w:rFonts w:ascii="Tahoma" w:eastAsia="Tahoma"/>
          <w:spacing w:val="-4"/>
          <w:sz w:val="18"/>
        </w:rPr>
        <w:t xml:space="preserve"> </w:t>
      </w:r>
      <w:r>
        <w:rPr>
          <w:rFonts w:ascii="Tahoma" w:eastAsia="Tahoma"/>
          <w:sz w:val="18"/>
        </w:rPr>
        <w:t>into</w:t>
      </w:r>
      <w:r>
        <w:rPr>
          <w:rFonts w:ascii="Tahoma" w:eastAsia="Tahoma"/>
          <w:spacing w:val="-2"/>
          <w:sz w:val="18"/>
        </w:rPr>
        <w:t xml:space="preserve"> </w:t>
      </w:r>
      <w:r>
        <w:rPr>
          <w:rFonts w:ascii="Tahoma" w:eastAsia="Tahoma"/>
          <w:sz w:val="18"/>
        </w:rPr>
        <w:t>menu</w:t>
      </w:r>
      <w:r>
        <w:rPr>
          <w:rFonts w:ascii="Tahoma" w:eastAsia="Tahoma"/>
          <w:spacing w:val="-3"/>
          <w:sz w:val="18"/>
        </w:rPr>
        <w:t xml:space="preserve"> </w:t>
      </w:r>
      <w:r>
        <w:rPr>
          <w:rFonts w:ascii="Tahoma" w:eastAsia="Tahoma"/>
          <w:sz w:val="18"/>
        </w:rPr>
        <w:t>values(2,'</w:t>
      </w:r>
      <w:r>
        <w:rPr>
          <w:rFonts w:hint="eastAsia" w:ascii="微软雅黑" w:eastAsia="微软雅黑"/>
          <w:sz w:val="18"/>
        </w:rPr>
        <w:t>用户管理</w:t>
      </w:r>
      <w:r>
        <w:rPr>
          <w:rFonts w:ascii="Tahoma" w:eastAsia="Tahoma"/>
          <w:sz w:val="18"/>
        </w:rPr>
        <w:t>','',0,'menu:user');</w:t>
      </w:r>
    </w:p>
    <w:p>
      <w:pPr>
        <w:pStyle w:val="6"/>
        <w:rPr>
          <w:rFonts w:ascii="Tahoma"/>
          <w:sz w:val="24"/>
        </w:rPr>
      </w:pPr>
    </w:p>
    <w:p>
      <w:pPr>
        <w:pStyle w:val="6"/>
        <w:rPr>
          <w:rFonts w:ascii="Tahoma"/>
          <w:sz w:val="24"/>
        </w:rPr>
      </w:pPr>
    </w:p>
    <w:p>
      <w:pPr>
        <w:pStyle w:val="6"/>
        <w:spacing w:before="10"/>
        <w:rPr>
          <w:rFonts w:ascii="Tahoma"/>
        </w:rPr>
      </w:pPr>
    </w:p>
    <w:p>
      <w:pPr>
        <w:spacing w:before="1"/>
        <w:ind w:left="580" w:right="0" w:firstLine="0"/>
        <w:jc w:val="left"/>
        <w:rPr>
          <w:rFonts w:ascii="Tahoma"/>
          <w:sz w:val="18"/>
        </w:rPr>
      </w:pPr>
      <w:r>
        <w:rPr>
          <w:rFonts w:ascii="Tahoma"/>
          <w:sz w:val="18"/>
        </w:rPr>
        <w:t>create</w:t>
      </w:r>
      <w:r>
        <w:rPr>
          <w:rFonts w:ascii="Tahoma"/>
          <w:spacing w:val="-3"/>
          <w:sz w:val="18"/>
        </w:rPr>
        <w:t xml:space="preserve"> </w:t>
      </w:r>
      <w:r>
        <w:rPr>
          <w:rFonts w:ascii="Tahoma"/>
          <w:sz w:val="18"/>
        </w:rPr>
        <w:t>table</w:t>
      </w:r>
      <w:r>
        <w:rPr>
          <w:rFonts w:ascii="Tahoma"/>
          <w:spacing w:val="-3"/>
          <w:sz w:val="18"/>
        </w:rPr>
        <w:t xml:space="preserve"> </w:t>
      </w:r>
      <w:r>
        <w:rPr>
          <w:rFonts w:ascii="Tahoma"/>
          <w:sz w:val="18"/>
        </w:rPr>
        <w:t>role_menu(</w:t>
      </w:r>
    </w:p>
    <w:p>
      <w:pPr>
        <w:spacing w:before="197" w:line="460" w:lineRule="auto"/>
        <w:ind w:left="1300" w:right="8009" w:firstLine="0"/>
        <w:jc w:val="left"/>
        <w:rPr>
          <w:rFonts w:ascii="Tahoma"/>
          <w:sz w:val="18"/>
        </w:rPr>
      </w:pPr>
      <w:r>
        <w:rPr>
          <w:rFonts w:ascii="Tahoma"/>
          <w:spacing w:val="-1"/>
          <w:sz w:val="18"/>
        </w:rPr>
        <w:t xml:space="preserve">mid </w:t>
      </w:r>
      <w:r>
        <w:rPr>
          <w:rFonts w:ascii="Tahoma"/>
          <w:sz w:val="18"/>
        </w:rPr>
        <w:t>bigint,</w:t>
      </w:r>
      <w:r>
        <w:rPr>
          <w:rFonts w:ascii="Tahoma"/>
          <w:spacing w:val="-54"/>
          <w:sz w:val="18"/>
        </w:rPr>
        <w:t xml:space="preserve"> </w:t>
      </w:r>
      <w:r>
        <w:rPr>
          <w:rFonts w:ascii="Tahoma"/>
          <w:sz w:val="18"/>
        </w:rPr>
        <w:t>rid</w:t>
      </w:r>
      <w:r>
        <w:rPr>
          <w:rFonts w:ascii="Tahoma"/>
          <w:spacing w:val="-3"/>
          <w:sz w:val="18"/>
        </w:rPr>
        <w:t xml:space="preserve"> </w:t>
      </w:r>
      <w:r>
        <w:rPr>
          <w:rFonts w:ascii="Tahoma"/>
          <w:sz w:val="18"/>
        </w:rPr>
        <w:t>bigint</w:t>
      </w:r>
    </w:p>
    <w:p>
      <w:pPr>
        <w:spacing w:before="1"/>
        <w:ind w:left="580" w:right="0" w:firstLine="0"/>
        <w:jc w:val="left"/>
        <w:rPr>
          <w:rFonts w:ascii="Tahoma"/>
          <w:sz w:val="18"/>
        </w:rPr>
      </w:pPr>
      <w:r>
        <w:rPr>
          <w:rFonts w:ascii="Tahoma"/>
          <w:sz w:val="18"/>
        </w:rPr>
        <w:t>);</w:t>
      </w:r>
    </w:p>
    <w:p>
      <w:pPr>
        <w:pStyle w:val="6"/>
        <w:rPr>
          <w:rFonts w:ascii="Tahoma"/>
          <w:sz w:val="22"/>
        </w:rPr>
      </w:pPr>
    </w:p>
    <w:p>
      <w:pPr>
        <w:pStyle w:val="6"/>
        <w:spacing w:before="3"/>
        <w:rPr>
          <w:rFonts w:ascii="Tahoma"/>
          <w:sz w:val="29"/>
        </w:rPr>
      </w:pPr>
    </w:p>
    <w:p>
      <w:pPr>
        <w:spacing w:before="0"/>
        <w:ind w:left="580" w:right="0" w:firstLine="0"/>
        <w:jc w:val="left"/>
        <w:rPr>
          <w:rFonts w:ascii="Tahoma"/>
          <w:sz w:val="18"/>
        </w:rPr>
      </w:pPr>
      <w:r>
        <w:rPr>
          <w:rFonts w:ascii="Tahoma"/>
          <w:sz w:val="18"/>
        </w:rPr>
        <w:t>insert</w:t>
      </w:r>
      <w:r>
        <w:rPr>
          <w:rFonts w:ascii="Tahoma"/>
          <w:spacing w:val="-4"/>
          <w:sz w:val="18"/>
        </w:rPr>
        <w:t xml:space="preserve"> </w:t>
      </w:r>
      <w:r>
        <w:rPr>
          <w:rFonts w:ascii="Tahoma"/>
          <w:sz w:val="18"/>
        </w:rPr>
        <w:t>into</w:t>
      </w:r>
      <w:r>
        <w:rPr>
          <w:rFonts w:ascii="Tahoma"/>
          <w:spacing w:val="-2"/>
          <w:sz w:val="18"/>
        </w:rPr>
        <w:t xml:space="preserve"> </w:t>
      </w:r>
      <w:r>
        <w:rPr>
          <w:rFonts w:ascii="Tahoma"/>
          <w:sz w:val="18"/>
        </w:rPr>
        <w:t>role_menu</w:t>
      </w:r>
      <w:r>
        <w:rPr>
          <w:rFonts w:ascii="Tahoma"/>
          <w:spacing w:val="-2"/>
          <w:sz w:val="18"/>
        </w:rPr>
        <w:t xml:space="preserve"> </w:t>
      </w:r>
      <w:r>
        <w:rPr>
          <w:rFonts w:ascii="Tahoma"/>
          <w:sz w:val="18"/>
        </w:rPr>
        <w:t>values(1,1);</w:t>
      </w:r>
    </w:p>
    <w:p>
      <w:pPr>
        <w:spacing w:after="0"/>
        <w:jc w:val="left"/>
        <w:rPr>
          <w:rFonts w:ascii="Tahoma"/>
          <w:sz w:val="18"/>
        </w:rPr>
        <w:sectPr>
          <w:pgSz w:w="11910" w:h="16840"/>
          <w:pgMar w:top="1280" w:right="520" w:bottom="280" w:left="1220" w:header="708" w:footer="0" w:gutter="0"/>
          <w:cols w:space="720" w:num="1"/>
        </w:sectPr>
      </w:pPr>
    </w:p>
    <w:p>
      <w:pPr>
        <w:pStyle w:val="6"/>
        <w:spacing w:before="8"/>
        <w:rPr>
          <w:rFonts w:ascii="Tahoma"/>
          <w:sz w:val="16"/>
        </w:rPr>
      </w:pPr>
      <w:r>
        <w:drawing>
          <wp:anchor distT="0" distB="0" distL="0" distR="0" simplePos="0" relativeHeight="251694080" behindDoc="1" locked="0" layoutInCell="1" allowOverlap="1">
            <wp:simplePos x="0" y="0"/>
            <wp:positionH relativeFrom="page">
              <wp:posOffset>2047875</wp:posOffset>
            </wp:positionH>
            <wp:positionV relativeFrom="page">
              <wp:posOffset>3679825</wp:posOffset>
            </wp:positionV>
            <wp:extent cx="3293110" cy="3413125"/>
            <wp:effectExtent l="0" t="0" r="0" b="0"/>
            <wp:wrapNone/>
            <wp:docPr id="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p>
    <w:p>
      <w:pPr>
        <w:pStyle w:val="6"/>
        <w:ind w:left="467"/>
        <w:rPr>
          <w:rFonts w:ascii="Tahoma"/>
          <w:sz w:val="20"/>
        </w:rPr>
      </w:pPr>
      <w:r>
        <w:rPr>
          <w:rFonts w:ascii="Tahoma"/>
          <w:sz w:val="20"/>
        </w:rPr>
        <w:pict>
          <v:shape id="_x0000_s1072" o:spid="_x0000_s1072" o:spt="202" type="#_x0000_t202" style="height:42.3pt;width:426.2pt;" filled="f" stroked="t" coordsize="21600,21600">
            <v:path/>
            <v:fill on="f" focussize="0,0"/>
            <v:stroke weight="0.48pt" color="#000000"/>
            <v:imagedata o:title=""/>
            <o:lock v:ext="edit"/>
            <v:textbox inset="0mm,0mm,0mm,0mm">
              <w:txbxContent>
                <w:p>
                  <w:pPr>
                    <w:spacing w:before="1" w:line="460" w:lineRule="auto"/>
                    <w:ind w:left="103" w:right="5684" w:firstLine="0"/>
                    <w:jc w:val="left"/>
                    <w:rPr>
                      <w:rFonts w:ascii="Tahoma"/>
                      <w:sz w:val="18"/>
                    </w:rPr>
                  </w:pPr>
                  <w:r>
                    <w:rPr>
                      <w:rFonts w:ascii="Tahoma"/>
                      <w:sz w:val="18"/>
                    </w:rPr>
                    <w:t>insert into role_menu values(2,1);</w:t>
                  </w:r>
                  <w:r>
                    <w:rPr>
                      <w:rFonts w:ascii="Tahoma"/>
                      <w:spacing w:val="-55"/>
                      <w:sz w:val="18"/>
                    </w:rPr>
                    <w:t xml:space="preserve"> </w:t>
                  </w:r>
                  <w:r>
                    <w:rPr>
                      <w:rFonts w:ascii="Tahoma"/>
                      <w:sz w:val="18"/>
                    </w:rPr>
                    <w:t>insert</w:t>
                  </w:r>
                  <w:r>
                    <w:rPr>
                      <w:rFonts w:ascii="Tahoma"/>
                      <w:spacing w:val="-4"/>
                      <w:sz w:val="18"/>
                    </w:rPr>
                    <w:t xml:space="preserve"> </w:t>
                  </w:r>
                  <w:r>
                    <w:rPr>
                      <w:rFonts w:ascii="Tahoma"/>
                      <w:sz w:val="18"/>
                    </w:rPr>
                    <w:t>into</w:t>
                  </w:r>
                  <w:r>
                    <w:rPr>
                      <w:rFonts w:ascii="Tahoma"/>
                      <w:spacing w:val="-3"/>
                      <w:sz w:val="18"/>
                    </w:rPr>
                    <w:t xml:space="preserve"> </w:t>
                  </w:r>
                  <w:r>
                    <w:rPr>
                      <w:rFonts w:ascii="Tahoma"/>
                      <w:sz w:val="18"/>
                    </w:rPr>
                    <w:t>role_menu</w:t>
                  </w:r>
                  <w:r>
                    <w:rPr>
                      <w:rFonts w:ascii="Tahoma"/>
                      <w:spacing w:val="-2"/>
                      <w:sz w:val="18"/>
                    </w:rPr>
                    <w:t xml:space="preserve"> </w:t>
                  </w:r>
                  <w:r>
                    <w:rPr>
                      <w:rFonts w:ascii="Tahoma"/>
                      <w:sz w:val="18"/>
                    </w:rPr>
                    <w:t>values(2,2);</w:t>
                  </w:r>
                </w:p>
              </w:txbxContent>
            </v:textbox>
            <w10:wrap type="none"/>
            <w10:anchorlock/>
          </v:shape>
        </w:pict>
      </w:r>
    </w:p>
    <w:p>
      <w:pPr>
        <w:pStyle w:val="6"/>
        <w:spacing w:before="2"/>
        <w:rPr>
          <w:rFonts w:ascii="Tahoma"/>
          <w:sz w:val="13"/>
        </w:rPr>
      </w:pPr>
    </w:p>
    <w:p>
      <w:pPr>
        <w:pStyle w:val="5"/>
        <w:numPr>
          <w:ilvl w:val="2"/>
          <w:numId w:val="1"/>
        </w:numPr>
        <w:tabs>
          <w:tab w:val="left" w:pos="1673"/>
        </w:tabs>
        <w:spacing w:before="46" w:after="0" w:line="240" w:lineRule="auto"/>
        <w:ind w:left="1672" w:right="0" w:hanging="654"/>
        <w:jc w:val="left"/>
      </w:pPr>
      <w:r>
        <w:t>添加依赖</w:t>
      </w:r>
    </w:p>
    <w:p>
      <w:pPr>
        <w:pStyle w:val="6"/>
        <w:spacing w:before="9"/>
        <w:rPr>
          <w:rFonts w:ascii="微软雅黑"/>
          <w:b/>
          <w:sz w:val="25"/>
        </w:rPr>
      </w:pPr>
      <w:r>
        <w:pict>
          <v:group id="_x0000_s1073" o:spid="_x0000_s1073" o:spt="203" style="position:absolute;left:0pt;margin-left:84.35pt;margin-top:25.5pt;height:491.25pt;width:426.7pt;mso-position-horizontal-relative:page;mso-wrap-distance-bottom:0pt;mso-wrap-distance-top:0pt;z-index:-251537408;mso-width-relative:page;mso-height-relative:page;" coordorigin="1688,510" coordsize="8534,9825">
            <o:lock v:ext="edit"/>
            <v:shape id="_x0000_s1074" o:spid="_x0000_s1074" style="position:absolute;left:1771;top:1335;height:8445;width:8366;" fillcolor="#FFFFFF" filled="t" stroked="f" coordorigin="1772,1336" coordsize="8366,8445" path="m2643,2699l1772,2699,1772,2971,1772,3244,2223,3244,2223,2971,2643,2971,2643,2699xm2643,2426l2223,2426,2223,2155,1772,2155,1772,2426,1772,2699,2643,2699,2643,2426xm2643,1336l1772,1336,1772,1609,2643,1609,2643,1336xm6328,1336l3910,1336,3910,1609,6328,1609,6328,1336xm10137,8420l10137,8420,10137,8146,3593,8146,3593,8420,2223,8420,2223,8146,1772,8146,1772,8420,1772,8691,1772,8964,1772,9236,1772,9509,1772,9780,2643,9780,2643,9509,2643,9236,2223,9236,2223,8964,3488,8964,3488,9236,3593,9236,3593,9509,3910,9509,3910,9780,4542,9780,4542,9509,5379,9509,5379,9236,6433,9236,6433,9509,5912,9509,5912,9780,10137,9780,10137,9509,10137,9509,10137,9236,10137,9236,10137,8964,10137,8691,10137,8420xm10137,3244l7907,3244,7907,5969,7907,6240,6537,6240,6537,5969,7907,5969,7907,3244,7804,3244,7804,4060,7804,4334,6433,4334,6433,4060,6114,4060,6114,3789,7168,3789,7168,4060,7804,4060,7804,3244,5907,3244,5907,5695,5907,5969,5173,5969,5173,6240,5173,6511,5173,7601,5173,7874,4119,7874,4119,7601,5173,7601,5173,6511,4119,6511,4119,6240,5173,6240,5173,5969,4854,5969,4854,5695,5907,5695,5907,3244,4645,3244,4645,4334,4645,4605,3910,4605,3910,5969,3910,6240,3593,6240,3593,6511,3593,6785,2223,6785,2223,6511,2643,6511,2643,6240,2643,5969,2643,5695,2223,5695,2223,5424,3488,5424,3488,5695,3593,5695,3593,5969,3910,5969,3910,4605,3803,4605,3803,4334,3382,4334,3382,4605,3593,4605,3593,4879,2223,4879,2223,4605,2643,4605,2643,4334,2643,4060,2643,3789,2223,3789,2223,3515,3488,3515,3488,3789,3593,3789,3593,4060,3910,4060,3910,4334,4645,4334,4645,3244,1772,3244,1772,3515,1772,3789,1772,4060,1772,4334,1772,4605,1772,4879,1772,4879,1772,5150,1772,5424,1772,5695,1772,5969,1772,6240,1772,6511,1772,6785,1772,7056,1772,7329,1772,7601,1772,7874,1772,8145,2643,8145,2643,7874,2643,7601,2223,7601,2223,7329,3488,7329,3488,7601,3593,7601,3593,7874,3910,7874,3910,8145,6013,8145,6013,7874,7384,7874,7384,8145,10137,8145,10137,7874,10137,7874,10137,7601,10137,7601,10137,7329,10137,7056,10137,6785,10137,6785,10137,6511,10137,6240,10137,6240,10137,5969,10137,5969,10137,5695,10137,5695,10137,5424,10137,5150,10137,4879,10137,4879,10137,4605,10137,4605,10137,4334,10137,4060,10137,4060,10137,3789,10137,3789,10137,3515,10137,3244xm10137,2699l8224,2699,8224,2971,6851,2971,6851,2699,3910,2699,3910,2971,3593,2971,3593,3244,10137,3244,10137,2971,10137,2971,10137,2699xm10137,2155l3488,2155,3488,2426,3593,2426,3593,2699,6114,2699,6114,2426,7168,2426,7168,2699,10137,2699,10137,2426,10137,2426,10137,2155xm10137,1881l10137,1881,10137,1609,3593,1609,3593,1881,2223,1881,2223,1609,1772,1609,1772,1881,1772,2155,10137,2155,10137,1881xm10137,1336l7701,1336,7701,1609,10137,1609,10137,1336xe">
              <v:path arrowok="t"/>
              <v:fill on="t" focussize="0,0"/>
              <v:stroke on="f"/>
              <v:imagedata o:title=""/>
              <o:lock v:ext="edit"/>
            </v:shape>
            <v:shape id="_x0000_s1075" o:spid="_x0000_s1075" o:spt="202" type="#_x0000_t202" style="position:absolute;left:1692;top:514;height:9816;width:8524;" filled="f" stroked="t" coordsize="21600,21600">
              <v:path/>
              <v:fill on="f" focussize="0,0"/>
              <v:stroke weight="0.48pt" color="#000000"/>
              <v:imagedata o:title=""/>
              <o:lock v:ext="edit"/>
              <v:textbox inset="0mm,0mm,0mm,0mm">
                <w:txbxContent>
                  <w:p>
                    <w:pPr>
                      <w:spacing w:before="1"/>
                      <w:ind w:left="103" w:right="0" w:firstLine="0"/>
                      <w:jc w:val="left"/>
                      <w:rPr>
                        <w:sz w:val="21"/>
                      </w:rPr>
                    </w:pPr>
                    <w:r>
                      <w:rPr>
                        <w:sz w:val="21"/>
                        <w:shd w:val="clear" w:color="auto" w:fill="EEEEEE"/>
                      </w:rPr>
                      <w:t>&lt;</w:t>
                    </w:r>
                    <w:r>
                      <w:rPr>
                        <w:color w:val="000080"/>
                        <w:sz w:val="21"/>
                        <w:shd w:val="clear" w:color="auto" w:fill="EEEEEE"/>
                      </w:rPr>
                      <w:t>dependencies</w:t>
                    </w:r>
                    <w:r>
                      <w:rPr>
                        <w:sz w:val="21"/>
                        <w:shd w:val="clear" w:color="auto" w:fill="EEEEEE"/>
                      </w:rPr>
                      <w:t>&gt;</w:t>
                    </w:r>
                  </w:p>
                  <w:p>
                    <w:pPr>
                      <w:spacing w:before="2"/>
                      <w:ind w:left="525" w:right="0" w:firstLine="0"/>
                      <w:jc w:val="left"/>
                      <w:rPr>
                        <w:sz w:val="21"/>
                      </w:rPr>
                    </w:pPr>
                    <w:r>
                      <w:rPr>
                        <w:sz w:val="21"/>
                        <w:shd w:val="clear" w:color="auto" w:fill="EEEEEE"/>
                      </w:rPr>
                      <w:t>&lt;</w:t>
                    </w:r>
                    <w:r>
                      <w:rPr>
                        <w:color w:val="000080"/>
                        <w:sz w:val="21"/>
                        <w:shd w:val="clear" w:color="auto" w:fill="EEEEEE"/>
                      </w:rPr>
                      <w:t>dependency</w:t>
                    </w:r>
                    <w:r>
                      <w:rPr>
                        <w:sz w:val="21"/>
                        <w:shd w:val="clear" w:color="auto" w:fill="EEEEEE"/>
                      </w:rPr>
                      <w:t>&gt;</w:t>
                    </w:r>
                  </w:p>
                  <w:p>
                    <w:pPr>
                      <w:spacing w:before="5"/>
                      <w:ind w:left="945" w:right="0" w:firstLine="0"/>
                      <w:jc w:val="left"/>
                      <w:rPr>
                        <w:sz w:val="21"/>
                      </w:rPr>
                    </w:pPr>
                    <w:r>
                      <w:rPr>
                        <w:sz w:val="21"/>
                        <w:shd w:val="clear" w:color="auto" w:fill="EEEEEE"/>
                      </w:rPr>
                      <w:t>&lt;</w:t>
                    </w:r>
                    <w:r>
                      <w:rPr>
                        <w:color w:val="000080"/>
                        <w:sz w:val="21"/>
                        <w:shd w:val="clear" w:color="auto" w:fill="EEEEEE"/>
                      </w:rPr>
                      <w:t>groupId</w:t>
                    </w:r>
                    <w:r>
                      <w:rPr>
                        <w:sz w:val="21"/>
                        <w:shd w:val="clear" w:color="auto" w:fill="EEEEEE"/>
                      </w:rPr>
                      <w:t>&gt;</w:t>
                    </w:r>
                    <w:r>
                      <w:rPr>
                        <w:sz w:val="21"/>
                      </w:rPr>
                      <w:t>org.springframework.boot</w:t>
                    </w:r>
                    <w:r>
                      <w:rPr>
                        <w:sz w:val="21"/>
                        <w:shd w:val="clear" w:color="auto" w:fill="EEEEEE"/>
                      </w:rPr>
                      <w:t>&lt;/</w:t>
                    </w:r>
                    <w:r>
                      <w:rPr>
                        <w:color w:val="000080"/>
                        <w:sz w:val="21"/>
                        <w:shd w:val="clear" w:color="auto" w:fill="EEEEEE"/>
                      </w:rPr>
                      <w:t>groupId</w:t>
                    </w:r>
                    <w:r>
                      <w:rPr>
                        <w:sz w:val="21"/>
                        <w:shd w:val="clear" w:color="auto" w:fill="EEEEEE"/>
                      </w:rPr>
                      <w:t>&gt;</w:t>
                    </w:r>
                  </w:p>
                  <w:p>
                    <w:pPr>
                      <w:spacing w:before="2"/>
                      <w:ind w:left="945" w:right="0" w:firstLine="0"/>
                      <w:jc w:val="left"/>
                      <w:rPr>
                        <w:sz w:val="21"/>
                      </w:rPr>
                    </w:pPr>
                    <w:r>
                      <w:rPr>
                        <w:sz w:val="21"/>
                        <w:shd w:val="clear" w:color="auto" w:fill="EEEEEE"/>
                      </w:rPr>
                      <w:t>&lt;</w:t>
                    </w:r>
                    <w:r>
                      <w:rPr>
                        <w:color w:val="000080"/>
                        <w:sz w:val="21"/>
                        <w:shd w:val="clear" w:color="auto" w:fill="EEEEEE"/>
                      </w:rPr>
                      <w:t>artifactId</w:t>
                    </w:r>
                    <w:r>
                      <w:rPr>
                        <w:sz w:val="21"/>
                        <w:shd w:val="clear" w:color="auto" w:fill="EEEEEE"/>
                      </w:rPr>
                      <w:t>&gt;</w:t>
                    </w:r>
                    <w:r>
                      <w:rPr>
                        <w:sz w:val="21"/>
                      </w:rPr>
                      <w:t>spring-boot-starter-web</w:t>
                    </w:r>
                    <w:r>
                      <w:rPr>
                        <w:sz w:val="21"/>
                        <w:shd w:val="clear" w:color="auto" w:fill="EEEEEE"/>
                      </w:rPr>
                      <w:t>&lt;/</w:t>
                    </w:r>
                    <w:r>
                      <w:rPr>
                        <w:color w:val="000080"/>
                        <w:sz w:val="21"/>
                        <w:shd w:val="clear" w:color="auto" w:fill="EEEEEE"/>
                      </w:rPr>
                      <w:t>artifactId</w:t>
                    </w:r>
                    <w:r>
                      <w:rPr>
                        <w:sz w:val="21"/>
                        <w:shd w:val="clear" w:color="auto" w:fill="EEEEEE"/>
                      </w:rPr>
                      <w:t>&gt;</w:t>
                    </w:r>
                  </w:p>
                  <w:p>
                    <w:pPr>
                      <w:spacing w:before="5"/>
                      <w:ind w:left="525" w:right="0" w:firstLine="0"/>
                      <w:jc w:val="left"/>
                      <w:rPr>
                        <w:sz w:val="21"/>
                      </w:rPr>
                    </w:pPr>
                    <w:r>
                      <w:rPr>
                        <w:sz w:val="21"/>
                        <w:shd w:val="clear" w:color="auto" w:fill="EEEEEE"/>
                      </w:rPr>
                      <w:t>&lt;/</w:t>
                    </w:r>
                    <w:r>
                      <w:rPr>
                        <w:color w:val="000080"/>
                        <w:sz w:val="21"/>
                        <w:shd w:val="clear" w:color="auto" w:fill="EEEEEE"/>
                      </w:rPr>
                      <w:t>dependency</w:t>
                    </w:r>
                    <w:r>
                      <w:rPr>
                        <w:sz w:val="21"/>
                        <w:shd w:val="clear" w:color="auto" w:fill="EEEEEE"/>
                      </w:rPr>
                      <w:t>&gt;</w:t>
                    </w:r>
                  </w:p>
                  <w:p>
                    <w:pPr>
                      <w:spacing w:before="6" w:line="240" w:lineRule="auto"/>
                      <w:rPr>
                        <w:sz w:val="21"/>
                      </w:rPr>
                    </w:pPr>
                  </w:p>
                  <w:p>
                    <w:pPr>
                      <w:spacing w:before="1"/>
                      <w:ind w:left="525" w:right="0" w:firstLine="0"/>
                      <w:jc w:val="left"/>
                      <w:rPr>
                        <w:sz w:val="21"/>
                      </w:rPr>
                    </w:pPr>
                    <w:r>
                      <w:rPr>
                        <w:sz w:val="21"/>
                        <w:shd w:val="clear" w:color="auto" w:fill="EEEEEE"/>
                      </w:rPr>
                      <w:t>&lt;</w:t>
                    </w:r>
                    <w:r>
                      <w:rPr>
                        <w:color w:val="000080"/>
                        <w:sz w:val="21"/>
                        <w:shd w:val="clear" w:color="auto" w:fill="EEEEEE"/>
                      </w:rPr>
                      <w:t>dependency</w:t>
                    </w:r>
                    <w:r>
                      <w:rPr>
                        <w:sz w:val="21"/>
                        <w:shd w:val="clear" w:color="auto" w:fill="EEEEEE"/>
                      </w:rPr>
                      <w:t>&gt;</w:t>
                    </w:r>
                  </w:p>
                  <w:p>
                    <w:pPr>
                      <w:spacing w:before="2"/>
                      <w:ind w:left="945" w:right="0" w:firstLine="0"/>
                      <w:jc w:val="left"/>
                      <w:rPr>
                        <w:sz w:val="21"/>
                      </w:rPr>
                    </w:pPr>
                    <w:r>
                      <w:rPr>
                        <w:sz w:val="21"/>
                        <w:shd w:val="clear" w:color="auto" w:fill="EEEEEE"/>
                      </w:rPr>
                      <w:t>&lt;</w:t>
                    </w:r>
                    <w:r>
                      <w:rPr>
                        <w:color w:val="000080"/>
                        <w:sz w:val="21"/>
                        <w:shd w:val="clear" w:color="auto" w:fill="EEEEEE"/>
                      </w:rPr>
                      <w:t>groupId</w:t>
                    </w:r>
                    <w:r>
                      <w:rPr>
                        <w:sz w:val="21"/>
                        <w:shd w:val="clear" w:color="auto" w:fill="EEEEEE"/>
                      </w:rPr>
                      <w:t>&gt;</w:t>
                    </w:r>
                    <w:r>
                      <w:rPr>
                        <w:sz w:val="21"/>
                      </w:rPr>
                      <w:t>org.springframework.boot</w:t>
                    </w:r>
                    <w:r>
                      <w:rPr>
                        <w:sz w:val="21"/>
                        <w:shd w:val="clear" w:color="auto" w:fill="EEEEEE"/>
                      </w:rPr>
                      <w:t>&lt;/</w:t>
                    </w:r>
                    <w:r>
                      <w:rPr>
                        <w:color w:val="000080"/>
                        <w:sz w:val="21"/>
                        <w:shd w:val="clear" w:color="auto" w:fill="EEEEEE"/>
                      </w:rPr>
                      <w:t>groupId</w:t>
                    </w:r>
                    <w:r>
                      <w:rPr>
                        <w:sz w:val="21"/>
                        <w:shd w:val="clear" w:color="auto" w:fill="EEEEEE"/>
                      </w:rPr>
                      <w:t>&gt;</w:t>
                    </w:r>
                  </w:p>
                  <w:p>
                    <w:pPr>
                      <w:spacing w:before="4"/>
                      <w:ind w:left="945" w:right="0" w:firstLine="0"/>
                      <w:jc w:val="left"/>
                      <w:rPr>
                        <w:sz w:val="21"/>
                      </w:rPr>
                    </w:pPr>
                    <w:r>
                      <w:rPr>
                        <w:sz w:val="21"/>
                        <w:shd w:val="clear" w:color="auto" w:fill="EEEEEE"/>
                      </w:rPr>
                      <w:t>&lt;</w:t>
                    </w:r>
                    <w:r>
                      <w:rPr>
                        <w:color w:val="000080"/>
                        <w:sz w:val="21"/>
                        <w:shd w:val="clear" w:color="auto" w:fill="EEEEEE"/>
                      </w:rPr>
                      <w:t>artifactId</w:t>
                    </w:r>
                    <w:r>
                      <w:rPr>
                        <w:sz w:val="21"/>
                        <w:shd w:val="clear" w:color="auto" w:fill="EEEEEE"/>
                      </w:rPr>
                      <w:t>&gt;</w:t>
                    </w:r>
                    <w:r>
                      <w:rPr>
                        <w:sz w:val="21"/>
                      </w:rPr>
                      <w:t>spring-boot-starter-security</w:t>
                    </w:r>
                    <w:r>
                      <w:rPr>
                        <w:sz w:val="21"/>
                        <w:shd w:val="clear" w:color="auto" w:fill="EEEEEE"/>
                      </w:rPr>
                      <w:t>&lt;/</w:t>
                    </w:r>
                    <w:r>
                      <w:rPr>
                        <w:color w:val="000080"/>
                        <w:sz w:val="21"/>
                        <w:shd w:val="clear" w:color="auto" w:fill="EEEEEE"/>
                      </w:rPr>
                      <w:t>artifactId</w:t>
                    </w:r>
                    <w:r>
                      <w:rPr>
                        <w:sz w:val="21"/>
                        <w:shd w:val="clear" w:color="auto" w:fill="EEEEEE"/>
                      </w:rPr>
                      <w:t>&gt;</w:t>
                    </w:r>
                  </w:p>
                  <w:p>
                    <w:pPr>
                      <w:spacing w:before="2"/>
                      <w:ind w:left="525" w:right="0" w:firstLine="0"/>
                      <w:jc w:val="left"/>
                      <w:rPr>
                        <w:sz w:val="21"/>
                      </w:rPr>
                    </w:pPr>
                    <w:r>
                      <w:rPr>
                        <w:sz w:val="21"/>
                        <w:shd w:val="clear" w:color="auto" w:fill="EEEEEE"/>
                      </w:rPr>
                      <w:t>&lt;/</w:t>
                    </w:r>
                    <w:r>
                      <w:rPr>
                        <w:color w:val="000080"/>
                        <w:sz w:val="21"/>
                        <w:shd w:val="clear" w:color="auto" w:fill="EEEEEE"/>
                      </w:rPr>
                      <w:t>dependency</w:t>
                    </w:r>
                    <w:r>
                      <w:rPr>
                        <w:sz w:val="21"/>
                        <w:shd w:val="clear" w:color="auto" w:fill="EEEEEE"/>
                      </w:rPr>
                      <w:t>&gt;</w:t>
                    </w:r>
                  </w:p>
                  <w:p>
                    <w:pPr>
                      <w:spacing w:before="7" w:line="240" w:lineRule="auto"/>
                      <w:rPr>
                        <w:sz w:val="21"/>
                      </w:rPr>
                    </w:pPr>
                  </w:p>
                  <w:p>
                    <w:pPr>
                      <w:spacing w:before="0"/>
                      <w:ind w:left="525" w:right="0" w:firstLine="0"/>
                      <w:jc w:val="left"/>
                      <w:rPr>
                        <w:sz w:val="21"/>
                      </w:rPr>
                    </w:pPr>
                    <w:r>
                      <w:rPr>
                        <w:sz w:val="21"/>
                        <w:shd w:val="clear" w:color="auto" w:fill="EEEEEE"/>
                      </w:rPr>
                      <w:t>&lt;</w:t>
                    </w:r>
                    <w:r>
                      <w:rPr>
                        <w:color w:val="000080"/>
                        <w:sz w:val="21"/>
                        <w:shd w:val="clear" w:color="auto" w:fill="EEEEEE"/>
                      </w:rPr>
                      <w:t>dependency</w:t>
                    </w:r>
                    <w:r>
                      <w:rPr>
                        <w:sz w:val="21"/>
                        <w:shd w:val="clear" w:color="auto" w:fill="EEEEEE"/>
                      </w:rPr>
                      <w:t>&gt;</w:t>
                    </w:r>
                  </w:p>
                  <w:p>
                    <w:pPr>
                      <w:spacing w:before="5"/>
                      <w:ind w:left="945" w:right="0" w:firstLine="0"/>
                      <w:jc w:val="left"/>
                      <w:rPr>
                        <w:sz w:val="21"/>
                      </w:rPr>
                    </w:pPr>
                    <w:r>
                      <w:rPr>
                        <w:sz w:val="21"/>
                        <w:shd w:val="clear" w:color="auto" w:fill="EEEEEE"/>
                      </w:rPr>
                      <w:t>&lt;</w:t>
                    </w:r>
                    <w:r>
                      <w:rPr>
                        <w:color w:val="000080"/>
                        <w:sz w:val="21"/>
                        <w:shd w:val="clear" w:color="auto" w:fill="EEEEEE"/>
                      </w:rPr>
                      <w:t>groupId</w:t>
                    </w:r>
                    <w:r>
                      <w:rPr>
                        <w:sz w:val="21"/>
                        <w:shd w:val="clear" w:color="auto" w:fill="EEEEEE"/>
                      </w:rPr>
                      <w:t>&gt;</w:t>
                    </w:r>
                    <w:r>
                      <w:rPr>
                        <w:sz w:val="21"/>
                      </w:rPr>
                      <w:t>org.springframework.boot</w:t>
                    </w:r>
                    <w:r>
                      <w:rPr>
                        <w:sz w:val="21"/>
                        <w:shd w:val="clear" w:color="auto" w:fill="EEEEEE"/>
                      </w:rPr>
                      <w:t>&lt;/</w:t>
                    </w:r>
                    <w:r>
                      <w:rPr>
                        <w:color w:val="000080"/>
                        <w:sz w:val="21"/>
                        <w:shd w:val="clear" w:color="auto" w:fill="EEEEEE"/>
                      </w:rPr>
                      <w:t>groupId</w:t>
                    </w:r>
                    <w:r>
                      <w:rPr>
                        <w:sz w:val="21"/>
                        <w:shd w:val="clear" w:color="auto" w:fill="EEEEEE"/>
                      </w:rPr>
                      <w:t>&gt;</w:t>
                    </w:r>
                  </w:p>
                  <w:p>
                    <w:pPr>
                      <w:spacing w:before="2"/>
                      <w:ind w:left="945" w:right="0" w:firstLine="0"/>
                      <w:jc w:val="left"/>
                      <w:rPr>
                        <w:sz w:val="21"/>
                      </w:rPr>
                    </w:pPr>
                    <w:r>
                      <w:rPr>
                        <w:sz w:val="21"/>
                        <w:shd w:val="clear" w:color="auto" w:fill="EEEEEE"/>
                      </w:rPr>
                      <w:t>&lt;</w:t>
                    </w:r>
                    <w:r>
                      <w:rPr>
                        <w:color w:val="000080"/>
                        <w:sz w:val="21"/>
                        <w:shd w:val="clear" w:color="auto" w:fill="EEEEEE"/>
                      </w:rPr>
                      <w:t>artifactId</w:t>
                    </w:r>
                    <w:r>
                      <w:rPr>
                        <w:sz w:val="21"/>
                        <w:shd w:val="clear" w:color="auto" w:fill="EEEEEE"/>
                      </w:rPr>
                      <w:t>&gt;</w:t>
                    </w:r>
                    <w:r>
                      <w:rPr>
                        <w:sz w:val="21"/>
                      </w:rPr>
                      <w:t>spring-boot-starter-test</w:t>
                    </w:r>
                    <w:r>
                      <w:rPr>
                        <w:sz w:val="21"/>
                        <w:shd w:val="clear" w:color="auto" w:fill="EEEEEE"/>
                      </w:rPr>
                      <w:t>&lt;/</w:t>
                    </w:r>
                    <w:r>
                      <w:rPr>
                        <w:color w:val="000080"/>
                        <w:sz w:val="21"/>
                        <w:shd w:val="clear" w:color="auto" w:fill="EEEEEE"/>
                      </w:rPr>
                      <w:t>artifactId</w:t>
                    </w:r>
                    <w:r>
                      <w:rPr>
                        <w:sz w:val="21"/>
                        <w:shd w:val="clear" w:color="auto" w:fill="EEEEEE"/>
                      </w:rPr>
                      <w:t>&gt;</w:t>
                    </w:r>
                  </w:p>
                  <w:p>
                    <w:pPr>
                      <w:spacing w:before="4"/>
                      <w:ind w:left="945" w:right="0" w:firstLine="0"/>
                      <w:jc w:val="left"/>
                      <w:rPr>
                        <w:sz w:val="21"/>
                      </w:rPr>
                    </w:pPr>
                    <w:r>
                      <w:rPr>
                        <w:sz w:val="21"/>
                        <w:shd w:val="clear" w:color="auto" w:fill="EEEEEE"/>
                      </w:rPr>
                      <w:t>&lt;</w:t>
                    </w:r>
                    <w:r>
                      <w:rPr>
                        <w:color w:val="000080"/>
                        <w:sz w:val="21"/>
                        <w:shd w:val="clear" w:color="auto" w:fill="EEEEEE"/>
                      </w:rPr>
                      <w:t>scope</w:t>
                    </w:r>
                    <w:r>
                      <w:rPr>
                        <w:sz w:val="21"/>
                        <w:shd w:val="clear" w:color="auto" w:fill="EEEEEE"/>
                      </w:rPr>
                      <w:t>&gt;</w:t>
                    </w:r>
                    <w:r>
                      <w:rPr>
                        <w:sz w:val="21"/>
                      </w:rPr>
                      <w:t>test</w:t>
                    </w:r>
                    <w:r>
                      <w:rPr>
                        <w:sz w:val="21"/>
                        <w:shd w:val="clear" w:color="auto" w:fill="EEEEEE"/>
                      </w:rPr>
                      <w:t>&lt;/</w:t>
                    </w:r>
                    <w:r>
                      <w:rPr>
                        <w:color w:val="000080"/>
                        <w:sz w:val="21"/>
                        <w:shd w:val="clear" w:color="auto" w:fill="EEEEEE"/>
                      </w:rPr>
                      <w:t>scope</w:t>
                    </w:r>
                    <w:r>
                      <w:rPr>
                        <w:sz w:val="21"/>
                        <w:shd w:val="clear" w:color="auto" w:fill="EEEEEE"/>
                      </w:rPr>
                      <w:t>&gt;</w:t>
                    </w:r>
                  </w:p>
                  <w:p>
                    <w:pPr>
                      <w:spacing w:before="2"/>
                      <w:ind w:left="525" w:right="0" w:firstLine="0"/>
                      <w:jc w:val="left"/>
                      <w:rPr>
                        <w:sz w:val="21"/>
                      </w:rPr>
                    </w:pPr>
                    <w:r>
                      <w:rPr>
                        <w:sz w:val="21"/>
                        <w:shd w:val="clear" w:color="auto" w:fill="EEEEEE"/>
                      </w:rPr>
                      <w:t>&lt;/</w:t>
                    </w:r>
                    <w:r>
                      <w:rPr>
                        <w:color w:val="000080"/>
                        <w:sz w:val="21"/>
                        <w:shd w:val="clear" w:color="auto" w:fill="EEEEEE"/>
                      </w:rPr>
                      <w:t>dependency</w:t>
                    </w:r>
                    <w:r>
                      <w:rPr>
                        <w:sz w:val="21"/>
                        <w:shd w:val="clear" w:color="auto" w:fill="EEEEEE"/>
                      </w:rPr>
                      <w:t>&gt;</w:t>
                    </w:r>
                  </w:p>
                  <w:p>
                    <w:pPr>
                      <w:spacing w:before="10" w:line="240" w:lineRule="auto"/>
                      <w:rPr>
                        <w:sz w:val="20"/>
                      </w:rPr>
                    </w:pPr>
                  </w:p>
                  <w:p>
                    <w:pPr>
                      <w:spacing w:before="0"/>
                      <w:ind w:left="525" w:right="0" w:firstLine="0"/>
                      <w:jc w:val="left"/>
                      <w:rPr>
                        <w:sz w:val="22"/>
                      </w:rPr>
                    </w:pPr>
                    <w:r>
                      <w:rPr>
                        <w:color w:val="808080"/>
                        <w:sz w:val="22"/>
                      </w:rPr>
                      <w:t>&lt;!--mybatis-plus--&gt;</w:t>
                    </w:r>
                  </w:p>
                  <w:p>
                    <w:pPr>
                      <w:spacing w:before="2"/>
                      <w:ind w:left="525" w:right="0" w:firstLine="0"/>
                      <w:jc w:val="left"/>
                      <w:rPr>
                        <w:sz w:val="21"/>
                      </w:rPr>
                    </w:pPr>
                    <w:r>
                      <w:rPr>
                        <w:sz w:val="21"/>
                        <w:shd w:val="clear" w:color="auto" w:fill="EEEEEE"/>
                      </w:rPr>
                      <w:t>&lt;</w:t>
                    </w:r>
                    <w:r>
                      <w:rPr>
                        <w:color w:val="000080"/>
                        <w:sz w:val="21"/>
                        <w:shd w:val="clear" w:color="auto" w:fill="EEEEEE"/>
                      </w:rPr>
                      <w:t>dependency</w:t>
                    </w:r>
                    <w:r>
                      <w:rPr>
                        <w:sz w:val="21"/>
                        <w:shd w:val="clear" w:color="auto" w:fill="EEEEEE"/>
                      </w:rPr>
                      <w:t>&gt;</w:t>
                    </w:r>
                  </w:p>
                  <w:p>
                    <w:pPr>
                      <w:spacing w:before="2"/>
                      <w:ind w:left="945" w:right="0" w:firstLine="0"/>
                      <w:jc w:val="left"/>
                      <w:rPr>
                        <w:sz w:val="21"/>
                      </w:rPr>
                    </w:pPr>
                    <w:r>
                      <w:rPr>
                        <w:sz w:val="21"/>
                        <w:shd w:val="clear" w:color="auto" w:fill="EEEEEE"/>
                      </w:rPr>
                      <w:t>&lt;</w:t>
                    </w:r>
                    <w:r>
                      <w:rPr>
                        <w:color w:val="000080"/>
                        <w:sz w:val="21"/>
                        <w:shd w:val="clear" w:color="auto" w:fill="EEEEEE"/>
                      </w:rPr>
                      <w:t>groupId</w:t>
                    </w:r>
                    <w:r>
                      <w:rPr>
                        <w:sz w:val="21"/>
                        <w:shd w:val="clear" w:color="auto" w:fill="EEEEEE"/>
                      </w:rPr>
                      <w:t>&gt;</w:t>
                    </w:r>
                    <w:r>
                      <w:rPr>
                        <w:sz w:val="21"/>
                      </w:rPr>
                      <w:t>com.baomidou</w:t>
                    </w:r>
                    <w:r>
                      <w:rPr>
                        <w:sz w:val="21"/>
                        <w:shd w:val="clear" w:color="auto" w:fill="EEEEEE"/>
                      </w:rPr>
                      <w:t>&lt;/</w:t>
                    </w:r>
                    <w:r>
                      <w:rPr>
                        <w:color w:val="000080"/>
                        <w:sz w:val="21"/>
                        <w:shd w:val="clear" w:color="auto" w:fill="EEEEEE"/>
                      </w:rPr>
                      <w:t>groupId</w:t>
                    </w:r>
                    <w:r>
                      <w:rPr>
                        <w:sz w:val="21"/>
                        <w:shd w:val="clear" w:color="auto" w:fill="EEEEEE"/>
                      </w:rPr>
                      <w:t>&gt;</w:t>
                    </w:r>
                  </w:p>
                  <w:p>
                    <w:pPr>
                      <w:spacing w:before="5"/>
                      <w:ind w:left="945" w:right="0" w:firstLine="0"/>
                      <w:jc w:val="left"/>
                      <w:rPr>
                        <w:sz w:val="21"/>
                      </w:rPr>
                    </w:pPr>
                    <w:r>
                      <w:rPr>
                        <w:sz w:val="21"/>
                        <w:shd w:val="clear" w:color="auto" w:fill="EEEEEE"/>
                      </w:rPr>
                      <w:t>&lt;</w:t>
                    </w:r>
                    <w:r>
                      <w:rPr>
                        <w:color w:val="000080"/>
                        <w:sz w:val="21"/>
                        <w:shd w:val="clear" w:color="auto" w:fill="EEEEEE"/>
                      </w:rPr>
                      <w:t>artifactId</w:t>
                    </w:r>
                    <w:r>
                      <w:rPr>
                        <w:sz w:val="21"/>
                        <w:shd w:val="clear" w:color="auto" w:fill="EEEEEE"/>
                      </w:rPr>
                      <w:t>&gt;</w:t>
                    </w:r>
                    <w:r>
                      <w:rPr>
                        <w:sz w:val="21"/>
                      </w:rPr>
                      <w:t>mybatis-plus-boot-starter</w:t>
                    </w:r>
                    <w:r>
                      <w:rPr>
                        <w:sz w:val="21"/>
                        <w:shd w:val="clear" w:color="auto" w:fill="EEEEEE"/>
                      </w:rPr>
                      <w:t>&lt;/</w:t>
                    </w:r>
                    <w:r>
                      <w:rPr>
                        <w:color w:val="000080"/>
                        <w:sz w:val="21"/>
                        <w:shd w:val="clear" w:color="auto" w:fill="EEEEEE"/>
                      </w:rPr>
                      <w:t>artifactId</w:t>
                    </w:r>
                    <w:r>
                      <w:rPr>
                        <w:sz w:val="21"/>
                        <w:shd w:val="clear" w:color="auto" w:fill="EEEEEE"/>
                      </w:rPr>
                      <w:t>&gt;</w:t>
                    </w:r>
                  </w:p>
                  <w:p>
                    <w:pPr>
                      <w:spacing w:before="2"/>
                      <w:ind w:left="945" w:right="0" w:firstLine="0"/>
                      <w:jc w:val="left"/>
                      <w:rPr>
                        <w:sz w:val="21"/>
                      </w:rPr>
                    </w:pPr>
                    <w:r>
                      <w:rPr>
                        <w:sz w:val="21"/>
                        <w:shd w:val="clear" w:color="auto" w:fill="EEEEEE"/>
                      </w:rPr>
                      <w:t>&lt;</w:t>
                    </w:r>
                    <w:r>
                      <w:rPr>
                        <w:color w:val="000080"/>
                        <w:sz w:val="21"/>
                        <w:shd w:val="clear" w:color="auto" w:fill="EEEEEE"/>
                      </w:rPr>
                      <w:t>version</w:t>
                    </w:r>
                    <w:r>
                      <w:rPr>
                        <w:sz w:val="21"/>
                        <w:shd w:val="clear" w:color="auto" w:fill="EEEEEE"/>
                      </w:rPr>
                      <w:t>&gt;</w:t>
                    </w:r>
                    <w:r>
                      <w:rPr>
                        <w:sz w:val="21"/>
                      </w:rPr>
                      <w:t>3.0.5</w:t>
                    </w:r>
                    <w:r>
                      <w:rPr>
                        <w:sz w:val="21"/>
                        <w:shd w:val="clear" w:color="auto" w:fill="EEEEEE"/>
                      </w:rPr>
                      <w:t>&lt;/</w:t>
                    </w:r>
                    <w:r>
                      <w:rPr>
                        <w:color w:val="000080"/>
                        <w:sz w:val="21"/>
                        <w:shd w:val="clear" w:color="auto" w:fill="EEEEEE"/>
                      </w:rPr>
                      <w:t>version</w:t>
                    </w:r>
                    <w:r>
                      <w:rPr>
                        <w:sz w:val="21"/>
                        <w:shd w:val="clear" w:color="auto" w:fill="EEEEEE"/>
                      </w:rPr>
                      <w:t>&gt;</w:t>
                    </w:r>
                  </w:p>
                  <w:p>
                    <w:pPr>
                      <w:spacing w:before="2"/>
                      <w:ind w:left="525" w:right="0" w:firstLine="0"/>
                      <w:jc w:val="left"/>
                      <w:rPr>
                        <w:sz w:val="21"/>
                      </w:rPr>
                    </w:pPr>
                    <w:r>
                      <w:rPr>
                        <w:sz w:val="21"/>
                        <w:shd w:val="clear" w:color="auto" w:fill="EEEEEE"/>
                      </w:rPr>
                      <w:t>&lt;/</w:t>
                    </w:r>
                    <w:r>
                      <w:rPr>
                        <w:color w:val="000080"/>
                        <w:sz w:val="21"/>
                        <w:shd w:val="clear" w:color="auto" w:fill="EEEEEE"/>
                      </w:rPr>
                      <w:t>dependency</w:t>
                    </w:r>
                    <w:r>
                      <w:rPr>
                        <w:sz w:val="21"/>
                        <w:shd w:val="clear" w:color="auto" w:fill="EEEEEE"/>
                      </w:rPr>
                      <w:t>&gt;</w:t>
                    </w:r>
                  </w:p>
                  <w:p>
                    <w:pPr>
                      <w:spacing w:before="9" w:line="240" w:lineRule="auto"/>
                      <w:rPr>
                        <w:sz w:val="20"/>
                      </w:rPr>
                    </w:pPr>
                  </w:p>
                  <w:p>
                    <w:pPr>
                      <w:spacing w:before="0"/>
                      <w:ind w:left="525" w:right="0" w:firstLine="0"/>
                      <w:jc w:val="left"/>
                      <w:rPr>
                        <w:sz w:val="22"/>
                      </w:rPr>
                    </w:pPr>
                    <w:r>
                      <w:rPr>
                        <w:color w:val="808080"/>
                        <w:sz w:val="22"/>
                      </w:rPr>
                      <w:t>&lt;!--mysql--&gt;</w:t>
                    </w:r>
                  </w:p>
                  <w:p>
                    <w:pPr>
                      <w:spacing w:before="2"/>
                      <w:ind w:left="525" w:right="0" w:firstLine="0"/>
                      <w:jc w:val="left"/>
                      <w:rPr>
                        <w:sz w:val="21"/>
                      </w:rPr>
                    </w:pPr>
                    <w:r>
                      <w:rPr>
                        <w:sz w:val="21"/>
                        <w:shd w:val="clear" w:color="auto" w:fill="EEEEEE"/>
                      </w:rPr>
                      <w:t>&lt;</w:t>
                    </w:r>
                    <w:r>
                      <w:rPr>
                        <w:color w:val="000080"/>
                        <w:sz w:val="21"/>
                        <w:shd w:val="clear" w:color="auto" w:fill="EEEEEE"/>
                      </w:rPr>
                      <w:t>dependency</w:t>
                    </w:r>
                    <w:r>
                      <w:rPr>
                        <w:sz w:val="21"/>
                        <w:shd w:val="clear" w:color="auto" w:fill="EEEEEE"/>
                      </w:rPr>
                      <w:t>&gt;</w:t>
                    </w:r>
                  </w:p>
                  <w:p>
                    <w:pPr>
                      <w:spacing w:before="2"/>
                      <w:ind w:left="945" w:right="0" w:firstLine="0"/>
                      <w:jc w:val="left"/>
                      <w:rPr>
                        <w:sz w:val="21"/>
                      </w:rPr>
                    </w:pPr>
                    <w:r>
                      <w:rPr>
                        <w:sz w:val="21"/>
                        <w:shd w:val="clear" w:color="auto" w:fill="EEEEEE"/>
                      </w:rPr>
                      <w:t>&lt;</w:t>
                    </w:r>
                    <w:r>
                      <w:rPr>
                        <w:color w:val="000080"/>
                        <w:sz w:val="21"/>
                        <w:shd w:val="clear" w:color="auto" w:fill="EEEEEE"/>
                      </w:rPr>
                      <w:t>groupId</w:t>
                    </w:r>
                    <w:r>
                      <w:rPr>
                        <w:sz w:val="21"/>
                        <w:shd w:val="clear" w:color="auto" w:fill="EEEEEE"/>
                      </w:rPr>
                      <w:t>&gt;</w:t>
                    </w:r>
                    <w:r>
                      <w:rPr>
                        <w:sz w:val="21"/>
                      </w:rPr>
                      <w:t>mysql</w:t>
                    </w:r>
                    <w:r>
                      <w:rPr>
                        <w:sz w:val="21"/>
                        <w:shd w:val="clear" w:color="auto" w:fill="EEEEEE"/>
                      </w:rPr>
                      <w:t>&lt;/</w:t>
                    </w:r>
                    <w:r>
                      <w:rPr>
                        <w:color w:val="000080"/>
                        <w:sz w:val="21"/>
                        <w:shd w:val="clear" w:color="auto" w:fill="EEEEEE"/>
                      </w:rPr>
                      <w:t>groupId</w:t>
                    </w:r>
                    <w:r>
                      <w:rPr>
                        <w:sz w:val="21"/>
                        <w:shd w:val="clear" w:color="auto" w:fill="EEEEEE"/>
                      </w:rPr>
                      <w:t>&gt;</w:t>
                    </w:r>
                  </w:p>
                  <w:p>
                    <w:pPr>
                      <w:spacing w:before="5"/>
                      <w:ind w:left="945" w:right="0" w:firstLine="0"/>
                      <w:jc w:val="left"/>
                      <w:rPr>
                        <w:sz w:val="21"/>
                      </w:rPr>
                    </w:pPr>
                    <w:r>
                      <w:rPr>
                        <w:sz w:val="21"/>
                        <w:shd w:val="clear" w:color="auto" w:fill="EEEEEE"/>
                      </w:rPr>
                      <w:t>&lt;</w:t>
                    </w:r>
                    <w:r>
                      <w:rPr>
                        <w:color w:val="000080"/>
                        <w:sz w:val="21"/>
                        <w:shd w:val="clear" w:color="auto" w:fill="EEEEEE"/>
                      </w:rPr>
                      <w:t>artifactId</w:t>
                    </w:r>
                    <w:r>
                      <w:rPr>
                        <w:sz w:val="21"/>
                        <w:shd w:val="clear" w:color="auto" w:fill="EEEEEE"/>
                      </w:rPr>
                      <w:t>&gt;</w:t>
                    </w:r>
                    <w:r>
                      <w:rPr>
                        <w:sz w:val="21"/>
                      </w:rPr>
                      <w:t>mysql-connector-java</w:t>
                    </w:r>
                    <w:r>
                      <w:rPr>
                        <w:sz w:val="21"/>
                        <w:shd w:val="clear" w:color="auto" w:fill="EEEEEE"/>
                      </w:rPr>
                      <w:t>&lt;/</w:t>
                    </w:r>
                    <w:r>
                      <w:rPr>
                        <w:color w:val="000080"/>
                        <w:sz w:val="21"/>
                        <w:shd w:val="clear" w:color="auto" w:fill="EEEEEE"/>
                      </w:rPr>
                      <w:t>artifactId</w:t>
                    </w:r>
                    <w:r>
                      <w:rPr>
                        <w:sz w:val="21"/>
                        <w:shd w:val="clear" w:color="auto" w:fill="EEEEEE"/>
                      </w:rPr>
                      <w:t>&gt;</w:t>
                    </w:r>
                  </w:p>
                  <w:p>
                    <w:pPr>
                      <w:spacing w:before="3"/>
                      <w:ind w:left="525" w:right="0" w:firstLine="0"/>
                      <w:jc w:val="left"/>
                      <w:rPr>
                        <w:sz w:val="21"/>
                      </w:rPr>
                    </w:pPr>
                    <w:r>
                      <w:rPr>
                        <w:sz w:val="21"/>
                        <w:shd w:val="clear" w:color="auto" w:fill="EEEEEE"/>
                      </w:rPr>
                      <w:t>&lt;/</w:t>
                    </w:r>
                    <w:r>
                      <w:rPr>
                        <w:color w:val="000080"/>
                        <w:sz w:val="21"/>
                        <w:shd w:val="clear" w:color="auto" w:fill="EEEEEE"/>
                      </w:rPr>
                      <w:t>dependency</w:t>
                    </w:r>
                    <w:r>
                      <w:rPr>
                        <w:sz w:val="21"/>
                        <w:shd w:val="clear" w:color="auto" w:fill="EEEEEE"/>
                      </w:rPr>
                      <w:t>&gt;</w:t>
                    </w:r>
                  </w:p>
                  <w:p>
                    <w:pPr>
                      <w:spacing w:before="9" w:line="240" w:lineRule="auto"/>
                      <w:rPr>
                        <w:sz w:val="20"/>
                      </w:rPr>
                    </w:pPr>
                  </w:p>
                  <w:p>
                    <w:pPr>
                      <w:spacing w:before="0"/>
                      <w:ind w:left="525" w:right="0" w:firstLine="0"/>
                      <w:jc w:val="left"/>
                      <w:rPr>
                        <w:sz w:val="22"/>
                      </w:rPr>
                    </w:pPr>
                    <w:r>
                      <w:rPr>
                        <w:color w:val="808080"/>
                        <w:w w:val="95"/>
                        <w:sz w:val="22"/>
                      </w:rPr>
                      <w:t>&lt;!--lombok</w:t>
                    </w:r>
                    <w:r>
                      <w:rPr>
                        <w:color w:val="808080"/>
                        <w:spacing w:val="-6"/>
                        <w:w w:val="95"/>
                        <w:sz w:val="22"/>
                      </w:rPr>
                      <w:t xml:space="preserve"> 用来简化实体类--&gt;</w:t>
                    </w:r>
                  </w:p>
                  <w:p>
                    <w:pPr>
                      <w:spacing w:before="2"/>
                      <w:ind w:left="525" w:right="0" w:firstLine="0"/>
                      <w:jc w:val="left"/>
                      <w:rPr>
                        <w:sz w:val="21"/>
                      </w:rPr>
                    </w:pPr>
                    <w:r>
                      <w:rPr>
                        <w:sz w:val="21"/>
                        <w:shd w:val="clear" w:color="auto" w:fill="EEEEEE"/>
                      </w:rPr>
                      <w:t>&lt;</w:t>
                    </w:r>
                    <w:r>
                      <w:rPr>
                        <w:color w:val="000080"/>
                        <w:sz w:val="21"/>
                        <w:shd w:val="clear" w:color="auto" w:fill="EEEEEE"/>
                      </w:rPr>
                      <w:t>dependency</w:t>
                    </w:r>
                    <w:r>
                      <w:rPr>
                        <w:sz w:val="21"/>
                        <w:shd w:val="clear" w:color="auto" w:fill="EEEEEE"/>
                      </w:rPr>
                      <w:t>&gt;</w:t>
                    </w:r>
                  </w:p>
                  <w:p>
                    <w:pPr>
                      <w:spacing w:before="2"/>
                      <w:ind w:left="945" w:right="0" w:firstLine="0"/>
                      <w:jc w:val="left"/>
                      <w:rPr>
                        <w:sz w:val="21"/>
                      </w:rPr>
                    </w:pPr>
                    <w:r>
                      <w:rPr>
                        <w:sz w:val="21"/>
                        <w:shd w:val="clear" w:color="auto" w:fill="EEEEEE"/>
                      </w:rPr>
                      <w:t>&lt;</w:t>
                    </w:r>
                    <w:r>
                      <w:rPr>
                        <w:color w:val="000080"/>
                        <w:sz w:val="21"/>
                        <w:shd w:val="clear" w:color="auto" w:fill="EEEEEE"/>
                      </w:rPr>
                      <w:t>groupId</w:t>
                    </w:r>
                    <w:r>
                      <w:rPr>
                        <w:sz w:val="21"/>
                        <w:shd w:val="clear" w:color="auto" w:fill="EEEEEE"/>
                      </w:rPr>
                      <w:t>&gt;</w:t>
                    </w:r>
                    <w:r>
                      <w:rPr>
                        <w:sz w:val="21"/>
                      </w:rPr>
                      <w:t>org.projectlombok</w:t>
                    </w:r>
                    <w:r>
                      <w:rPr>
                        <w:sz w:val="21"/>
                        <w:shd w:val="clear" w:color="auto" w:fill="EEEEEE"/>
                      </w:rPr>
                      <w:t>&lt;/</w:t>
                    </w:r>
                    <w:r>
                      <w:rPr>
                        <w:color w:val="000080"/>
                        <w:sz w:val="21"/>
                        <w:shd w:val="clear" w:color="auto" w:fill="EEEEEE"/>
                      </w:rPr>
                      <w:t>groupId</w:t>
                    </w:r>
                    <w:r>
                      <w:rPr>
                        <w:sz w:val="21"/>
                        <w:shd w:val="clear" w:color="auto" w:fill="EEEEEE"/>
                      </w:rPr>
                      <w:t>&gt;</w:t>
                    </w:r>
                  </w:p>
                  <w:p>
                    <w:pPr>
                      <w:spacing w:before="4"/>
                      <w:ind w:left="945" w:right="0" w:firstLine="0"/>
                      <w:jc w:val="left"/>
                      <w:rPr>
                        <w:sz w:val="21"/>
                      </w:rPr>
                    </w:pPr>
                    <w:r>
                      <w:rPr>
                        <w:sz w:val="21"/>
                        <w:shd w:val="clear" w:color="auto" w:fill="EEEEEE"/>
                      </w:rPr>
                      <w:t>&lt;</w:t>
                    </w:r>
                    <w:r>
                      <w:rPr>
                        <w:color w:val="000080"/>
                        <w:sz w:val="21"/>
                        <w:shd w:val="clear" w:color="auto" w:fill="EEEEEE"/>
                      </w:rPr>
                      <w:t>artifactId</w:t>
                    </w:r>
                    <w:r>
                      <w:rPr>
                        <w:sz w:val="21"/>
                        <w:shd w:val="clear" w:color="auto" w:fill="EEEEEE"/>
                      </w:rPr>
                      <w:t>&gt;</w:t>
                    </w:r>
                    <w:r>
                      <w:rPr>
                        <w:sz w:val="21"/>
                      </w:rPr>
                      <w:t>lombok</w:t>
                    </w:r>
                    <w:r>
                      <w:rPr>
                        <w:sz w:val="21"/>
                        <w:shd w:val="clear" w:color="auto" w:fill="EEEEEE"/>
                      </w:rPr>
                      <w:t>&lt;/</w:t>
                    </w:r>
                    <w:r>
                      <w:rPr>
                        <w:color w:val="000080"/>
                        <w:sz w:val="21"/>
                        <w:shd w:val="clear" w:color="auto" w:fill="EEEEEE"/>
                      </w:rPr>
                      <w:t>artifactId</w:t>
                    </w:r>
                    <w:r>
                      <w:rPr>
                        <w:sz w:val="21"/>
                        <w:shd w:val="clear" w:color="auto" w:fill="EEEEEE"/>
                      </w:rPr>
                      <w:t>&gt;</w:t>
                    </w:r>
                  </w:p>
                  <w:p>
                    <w:pPr>
                      <w:spacing w:before="3"/>
                      <w:ind w:left="525" w:right="0" w:firstLine="0"/>
                      <w:jc w:val="left"/>
                      <w:rPr>
                        <w:sz w:val="21"/>
                      </w:rPr>
                    </w:pPr>
                    <w:r>
                      <w:rPr>
                        <w:sz w:val="21"/>
                        <w:shd w:val="clear" w:color="auto" w:fill="EEEEEE"/>
                      </w:rPr>
                      <w:t>&lt;/</w:t>
                    </w:r>
                    <w:r>
                      <w:rPr>
                        <w:color w:val="000080"/>
                        <w:sz w:val="21"/>
                        <w:shd w:val="clear" w:color="auto" w:fill="EEEEEE"/>
                      </w:rPr>
                      <w:t>dependency</w:t>
                    </w:r>
                    <w:r>
                      <w:rPr>
                        <w:sz w:val="21"/>
                        <w:shd w:val="clear" w:color="auto" w:fill="EEEEEE"/>
                      </w:rPr>
                      <w:t>&gt;</w:t>
                    </w:r>
                  </w:p>
                  <w:p>
                    <w:pPr>
                      <w:spacing w:before="4"/>
                      <w:ind w:left="103" w:right="0" w:firstLine="0"/>
                      <w:jc w:val="left"/>
                      <w:rPr>
                        <w:sz w:val="21"/>
                      </w:rPr>
                    </w:pPr>
                    <w:r>
                      <w:rPr>
                        <w:sz w:val="21"/>
                        <w:shd w:val="clear" w:color="auto" w:fill="EEEEEE"/>
                      </w:rPr>
                      <w:t>&lt;/</w:t>
                    </w:r>
                    <w:r>
                      <w:rPr>
                        <w:color w:val="000080"/>
                        <w:sz w:val="21"/>
                        <w:shd w:val="clear" w:color="auto" w:fill="EEEEEE"/>
                      </w:rPr>
                      <w:t>dependencies</w:t>
                    </w:r>
                    <w:r>
                      <w:rPr>
                        <w:sz w:val="21"/>
                        <w:shd w:val="clear" w:color="auto" w:fill="EEEEEE"/>
                      </w:rPr>
                      <w:t>&gt;</w:t>
                    </w:r>
                  </w:p>
                </w:txbxContent>
              </v:textbox>
            </v:shape>
            <w10:wrap type="topAndBottom"/>
          </v:group>
        </w:pict>
      </w:r>
    </w:p>
    <w:p>
      <w:pPr>
        <w:pStyle w:val="6"/>
        <w:rPr>
          <w:rFonts w:ascii="微软雅黑"/>
          <w:b/>
          <w:sz w:val="23"/>
        </w:rPr>
      </w:pPr>
    </w:p>
    <w:p>
      <w:pPr>
        <w:pStyle w:val="11"/>
        <w:numPr>
          <w:ilvl w:val="2"/>
          <w:numId w:val="1"/>
        </w:numPr>
        <w:tabs>
          <w:tab w:val="left" w:pos="1673"/>
        </w:tabs>
        <w:spacing w:before="47" w:after="0" w:line="240" w:lineRule="auto"/>
        <w:ind w:left="1672" w:right="0" w:hanging="654"/>
        <w:jc w:val="left"/>
        <w:rPr>
          <w:rFonts w:hint="eastAsia" w:ascii="微软雅黑" w:eastAsia="微软雅黑"/>
          <w:b/>
          <w:sz w:val="21"/>
        </w:rPr>
      </w:pPr>
      <w:r>
        <w:rPr>
          <w:rFonts w:hint="eastAsia" w:ascii="微软雅黑" w:eastAsia="微软雅黑"/>
          <w:b/>
          <w:sz w:val="21"/>
        </w:rPr>
        <w:t>制作实体类</w:t>
      </w:r>
    </w:p>
    <w:p>
      <w:pPr>
        <w:pStyle w:val="6"/>
        <w:spacing w:before="9"/>
        <w:rPr>
          <w:rFonts w:ascii="微软雅黑"/>
          <w:b/>
          <w:sz w:val="25"/>
        </w:rPr>
      </w:pPr>
      <w:r>
        <w:pict>
          <v:shape id="_x0000_s1076" o:spid="_x0000_s1076" o:spt="202" type="#_x0000_t202" style="position:absolute;left:0pt;margin-left:84.6pt;margin-top:25.65pt;height:27.75pt;width:426.2pt;mso-position-horizontal-relative:page;mso-wrap-distance-bottom:0pt;mso-wrap-distance-top:0pt;z-index:-251536384;mso-width-relative:page;mso-height-relative:page;" filled="f" stroked="t" coordsize="21600,21600">
            <v:path/>
            <v:fill on="f" focussize="0,0"/>
            <v:stroke weight="0.48pt" color="#000000"/>
            <v:imagedata o:title=""/>
            <o:lock v:ext="edit"/>
            <v:textbox inset="0mm,0mm,0mm,0mm">
              <w:txbxContent>
                <w:p>
                  <w:pPr>
                    <w:pStyle w:val="6"/>
                    <w:spacing w:before="1"/>
                    <w:ind w:left="103"/>
                  </w:pPr>
                  <w:r>
                    <w:rPr>
                      <w:color w:val="808000"/>
                    </w:rPr>
                    <w:t>@Data</w:t>
                  </w:r>
                </w:p>
                <w:p>
                  <w:pPr>
                    <w:pStyle w:val="6"/>
                    <w:spacing w:before="4"/>
                    <w:ind w:left="103"/>
                  </w:pPr>
                  <w:r>
                    <w:rPr>
                      <w:color w:val="000080"/>
                    </w:rPr>
                    <w:t>public</w:t>
                  </w:r>
                  <w:r>
                    <w:rPr>
                      <w:color w:val="000080"/>
                      <w:spacing w:val="2"/>
                    </w:rPr>
                    <w:t xml:space="preserve"> </w:t>
                  </w:r>
                  <w:r>
                    <w:rPr>
                      <w:color w:val="000080"/>
                    </w:rPr>
                    <w:t>class</w:t>
                  </w:r>
                  <w:r>
                    <w:rPr>
                      <w:color w:val="000080"/>
                      <w:spacing w:val="6"/>
                    </w:rPr>
                    <w:t xml:space="preserve"> </w:t>
                  </w:r>
                  <w:r>
                    <w:t>Users</w:t>
                  </w:r>
                  <w:r>
                    <w:rPr>
                      <w:spacing w:val="2"/>
                    </w:rPr>
                    <w:t xml:space="preserve"> </w:t>
                  </w:r>
                  <w:r>
                    <w:t>{</w:t>
                  </w:r>
                </w:p>
              </w:txbxContent>
            </v:textbox>
            <w10:wrap type="topAndBottom"/>
          </v:shape>
        </w:pict>
      </w:r>
    </w:p>
    <w:p>
      <w:pPr>
        <w:spacing w:after="0"/>
        <w:rPr>
          <w:rFonts w:ascii="微软雅黑"/>
          <w:sz w:val="25"/>
        </w:rPr>
        <w:sectPr>
          <w:pgSz w:w="11910" w:h="16840"/>
          <w:pgMar w:top="1280" w:right="520" w:bottom="280" w:left="1220" w:header="708" w:footer="0" w:gutter="0"/>
          <w:cols w:space="720" w:num="1"/>
        </w:sectPr>
      </w:pPr>
    </w:p>
    <w:p>
      <w:pPr>
        <w:pStyle w:val="6"/>
        <w:spacing w:before="17"/>
        <w:rPr>
          <w:rFonts w:ascii="微软雅黑"/>
          <w:b/>
          <w:sz w:val="10"/>
        </w:rPr>
      </w:pPr>
    </w:p>
    <w:p>
      <w:pPr>
        <w:pStyle w:val="6"/>
        <w:ind w:left="467"/>
        <w:rPr>
          <w:rFonts w:ascii="微软雅黑"/>
          <w:sz w:val="20"/>
        </w:rPr>
      </w:pPr>
      <w:r>
        <w:rPr>
          <w:rFonts w:ascii="微软雅黑"/>
          <w:sz w:val="20"/>
        </w:rPr>
        <w:pict>
          <v:shape id="_x0000_s1077" o:spid="_x0000_s1077" o:spt="202" type="#_x0000_t202" style="height:55pt;width:426.2pt;" filled="f" stroked="t" coordsize="21600,21600">
            <v:path/>
            <v:fill on="f" focussize="0,0"/>
            <v:stroke weight="0.48pt" color="#000000"/>
            <v:imagedata o:title=""/>
            <o:lock v:ext="edit"/>
            <v:textbox inset="0mm,0mm,0mm,0mm">
              <w:txbxContent>
                <w:p>
                  <w:pPr>
                    <w:pStyle w:val="6"/>
                    <w:spacing w:before="1" w:line="242" w:lineRule="auto"/>
                    <w:ind w:left="523" w:right="5451"/>
                  </w:pPr>
                  <w:r>
                    <w:rPr>
                      <w:color w:val="000080"/>
                    </w:rPr>
                    <w:t>private</w:t>
                  </w:r>
                  <w:r>
                    <w:rPr>
                      <w:color w:val="000080"/>
                      <w:spacing w:val="4"/>
                    </w:rPr>
                    <w:t xml:space="preserve"> </w:t>
                  </w:r>
                  <w:r>
                    <w:t>Integer</w:t>
                  </w:r>
                  <w:r>
                    <w:rPr>
                      <w:spacing w:val="-1"/>
                    </w:rPr>
                    <w:t xml:space="preserve"> </w:t>
                  </w:r>
                  <w:r>
                    <w:rPr>
                      <w:color w:val="660D79"/>
                    </w:rPr>
                    <w:t>id</w:t>
                  </w:r>
                  <w:r>
                    <w:t>;</w:t>
                  </w:r>
                  <w:r>
                    <w:rPr>
                      <w:spacing w:val="1"/>
                    </w:rPr>
                    <w:t xml:space="preserve"> </w:t>
                  </w:r>
                  <w:r>
                    <w:rPr>
                      <w:color w:val="000080"/>
                    </w:rPr>
                    <w:t xml:space="preserve">private </w:t>
                  </w:r>
                  <w:r>
                    <w:t xml:space="preserve">String </w:t>
                  </w:r>
                  <w:r>
                    <w:rPr>
                      <w:color w:val="660D79"/>
                    </w:rPr>
                    <w:t>username</w:t>
                  </w:r>
                  <w:r>
                    <w:t>;</w:t>
                  </w:r>
                  <w:r>
                    <w:rPr>
                      <w:spacing w:val="-102"/>
                    </w:rPr>
                    <w:t xml:space="preserve"> </w:t>
                  </w:r>
                  <w:r>
                    <w:rPr>
                      <w:color w:val="000080"/>
                    </w:rPr>
                    <w:t>private</w:t>
                  </w:r>
                  <w:r>
                    <w:rPr>
                      <w:color w:val="000080"/>
                      <w:spacing w:val="1"/>
                    </w:rPr>
                    <w:t xml:space="preserve"> </w:t>
                  </w:r>
                  <w:r>
                    <w:t>String</w:t>
                  </w:r>
                  <w:r>
                    <w:rPr>
                      <w:spacing w:val="-4"/>
                    </w:rPr>
                    <w:t xml:space="preserve"> </w:t>
                  </w:r>
                  <w:r>
                    <w:rPr>
                      <w:color w:val="660D79"/>
                    </w:rPr>
                    <w:t>password</w:t>
                  </w:r>
                  <w:r>
                    <w:t>;</w:t>
                  </w:r>
                </w:p>
                <w:p>
                  <w:pPr>
                    <w:pStyle w:val="6"/>
                    <w:spacing w:before="1"/>
                    <w:ind w:left="103"/>
                  </w:pPr>
                  <w:r>
                    <w:rPr>
                      <w:w w:val="100"/>
                    </w:rPr>
                    <w:t>}</w:t>
                  </w:r>
                </w:p>
              </w:txbxContent>
            </v:textbox>
            <w10:wrap type="none"/>
            <w10:anchorlock/>
          </v:shape>
        </w:pict>
      </w:r>
    </w:p>
    <w:p>
      <w:pPr>
        <w:pStyle w:val="6"/>
        <w:spacing w:before="4"/>
        <w:rPr>
          <w:rFonts w:ascii="微软雅黑"/>
          <w:b/>
          <w:sz w:val="23"/>
        </w:rPr>
      </w:pPr>
    </w:p>
    <w:p>
      <w:pPr>
        <w:pStyle w:val="5"/>
        <w:numPr>
          <w:ilvl w:val="2"/>
          <w:numId w:val="1"/>
        </w:numPr>
        <w:tabs>
          <w:tab w:val="left" w:pos="1673"/>
        </w:tabs>
        <w:spacing w:before="46" w:after="0" w:line="240" w:lineRule="auto"/>
        <w:ind w:left="1672" w:right="0" w:hanging="654"/>
        <w:jc w:val="left"/>
        <w:rPr>
          <w:rFonts w:ascii="Tahoma" w:eastAsia="Tahoma"/>
        </w:rPr>
      </w:pPr>
      <w:r>
        <w:rPr>
          <w:spacing w:val="25"/>
        </w:rPr>
        <w:t>整合</w:t>
      </w:r>
      <w:r>
        <w:rPr>
          <w:rFonts w:ascii="Tahoma" w:eastAsia="Tahoma"/>
        </w:rPr>
        <w:t>MybatisPlus</w:t>
      </w:r>
      <w:r>
        <w:rPr>
          <w:rFonts w:ascii="Tahoma" w:eastAsia="Tahoma"/>
          <w:spacing w:val="-8"/>
        </w:rPr>
        <w:t xml:space="preserve"> </w:t>
      </w:r>
      <w:r>
        <w:rPr>
          <w:spacing w:val="25"/>
        </w:rPr>
        <w:t>制作</w:t>
      </w:r>
      <w:r>
        <w:rPr>
          <w:rFonts w:ascii="Tahoma" w:eastAsia="Tahoma"/>
        </w:rPr>
        <w:t>mapper</w:t>
      </w:r>
    </w:p>
    <w:p>
      <w:pPr>
        <w:pStyle w:val="6"/>
        <w:rPr>
          <w:rFonts w:ascii="Tahoma"/>
          <w:b/>
          <w:sz w:val="20"/>
        </w:rPr>
      </w:pPr>
    </w:p>
    <w:p>
      <w:pPr>
        <w:pStyle w:val="6"/>
        <w:rPr>
          <w:rFonts w:ascii="Tahoma"/>
          <w:b/>
          <w:sz w:val="20"/>
        </w:rPr>
      </w:pPr>
    </w:p>
    <w:p>
      <w:pPr>
        <w:pStyle w:val="6"/>
        <w:rPr>
          <w:rFonts w:ascii="Tahoma"/>
          <w:b/>
          <w:sz w:val="20"/>
        </w:rPr>
      </w:pPr>
    </w:p>
    <w:p>
      <w:pPr>
        <w:pStyle w:val="6"/>
        <w:spacing w:before="6"/>
        <w:rPr>
          <w:rFonts w:ascii="Tahoma"/>
          <w:b/>
          <w:sz w:val="16"/>
        </w:rPr>
      </w:pPr>
      <w:r>
        <w:pict>
          <v:shape id="_x0000_s1078" o:spid="_x0000_s1078" o:spt="202" type="#_x0000_t202" style="position:absolute;left:0pt;margin-left:84.6pt;margin-top:12.15pt;height:136.75pt;width:426.2pt;mso-position-horizontal-relative:page;mso-wrap-distance-bottom:0pt;mso-wrap-distance-top:0pt;z-index:-251535360;mso-width-relative:page;mso-height-relative:page;" filled="f" stroked="t" coordsize="21600,21600">
            <v:path/>
            <v:fill on="f" focussize="0,0"/>
            <v:stroke weight="0.48pt" color="#000000"/>
            <v:imagedata o:title=""/>
            <o:lock v:ext="edit"/>
            <v:textbox inset="0mm,0mm,0mm,0mm">
              <w:txbxContent>
                <w:p>
                  <w:pPr>
                    <w:pStyle w:val="6"/>
                    <w:spacing w:before="1"/>
                    <w:ind w:left="103"/>
                  </w:pPr>
                  <w:r>
                    <w:rPr>
                      <w:color w:val="808000"/>
                    </w:rPr>
                    <w:t>@Repository</w:t>
                  </w:r>
                </w:p>
                <w:p>
                  <w:pPr>
                    <w:pStyle w:val="6"/>
                    <w:spacing w:before="3"/>
                    <w:ind w:left="103"/>
                  </w:pPr>
                  <w:r>
                    <w:rPr>
                      <w:color w:val="000080"/>
                    </w:rPr>
                    <w:t>public</w:t>
                  </w:r>
                  <w:r>
                    <w:rPr>
                      <w:color w:val="000080"/>
                      <w:spacing w:val="2"/>
                    </w:rPr>
                    <w:t xml:space="preserve"> </w:t>
                  </w:r>
                  <w:r>
                    <w:rPr>
                      <w:color w:val="000080"/>
                    </w:rPr>
                    <w:t>interface</w:t>
                  </w:r>
                  <w:r>
                    <w:rPr>
                      <w:color w:val="000080"/>
                      <w:spacing w:val="4"/>
                    </w:rPr>
                    <w:t xml:space="preserve"> </w:t>
                  </w:r>
                  <w:r>
                    <w:t>UsersMapper</w:t>
                  </w:r>
                  <w:r>
                    <w:rPr>
                      <w:spacing w:val="1"/>
                    </w:rPr>
                    <w:t xml:space="preserve"> </w:t>
                  </w:r>
                  <w:r>
                    <w:rPr>
                      <w:color w:val="000080"/>
                    </w:rPr>
                    <w:t>extends</w:t>
                  </w:r>
                  <w:r>
                    <w:rPr>
                      <w:color w:val="000080"/>
                      <w:spacing w:val="6"/>
                    </w:rPr>
                    <w:t xml:space="preserve"> </w:t>
                  </w:r>
                  <w:r>
                    <w:t>BaseMapper&lt;Users&gt;</w:t>
                  </w:r>
                  <w:r>
                    <w:rPr>
                      <w:spacing w:val="3"/>
                    </w:rPr>
                    <w:t xml:space="preserve"> </w:t>
                  </w:r>
                  <w:r>
                    <w:t>{</w:t>
                  </w:r>
                </w:p>
                <w:p>
                  <w:pPr>
                    <w:pStyle w:val="6"/>
                    <w:spacing w:before="4"/>
                    <w:ind w:left="103"/>
                  </w:pPr>
                  <w:r>
                    <w:rPr>
                      <w:w w:val="100"/>
                    </w:rPr>
                    <w:t>}</w:t>
                  </w:r>
                </w:p>
                <w:p>
                  <w:pPr>
                    <w:pStyle w:val="6"/>
                    <w:spacing w:before="7"/>
                  </w:pPr>
                </w:p>
                <w:p>
                  <w:pPr>
                    <w:pStyle w:val="6"/>
                    <w:spacing w:line="265" w:lineRule="exact"/>
                    <w:ind w:left="103"/>
                  </w:pPr>
                  <w:r>
                    <w:rPr>
                      <w:color w:val="FF0000"/>
                    </w:rPr>
                    <w:t>配置文件添加数据库配置</w:t>
                  </w:r>
                </w:p>
                <w:p>
                  <w:pPr>
                    <w:spacing w:before="0" w:line="278" w:lineRule="exact"/>
                    <w:ind w:left="103" w:right="0" w:firstLine="0"/>
                    <w:jc w:val="left"/>
                    <w:rPr>
                      <w:sz w:val="22"/>
                    </w:rPr>
                  </w:pPr>
                  <w:r>
                    <w:rPr>
                      <w:color w:val="808080"/>
                      <w:w w:val="95"/>
                      <w:sz w:val="22"/>
                    </w:rPr>
                    <w:t>#mysql</w:t>
                  </w:r>
                  <w:r>
                    <w:rPr>
                      <w:color w:val="808080"/>
                      <w:spacing w:val="-10"/>
                      <w:w w:val="95"/>
                      <w:sz w:val="22"/>
                    </w:rPr>
                    <w:t xml:space="preserve"> 数据库连接</w:t>
                  </w:r>
                </w:p>
                <w:p>
                  <w:pPr>
                    <w:pStyle w:val="6"/>
                    <w:spacing w:before="2" w:line="242" w:lineRule="auto"/>
                    <w:ind w:left="103"/>
                  </w:pPr>
                  <w:r>
                    <w:rPr>
                      <w:color w:val="000080"/>
                    </w:rPr>
                    <w:t>spring.datasource.driver-class-name</w:t>
                  </w:r>
                  <w:r>
                    <w:t>=</w:t>
                  </w:r>
                  <w:r>
                    <w:rPr>
                      <w:color w:val="008000"/>
                    </w:rPr>
                    <w:t>com.mysql.cj.jdbc.Driver</w:t>
                  </w:r>
                  <w:r>
                    <w:rPr>
                      <w:color w:val="008000"/>
                      <w:spacing w:val="1"/>
                    </w:rPr>
                    <w:t xml:space="preserve"> </w:t>
                  </w:r>
                  <w:r>
                    <w:rPr>
                      <w:color w:val="000080"/>
                    </w:rPr>
                    <w:t>spring.datasource.url</w:t>
                  </w:r>
                  <w:r>
                    <w:t>=</w:t>
                  </w:r>
                  <w:r>
                    <w:rPr>
                      <w:color w:val="008000"/>
                    </w:rPr>
                    <w:t>jdbc:mysql://localhost:3306/demo?serverTimezone=GMT%2B8</w:t>
                  </w:r>
                  <w:r>
                    <w:rPr>
                      <w:color w:val="008000"/>
                      <w:spacing w:val="-102"/>
                    </w:rPr>
                    <w:t xml:space="preserve"> </w:t>
                  </w:r>
                  <w:r>
                    <w:rPr>
                      <w:color w:val="000080"/>
                    </w:rPr>
                    <w:t>spring.datasource.username</w:t>
                  </w:r>
                  <w:r>
                    <w:t>=</w:t>
                  </w:r>
                  <w:r>
                    <w:rPr>
                      <w:color w:val="008000"/>
                    </w:rPr>
                    <w:t>root</w:t>
                  </w:r>
                </w:p>
                <w:p>
                  <w:pPr>
                    <w:pStyle w:val="6"/>
                    <w:ind w:left="103"/>
                  </w:pPr>
                  <w:r>
                    <w:rPr>
                      <w:color w:val="000080"/>
                    </w:rPr>
                    <w:t>spring.datasource.password</w:t>
                  </w:r>
                  <w:r>
                    <w:t>=</w:t>
                  </w:r>
                  <w:r>
                    <w:rPr>
                      <w:color w:val="008000"/>
                    </w:rPr>
                    <w:t>root</w:t>
                  </w:r>
                </w:p>
              </w:txbxContent>
            </v:textbox>
            <w10:wrap type="topAndBottom"/>
          </v:shape>
        </w:pict>
      </w:r>
    </w:p>
    <w:p>
      <w:pPr>
        <w:pStyle w:val="6"/>
        <w:spacing w:before="1"/>
        <w:rPr>
          <w:rFonts w:ascii="Tahoma"/>
          <w:b/>
          <w:sz w:val="14"/>
        </w:rPr>
      </w:pPr>
    </w:p>
    <w:p>
      <w:pPr>
        <w:pStyle w:val="11"/>
        <w:numPr>
          <w:ilvl w:val="2"/>
          <w:numId w:val="1"/>
        </w:numPr>
        <w:tabs>
          <w:tab w:val="left" w:pos="1673"/>
        </w:tabs>
        <w:spacing w:before="47" w:after="0" w:line="240" w:lineRule="auto"/>
        <w:ind w:left="1672" w:right="0" w:hanging="654"/>
        <w:jc w:val="left"/>
        <w:rPr>
          <w:rFonts w:hint="eastAsia" w:ascii="微软雅黑" w:eastAsia="微软雅黑"/>
          <w:b/>
          <w:sz w:val="21"/>
        </w:rPr>
      </w:pPr>
      <w:r>
        <w:drawing>
          <wp:anchor distT="0" distB="0" distL="0" distR="0" simplePos="0" relativeHeight="251695104" behindDoc="1" locked="0" layoutInCell="1" allowOverlap="1">
            <wp:simplePos x="0" y="0"/>
            <wp:positionH relativeFrom="page">
              <wp:posOffset>2047875</wp:posOffset>
            </wp:positionH>
            <wp:positionV relativeFrom="paragraph">
              <wp:posOffset>-1019810</wp:posOffset>
            </wp:positionV>
            <wp:extent cx="3293110" cy="3413125"/>
            <wp:effectExtent l="0" t="0" r="0" b="0"/>
            <wp:wrapNone/>
            <wp:docPr id="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shape id="_x0000_s1079" o:spid="_x0000_s1079" style="position:absolute;left:0pt;margin-left:88.55pt;margin-top:-146.65pt;height:136.25pt;width:418.3pt;mso-position-horizontal-relative:page;z-index:-251620352;mso-width-relative:page;mso-height-relative:page;" fillcolor="#FFFFFF" filled="t" stroked="f" coordorigin="1772,-2933" coordsize="8366,2725" path="m10137,-1298l1772,-1298,1772,-1027,1772,-753,1772,-482,1772,-209,10137,-209,10137,-482,10137,-753,10137,-1027,10137,-1298xm10137,-1843l1772,-1843,1772,-1572,1772,-1298,10137,-1298,10137,-1572,10137,-1843xm10137,-2388l1772,-2388,1772,-2117,1772,-1843,10137,-1843,10137,-2117,10137,-2388xm10137,-2662l1772,-2662,1772,-2388,10137,-2388,10137,-2662xm10137,-2933l1772,-2933,1772,-2662,10137,-2662,10137,-2933xe">
            <v:path arrowok="t"/>
            <v:fill on="t" focussize="0,0"/>
            <v:stroke on="f"/>
            <v:imagedata o:title=""/>
            <o:lock v:ext="edit"/>
          </v:shape>
        </w:pict>
      </w:r>
      <w:r>
        <w:pict>
          <v:shape id="_x0000_s1080" o:spid="_x0000_s1080" style="position:absolute;left:0pt;margin-left:88.55pt;margin-top:47.65pt;height:217.95pt;width:418.3pt;mso-position-horizontal-relative:page;z-index:-251620352;mso-width-relative:page;mso-height-relative:page;" fillcolor="#FFFFFF" filled="t" stroked="f" coordorigin="1772,953" coordsize="8366,4359" path="m10137,4223l1772,4223,1772,4494,1772,4768,1772,5039,1772,5312,10137,5312,10137,5039,10137,4768,10137,4494,10137,4223xm10137,3677l1772,3677,1772,3949,1772,4223,10137,4223,10137,3949,10137,3677xm10137,953l1772,953,1772,1227,1772,1498,1772,1769,1772,2043,1772,2314,1772,2588,1772,2859,1772,3133,1772,3404,1772,3677,10137,3677,10137,3404,10137,3133,10137,2859,10137,2588,10137,2314,10137,2043,10137,1769,10137,1498,10137,1227,10137,953xe">
            <v:path arrowok="t"/>
            <v:fill on="t" focussize="0,0"/>
            <v:stroke on="f"/>
            <v:imagedata o:title=""/>
            <o:lock v:ext="edit"/>
          </v:shape>
        </w:pict>
      </w:r>
      <w:r>
        <w:rPr>
          <w:rFonts w:hint="eastAsia" w:ascii="微软雅黑" w:eastAsia="微软雅黑"/>
          <w:b/>
          <w:sz w:val="21"/>
        </w:rPr>
        <w:t>制作登录实现类</w:t>
      </w:r>
    </w:p>
    <w:p>
      <w:pPr>
        <w:pStyle w:val="6"/>
        <w:spacing w:before="9"/>
        <w:rPr>
          <w:rFonts w:ascii="微软雅黑"/>
          <w:b/>
          <w:sz w:val="25"/>
        </w:rPr>
      </w:pPr>
      <w:r>
        <w:pict>
          <v:shape id="_x0000_s1081" o:spid="_x0000_s1081" o:spt="202" type="#_x0000_t202" style="position:absolute;left:0pt;margin-left:84.6pt;margin-top:25.65pt;height:272.95pt;width:426.2pt;mso-position-horizontal-relative:page;mso-wrap-distance-bottom:0pt;mso-wrap-distance-top:0pt;z-index:-251534336;mso-width-relative:page;mso-height-relative:page;" filled="f" stroked="t" coordsize="21600,21600">
            <v:path/>
            <v:fill on="f" focussize="0,0"/>
            <v:stroke weight="0.48pt" color="#000000"/>
            <v:imagedata o:title=""/>
            <o:lock v:ext="edit"/>
            <v:textbox inset="0mm,0mm,0mm,0mm">
              <w:txbxContent>
                <w:p>
                  <w:pPr>
                    <w:pStyle w:val="6"/>
                    <w:spacing w:before="1"/>
                    <w:ind w:left="103"/>
                  </w:pPr>
                  <w:r>
                    <w:rPr>
                      <w:color w:val="808000"/>
                    </w:rPr>
                    <w:t>@Service</w:t>
                  </w:r>
                  <w:r>
                    <w:t>(</w:t>
                  </w:r>
                  <w:r>
                    <w:rPr>
                      <w:color w:val="008000"/>
                    </w:rPr>
                    <w:t>"userDetailsService"</w:t>
                  </w:r>
                  <w:r>
                    <w:t>)</w:t>
                  </w:r>
                </w:p>
                <w:p>
                  <w:pPr>
                    <w:pStyle w:val="6"/>
                    <w:spacing w:before="4" w:line="242" w:lineRule="auto"/>
                    <w:ind w:left="525" w:right="1552" w:hanging="423"/>
                  </w:pPr>
                  <w:r>
                    <w:rPr>
                      <w:color w:val="000080"/>
                    </w:rPr>
                    <w:t>public</w:t>
                  </w:r>
                  <w:r>
                    <w:rPr>
                      <w:color w:val="000080"/>
                      <w:spacing w:val="3"/>
                    </w:rPr>
                    <w:t xml:space="preserve"> </w:t>
                  </w:r>
                  <w:r>
                    <w:rPr>
                      <w:color w:val="000080"/>
                    </w:rPr>
                    <w:t>class</w:t>
                  </w:r>
                  <w:r>
                    <w:rPr>
                      <w:color w:val="000080"/>
                      <w:spacing w:val="6"/>
                    </w:rPr>
                    <w:t xml:space="preserve"> </w:t>
                  </w:r>
                  <w:r>
                    <w:t>MyUserDetailsService</w:t>
                  </w:r>
                  <w:r>
                    <w:rPr>
                      <w:spacing w:val="-1"/>
                    </w:rPr>
                    <w:t xml:space="preserve"> </w:t>
                  </w:r>
                  <w:r>
                    <w:rPr>
                      <w:color w:val="000080"/>
                    </w:rPr>
                    <w:t>implements</w:t>
                  </w:r>
                  <w:r>
                    <w:rPr>
                      <w:color w:val="000080"/>
                      <w:spacing w:val="6"/>
                    </w:rPr>
                    <w:t xml:space="preserve"> </w:t>
                  </w:r>
                  <w:r>
                    <w:t>UserDetailsService</w:t>
                  </w:r>
                  <w:r>
                    <w:rPr>
                      <w:spacing w:val="1"/>
                    </w:rPr>
                    <w:t xml:space="preserve"> </w:t>
                  </w:r>
                  <w:r>
                    <w:t>{</w:t>
                  </w:r>
                  <w:r>
                    <w:rPr>
                      <w:spacing w:val="-102"/>
                    </w:rPr>
                    <w:t xml:space="preserve"> </w:t>
                  </w:r>
                  <w:r>
                    <w:rPr>
                      <w:color w:val="808000"/>
                    </w:rPr>
                    <w:t>@Autowired</w:t>
                  </w:r>
                </w:p>
                <w:p>
                  <w:pPr>
                    <w:pStyle w:val="6"/>
                    <w:spacing w:line="244" w:lineRule="auto"/>
                    <w:ind w:left="525" w:right="4416" w:hanging="3"/>
                  </w:pPr>
                  <w:r>
                    <w:rPr>
                      <w:color w:val="000080"/>
                    </w:rPr>
                    <w:t>private</w:t>
                  </w:r>
                  <w:r>
                    <w:rPr>
                      <w:color w:val="000080"/>
                      <w:spacing w:val="4"/>
                    </w:rPr>
                    <w:t xml:space="preserve"> </w:t>
                  </w:r>
                  <w:r>
                    <w:t>UsersMapper</w:t>
                  </w:r>
                  <w:r>
                    <w:rPr>
                      <w:spacing w:val="-1"/>
                    </w:rPr>
                    <w:t xml:space="preserve"> </w:t>
                  </w:r>
                  <w:r>
                    <w:rPr>
                      <w:color w:val="660D79"/>
                    </w:rPr>
                    <w:t>usersMapper</w:t>
                  </w:r>
                  <w:r>
                    <w:t>;</w:t>
                  </w:r>
                  <w:r>
                    <w:rPr>
                      <w:spacing w:val="-102"/>
                    </w:rPr>
                    <w:t xml:space="preserve"> </w:t>
                  </w:r>
                  <w:r>
                    <w:rPr>
                      <w:color w:val="808000"/>
                    </w:rPr>
                    <w:t>@Override</w:t>
                  </w:r>
                </w:p>
                <w:p>
                  <w:pPr>
                    <w:pStyle w:val="6"/>
                    <w:spacing w:line="244" w:lineRule="auto"/>
                    <w:ind w:left="211" w:right="2299" w:firstLine="311"/>
                  </w:pPr>
                  <w:r>
                    <w:rPr>
                      <w:color w:val="000080"/>
                    </w:rPr>
                    <w:t>public</w:t>
                  </w:r>
                  <w:r>
                    <w:rPr>
                      <w:color w:val="000080"/>
                      <w:spacing w:val="1"/>
                    </w:rPr>
                    <w:t xml:space="preserve"> </w:t>
                  </w:r>
                  <w:r>
                    <w:t>UserDetails loadUserByUsername(String</w:t>
                  </w:r>
                  <w:r>
                    <w:rPr>
                      <w:spacing w:val="2"/>
                    </w:rPr>
                    <w:t xml:space="preserve"> </w:t>
                  </w:r>
                  <w:r>
                    <w:t xml:space="preserve">s) </w:t>
                  </w:r>
                  <w:r>
                    <w:rPr>
                      <w:color w:val="000080"/>
                    </w:rPr>
                    <w:t>throws</w:t>
                  </w:r>
                  <w:r>
                    <w:rPr>
                      <w:color w:val="000080"/>
                      <w:spacing w:val="-102"/>
                    </w:rPr>
                    <w:t xml:space="preserve"> </w:t>
                  </w:r>
                  <w:r>
                    <w:t>UsernameNotFoundException</w:t>
                  </w:r>
                  <w:r>
                    <w:rPr>
                      <w:spacing w:val="-1"/>
                    </w:rPr>
                    <w:t xml:space="preserve"> </w:t>
                  </w:r>
                  <w:r>
                    <w:t>{</w:t>
                  </w:r>
                </w:p>
                <w:p>
                  <w:pPr>
                    <w:pStyle w:val="6"/>
                    <w:spacing w:line="244" w:lineRule="auto"/>
                    <w:ind w:left="945" w:right="2404"/>
                  </w:pPr>
                  <w:r>
                    <w:t xml:space="preserve">QueryWrapper&lt;Users&gt; wrapper = </w:t>
                  </w:r>
                  <w:r>
                    <w:rPr>
                      <w:color w:val="000080"/>
                    </w:rPr>
                    <w:t xml:space="preserve">new </w:t>
                  </w:r>
                  <w:r>
                    <w:t>QueryWrapper();</w:t>
                  </w:r>
                  <w:r>
                    <w:rPr>
                      <w:spacing w:val="-102"/>
                    </w:rPr>
                    <w:t xml:space="preserve"> </w:t>
                  </w:r>
                  <w:r>
                    <w:t>wrapper.eq(</w:t>
                  </w:r>
                  <w:r>
                    <w:rPr>
                      <w:color w:val="008000"/>
                    </w:rPr>
                    <w:t>"username"</w:t>
                  </w:r>
                  <w:r>
                    <w:t>,s);</w:t>
                  </w:r>
                </w:p>
                <w:p>
                  <w:pPr>
                    <w:pStyle w:val="6"/>
                    <w:spacing w:line="244" w:lineRule="auto"/>
                    <w:ind w:left="943" w:right="2821" w:firstLine="2"/>
                  </w:pPr>
                  <w:r>
                    <w:t>Users users</w:t>
                  </w:r>
                  <w:r>
                    <w:rPr>
                      <w:spacing w:val="3"/>
                    </w:rPr>
                    <w:t xml:space="preserve"> </w:t>
                  </w:r>
                  <w:r>
                    <w:t xml:space="preserve">= </w:t>
                  </w:r>
                  <w:r>
                    <w:rPr>
                      <w:color w:val="660D79"/>
                    </w:rPr>
                    <w:t>usersMapper</w:t>
                  </w:r>
                  <w:r>
                    <w:t>.selectOne(wrapper);</w:t>
                  </w:r>
                  <w:r>
                    <w:rPr>
                      <w:spacing w:val="-102"/>
                    </w:rPr>
                    <w:t xml:space="preserve"> </w:t>
                  </w:r>
                  <w:r>
                    <w:rPr>
                      <w:color w:val="000080"/>
                    </w:rPr>
                    <w:t>if</w:t>
                  </w:r>
                  <w:r>
                    <w:t>(users</w:t>
                  </w:r>
                  <w:r>
                    <w:rPr>
                      <w:spacing w:val="-2"/>
                    </w:rPr>
                    <w:t xml:space="preserve"> </w:t>
                  </w:r>
                  <w:r>
                    <w:t>==</w:t>
                  </w:r>
                  <w:r>
                    <w:rPr>
                      <w:spacing w:val="-2"/>
                    </w:rPr>
                    <w:t xml:space="preserve"> </w:t>
                  </w:r>
                  <w:r>
                    <w:rPr>
                      <w:color w:val="000080"/>
                    </w:rPr>
                    <w:t>null</w:t>
                  </w:r>
                  <w:r>
                    <w:t>)</w:t>
                  </w:r>
                  <w:r>
                    <w:rPr>
                      <w:spacing w:val="-1"/>
                    </w:rPr>
                    <w:t xml:space="preserve"> </w:t>
                  </w:r>
                  <w:r>
                    <w:t>{</w:t>
                  </w:r>
                </w:p>
                <w:p>
                  <w:pPr>
                    <w:pStyle w:val="6"/>
                    <w:spacing w:line="266" w:lineRule="exact"/>
                    <w:ind w:left="1363"/>
                  </w:pPr>
                  <w:r>
                    <w:rPr>
                      <w:color w:val="000080"/>
                    </w:rPr>
                    <w:t>throw</w:t>
                  </w:r>
                  <w:r>
                    <w:rPr>
                      <w:color w:val="000080"/>
                      <w:spacing w:val="112"/>
                    </w:rPr>
                    <w:t xml:space="preserve"> </w:t>
                  </w:r>
                  <w:r>
                    <w:rPr>
                      <w:color w:val="000080"/>
                    </w:rPr>
                    <w:t>new</w:t>
                  </w:r>
                  <w:r>
                    <w:rPr>
                      <w:color w:val="000080"/>
                      <w:spacing w:val="4"/>
                    </w:rPr>
                    <w:t xml:space="preserve"> </w:t>
                  </w:r>
                  <w:r>
                    <w:t>UsernameNotFoundException(</w:t>
                  </w:r>
                  <w:r>
                    <w:rPr>
                      <w:color w:val="008000"/>
                    </w:rPr>
                    <w:t>"用户名不存在！"</w:t>
                  </w:r>
                  <w:r>
                    <w:t>);</w:t>
                  </w:r>
                </w:p>
                <w:p>
                  <w:pPr>
                    <w:pStyle w:val="6"/>
                    <w:spacing w:line="265" w:lineRule="exact"/>
                    <w:ind w:left="945"/>
                  </w:pPr>
                  <w:r>
                    <w:rPr>
                      <w:w w:val="100"/>
                    </w:rPr>
                    <w:t>}</w:t>
                  </w:r>
                </w:p>
                <w:p>
                  <w:pPr>
                    <w:pStyle w:val="6"/>
                    <w:spacing w:line="242" w:lineRule="auto"/>
                    <w:ind w:left="945" w:right="4416"/>
                  </w:pPr>
                  <w:r>
                    <w:t>System.</w:t>
                  </w:r>
                  <w:r>
                    <w:rPr>
                      <w:color w:val="660D79"/>
                      <w:sz w:val="22"/>
                    </w:rPr>
                    <w:t>out</w:t>
                  </w:r>
                  <w:r>
                    <w:t>.println(users);</w:t>
                  </w:r>
                  <w:r>
                    <w:rPr>
                      <w:spacing w:val="1"/>
                    </w:rPr>
                    <w:t xml:space="preserve"> </w:t>
                  </w:r>
                  <w:r>
                    <w:t>List&lt;GrantedAuthority&gt;</w:t>
                  </w:r>
                  <w:r>
                    <w:rPr>
                      <w:spacing w:val="-8"/>
                    </w:rPr>
                    <w:t xml:space="preserve"> </w:t>
                  </w:r>
                  <w:r>
                    <w:t>auths</w:t>
                  </w:r>
                  <w:r>
                    <w:rPr>
                      <w:spacing w:val="-9"/>
                    </w:rPr>
                    <w:t xml:space="preserve"> </w:t>
                  </w:r>
                  <w:r>
                    <w:t>=</w:t>
                  </w:r>
                </w:p>
                <w:p>
                  <w:pPr>
                    <w:spacing w:before="0" w:line="242" w:lineRule="auto"/>
                    <w:ind w:left="943" w:right="199" w:firstLine="842"/>
                    <w:jc w:val="left"/>
                    <w:rPr>
                      <w:sz w:val="21"/>
                    </w:rPr>
                  </w:pPr>
                  <w:r>
                    <w:rPr>
                      <w:w w:val="95"/>
                      <w:sz w:val="21"/>
                    </w:rPr>
                    <w:t>AuthorityUtils.</w:t>
                  </w:r>
                  <w:r>
                    <w:rPr>
                      <w:w w:val="95"/>
                      <w:sz w:val="22"/>
                    </w:rPr>
                    <w:t>commaSeparatedStringToAuthorityList</w:t>
                  </w:r>
                  <w:r>
                    <w:rPr>
                      <w:w w:val="95"/>
                      <w:sz w:val="21"/>
                    </w:rPr>
                    <w:t>(</w:t>
                  </w:r>
                  <w:r>
                    <w:rPr>
                      <w:color w:val="008000"/>
                      <w:w w:val="95"/>
                      <w:sz w:val="21"/>
                    </w:rPr>
                    <w:t>"role"</w:t>
                  </w:r>
                  <w:r>
                    <w:rPr>
                      <w:w w:val="95"/>
                      <w:sz w:val="21"/>
                    </w:rPr>
                    <w:t>);</w:t>
                  </w:r>
                  <w:r>
                    <w:rPr>
                      <w:spacing w:val="1"/>
                      <w:w w:val="95"/>
                      <w:sz w:val="21"/>
                    </w:rPr>
                    <w:t xml:space="preserve"> </w:t>
                  </w:r>
                  <w:r>
                    <w:rPr>
                      <w:color w:val="000080"/>
                      <w:sz w:val="21"/>
                    </w:rPr>
                    <w:t>return new</w:t>
                  </w:r>
                  <w:r>
                    <w:rPr>
                      <w:color w:val="000080"/>
                      <w:spacing w:val="3"/>
                      <w:sz w:val="21"/>
                    </w:rPr>
                    <w:t xml:space="preserve"> </w:t>
                  </w:r>
                  <w:r>
                    <w:rPr>
                      <w:sz w:val="21"/>
                    </w:rPr>
                    <w:t>User(users.getUsername(),</w:t>
                  </w:r>
                </w:p>
                <w:p>
                  <w:pPr>
                    <w:pStyle w:val="6"/>
                    <w:spacing w:line="267" w:lineRule="exact"/>
                    <w:ind w:left="1783"/>
                  </w:pPr>
                  <w:r>
                    <w:rPr>
                      <w:color w:val="000080"/>
                    </w:rPr>
                    <w:t xml:space="preserve">new </w:t>
                  </w:r>
                  <w:r>
                    <w:t>BCryptPasswordEncoder().encode(users.getPassword()),auths);</w:t>
                  </w:r>
                </w:p>
                <w:p>
                  <w:pPr>
                    <w:pStyle w:val="6"/>
                    <w:ind w:left="525"/>
                  </w:pPr>
                  <w:r>
                    <w:rPr>
                      <w:w w:val="100"/>
                    </w:rPr>
                    <w:t>}</w:t>
                  </w:r>
                </w:p>
                <w:p>
                  <w:pPr>
                    <w:pStyle w:val="6"/>
                    <w:ind w:left="103"/>
                  </w:pPr>
                  <w:r>
                    <w:rPr>
                      <w:w w:val="100"/>
                    </w:rPr>
                    <w:t>}</w:t>
                  </w:r>
                </w:p>
              </w:txbxContent>
            </v:textbox>
            <w10:wrap type="topAndBottom"/>
          </v:shape>
        </w:pict>
      </w:r>
    </w:p>
    <w:p>
      <w:pPr>
        <w:spacing w:after="0"/>
        <w:rPr>
          <w:rFonts w:ascii="微软雅黑"/>
          <w:sz w:val="25"/>
        </w:rPr>
        <w:sectPr>
          <w:pgSz w:w="11910" w:h="16840"/>
          <w:pgMar w:top="1280" w:right="520" w:bottom="280" w:left="1220" w:header="708" w:footer="0" w:gutter="0"/>
          <w:cols w:space="720" w:num="1"/>
        </w:sectPr>
      </w:pPr>
    </w:p>
    <w:p>
      <w:pPr>
        <w:pStyle w:val="6"/>
        <w:spacing w:before="11"/>
        <w:rPr>
          <w:rFonts w:ascii="微软雅黑"/>
          <w:b/>
          <w:sz w:val="7"/>
        </w:rPr>
      </w:pPr>
    </w:p>
    <w:p>
      <w:pPr>
        <w:pStyle w:val="5"/>
        <w:numPr>
          <w:ilvl w:val="2"/>
          <w:numId w:val="1"/>
        </w:numPr>
        <w:tabs>
          <w:tab w:val="left" w:pos="1673"/>
        </w:tabs>
        <w:spacing w:before="46" w:after="0" w:line="240" w:lineRule="auto"/>
        <w:ind w:left="1672" w:right="0" w:hanging="654"/>
        <w:jc w:val="left"/>
      </w:pPr>
      <w:r>
        <w:t>测试访问</w:t>
      </w:r>
    </w:p>
    <w:p>
      <w:pPr>
        <w:pStyle w:val="6"/>
        <w:spacing w:before="10"/>
        <w:rPr>
          <w:rFonts w:ascii="微软雅黑"/>
          <w:b/>
          <w:sz w:val="25"/>
        </w:rPr>
      </w:pPr>
      <w:r>
        <w:drawing>
          <wp:anchor distT="0" distB="0" distL="0" distR="0" simplePos="0" relativeHeight="251659264" behindDoc="0" locked="0" layoutInCell="1" allowOverlap="1">
            <wp:simplePos x="0" y="0"/>
            <wp:positionH relativeFrom="page">
              <wp:posOffset>1143000</wp:posOffset>
            </wp:positionH>
            <wp:positionV relativeFrom="paragraph">
              <wp:posOffset>323850</wp:posOffset>
            </wp:positionV>
            <wp:extent cx="5312410" cy="1680210"/>
            <wp:effectExtent l="0" t="0" r="0" b="0"/>
            <wp:wrapTopAndBottom/>
            <wp:docPr id="8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2.png"/>
                    <pic:cNvPicPr>
                      <a:picLocks noChangeAspect="1"/>
                    </pic:cNvPicPr>
                  </pic:nvPicPr>
                  <pic:blipFill>
                    <a:blip r:embed="rId28" cstate="print"/>
                    <a:stretch>
                      <a:fillRect/>
                    </a:stretch>
                  </pic:blipFill>
                  <pic:spPr>
                    <a:xfrm>
                      <a:off x="0" y="0"/>
                      <a:ext cx="5312438" cy="1680209"/>
                    </a:xfrm>
                    <a:prstGeom prst="rect">
                      <a:avLst/>
                    </a:prstGeom>
                  </pic:spPr>
                </pic:pic>
              </a:graphicData>
            </a:graphic>
          </wp:anchor>
        </w:drawing>
      </w:r>
    </w:p>
    <w:p>
      <w:pPr>
        <w:pStyle w:val="6"/>
        <w:spacing w:before="153"/>
        <w:ind w:left="580"/>
        <w:rPr>
          <w:rFonts w:hint="eastAsia" w:ascii="微软雅黑" w:eastAsia="微软雅黑"/>
        </w:rPr>
      </w:pPr>
      <w:r>
        <w:rPr>
          <w:rFonts w:hint="eastAsia" w:ascii="微软雅黑" w:eastAsia="微软雅黑"/>
        </w:rPr>
        <w:t>输入用户名，密码</w:t>
      </w:r>
    </w:p>
    <w:p>
      <w:pPr>
        <w:pStyle w:val="6"/>
        <w:spacing w:before="1"/>
        <w:rPr>
          <w:rFonts w:ascii="微软雅黑"/>
          <w:sz w:val="38"/>
        </w:rPr>
      </w:pPr>
    </w:p>
    <w:p>
      <w:pPr>
        <w:pStyle w:val="4"/>
        <w:numPr>
          <w:ilvl w:val="1"/>
          <w:numId w:val="1"/>
        </w:numPr>
        <w:tabs>
          <w:tab w:val="left" w:pos="986"/>
        </w:tabs>
        <w:spacing w:before="0" w:after="0" w:line="240" w:lineRule="auto"/>
        <w:ind w:left="986" w:right="0" w:hanging="406"/>
        <w:jc w:val="left"/>
      </w:pPr>
      <w:r>
        <w:drawing>
          <wp:anchor distT="0" distB="0" distL="0" distR="0" simplePos="0" relativeHeight="251697152" behindDoc="1" locked="0" layoutInCell="1" allowOverlap="1">
            <wp:simplePos x="0" y="0"/>
            <wp:positionH relativeFrom="page">
              <wp:posOffset>2047875</wp:posOffset>
            </wp:positionH>
            <wp:positionV relativeFrom="paragraph">
              <wp:posOffset>-318770</wp:posOffset>
            </wp:positionV>
            <wp:extent cx="3293110" cy="3413125"/>
            <wp:effectExtent l="0" t="0" r="0" b="0"/>
            <wp:wrapNone/>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t>未认证请求跳转到登录页</w:t>
      </w:r>
    </w:p>
    <w:p>
      <w:pPr>
        <w:pStyle w:val="6"/>
        <w:spacing w:before="2"/>
        <w:rPr>
          <w:sz w:val="37"/>
        </w:rPr>
      </w:pPr>
    </w:p>
    <w:p>
      <w:pPr>
        <w:pStyle w:val="5"/>
        <w:numPr>
          <w:ilvl w:val="2"/>
          <w:numId w:val="1"/>
        </w:numPr>
        <w:tabs>
          <w:tab w:val="left" w:pos="1673"/>
        </w:tabs>
        <w:spacing w:before="0" w:after="0" w:line="240" w:lineRule="auto"/>
        <w:ind w:left="1672" w:right="0" w:hanging="654"/>
        <w:jc w:val="left"/>
      </w:pPr>
      <w:r>
        <w:t>引入前端模板依赖</w:t>
      </w:r>
    </w:p>
    <w:p>
      <w:pPr>
        <w:pStyle w:val="6"/>
        <w:spacing w:before="9"/>
        <w:rPr>
          <w:rFonts w:ascii="微软雅黑"/>
          <w:b/>
          <w:sz w:val="25"/>
        </w:rPr>
      </w:pPr>
      <w:r>
        <w:pict>
          <v:group id="_x0000_s1082" o:spid="_x0000_s1082" o:spt="203" style="position:absolute;left:0pt;margin-left:84.35pt;margin-top:25.45pt;height:60.3pt;width:426.7pt;mso-position-horizontal-relative:page;mso-wrap-distance-bottom:0pt;mso-wrap-distance-top:0pt;z-index:-251533312;mso-width-relative:page;mso-height-relative:page;" coordorigin="1688,510" coordsize="8534,1206">
            <o:lock v:ext="edit"/>
            <v:shape id="_x0000_s1083" o:spid="_x0000_s1083" style="position:absolute;left:2837;top:766;height:492;width:3695;" fillcolor="#FFFFFF" filled="t" stroked="f" coordorigin="2837,767" coordsize="3695,492" path="m6532,1012l5607,1012,5607,767,2837,767,2837,1012,3183,1012,3183,1259,6532,1259,6532,1012xe">
              <v:path arrowok="t"/>
              <v:fill on="t" focussize="0,0"/>
              <v:stroke on="f"/>
              <v:imagedata o:title=""/>
              <o:lock v:ext="edit"/>
            </v:shape>
            <v:shape id="_x0000_s1084" o:spid="_x0000_s1084" o:spt="202" type="#_x0000_t202" style="position:absolute;left:1692;top:514;height:1196;width:8524;" filled="f" stroked="t" coordsize="21600,21600">
              <v:path/>
              <v:fill on="f" focussize="0,0"/>
              <v:stroke weight="0.48pt" color="#000000"/>
              <v:imagedata o:title=""/>
              <o:lock v:ext="edit"/>
              <v:textbox inset="0mm,0mm,0mm,0mm">
                <w:txbxContent>
                  <w:p>
                    <w:pPr>
                      <w:spacing w:before="0" w:line="245" w:lineRule="exact"/>
                      <w:ind w:left="103" w:right="0" w:firstLine="0"/>
                      <w:jc w:val="left"/>
                      <w:rPr>
                        <w:rFonts w:ascii="Consolas"/>
                        <w:sz w:val="21"/>
                      </w:rPr>
                    </w:pPr>
                    <w:r>
                      <w:rPr>
                        <w:rFonts w:ascii="Consolas"/>
                        <w:sz w:val="21"/>
                        <w:shd w:val="clear" w:color="auto" w:fill="EEEEEE"/>
                      </w:rPr>
                      <w:t>&lt;</w:t>
                    </w:r>
                    <w:r>
                      <w:rPr>
                        <w:rFonts w:ascii="Consolas"/>
                        <w:b/>
                        <w:color w:val="000080"/>
                        <w:sz w:val="21"/>
                        <w:shd w:val="clear" w:color="auto" w:fill="EEEEEE"/>
                      </w:rPr>
                      <w:t>dependency</w:t>
                    </w:r>
                    <w:r>
                      <w:rPr>
                        <w:rFonts w:ascii="Consolas"/>
                        <w:sz w:val="21"/>
                        <w:shd w:val="clear" w:color="auto" w:fill="EEEEEE"/>
                      </w:rPr>
                      <w:t>&gt;</w:t>
                    </w:r>
                  </w:p>
                  <w:p>
                    <w:pPr>
                      <w:spacing w:before="1" w:line="245" w:lineRule="exact"/>
                      <w:ind w:left="103" w:right="0" w:firstLine="0"/>
                      <w:jc w:val="left"/>
                      <w:rPr>
                        <w:rFonts w:ascii="Consolas"/>
                        <w:sz w:val="21"/>
                      </w:rPr>
                    </w:pPr>
                    <w:r>
                      <w:rPr>
                        <w:rFonts w:ascii="Consolas"/>
                        <w:sz w:val="21"/>
                        <w:shd w:val="clear" w:color="auto" w:fill="EEEEEE"/>
                      </w:rPr>
                      <w:t>&lt;</w:t>
                    </w:r>
                    <w:r>
                      <w:rPr>
                        <w:rFonts w:ascii="Consolas"/>
                        <w:b/>
                        <w:color w:val="000080"/>
                        <w:sz w:val="21"/>
                        <w:shd w:val="clear" w:color="auto" w:fill="EEEEEE"/>
                      </w:rPr>
                      <w:t>groupId</w:t>
                    </w:r>
                    <w:r>
                      <w:rPr>
                        <w:rFonts w:ascii="Consolas"/>
                        <w:sz w:val="21"/>
                        <w:shd w:val="clear" w:color="auto" w:fill="EEEEEE"/>
                      </w:rPr>
                      <w:t>&gt;</w:t>
                    </w:r>
                    <w:r>
                      <w:rPr>
                        <w:rFonts w:ascii="Consolas"/>
                        <w:sz w:val="21"/>
                      </w:rPr>
                      <w:t>org.springframework.boot</w:t>
                    </w:r>
                    <w:r>
                      <w:rPr>
                        <w:rFonts w:ascii="Consolas"/>
                        <w:sz w:val="21"/>
                        <w:shd w:val="clear" w:color="auto" w:fill="EEEEEE"/>
                      </w:rPr>
                      <w:t>&lt;/</w:t>
                    </w:r>
                    <w:r>
                      <w:rPr>
                        <w:rFonts w:ascii="Consolas"/>
                        <w:b/>
                        <w:color w:val="000080"/>
                        <w:sz w:val="21"/>
                        <w:shd w:val="clear" w:color="auto" w:fill="EEEEEE"/>
                      </w:rPr>
                      <w:t>groupId</w:t>
                    </w:r>
                    <w:r>
                      <w:rPr>
                        <w:rFonts w:ascii="Consolas"/>
                        <w:sz w:val="21"/>
                        <w:shd w:val="clear" w:color="auto" w:fill="EEEEEE"/>
                      </w:rPr>
                      <w:t>&gt;</w:t>
                    </w:r>
                  </w:p>
                  <w:p>
                    <w:pPr>
                      <w:spacing w:before="0" w:line="245" w:lineRule="exact"/>
                      <w:ind w:left="103" w:right="0" w:firstLine="0"/>
                      <w:jc w:val="left"/>
                      <w:rPr>
                        <w:rFonts w:ascii="Consolas"/>
                        <w:sz w:val="21"/>
                      </w:rPr>
                    </w:pPr>
                    <w:r>
                      <w:rPr>
                        <w:rFonts w:ascii="Consolas"/>
                        <w:sz w:val="21"/>
                        <w:shd w:val="clear" w:color="auto" w:fill="EEEEEE"/>
                      </w:rPr>
                      <w:t>&lt;</w:t>
                    </w:r>
                    <w:r>
                      <w:rPr>
                        <w:rFonts w:ascii="Consolas"/>
                        <w:b/>
                        <w:color w:val="000080"/>
                        <w:sz w:val="21"/>
                        <w:shd w:val="clear" w:color="auto" w:fill="EEEEEE"/>
                      </w:rPr>
                      <w:t>artifactId</w:t>
                    </w:r>
                    <w:r>
                      <w:rPr>
                        <w:rFonts w:ascii="Consolas"/>
                        <w:sz w:val="21"/>
                        <w:shd w:val="clear" w:color="auto" w:fill="EEEEEE"/>
                      </w:rPr>
                      <w:t>&gt;</w:t>
                    </w:r>
                    <w:r>
                      <w:rPr>
                        <w:rFonts w:ascii="Consolas"/>
                        <w:sz w:val="21"/>
                      </w:rPr>
                      <w:t>spring-boot-starter-thymeleaf</w:t>
                    </w:r>
                    <w:r>
                      <w:rPr>
                        <w:rFonts w:ascii="Consolas"/>
                        <w:sz w:val="21"/>
                        <w:shd w:val="clear" w:color="auto" w:fill="EEEEEE"/>
                      </w:rPr>
                      <w:t>&lt;/</w:t>
                    </w:r>
                    <w:r>
                      <w:rPr>
                        <w:rFonts w:ascii="Consolas"/>
                        <w:b/>
                        <w:color w:val="000080"/>
                        <w:sz w:val="21"/>
                        <w:shd w:val="clear" w:color="auto" w:fill="EEEEEE"/>
                      </w:rPr>
                      <w:t>artifactId</w:t>
                    </w:r>
                    <w:r>
                      <w:rPr>
                        <w:rFonts w:ascii="Consolas"/>
                        <w:sz w:val="21"/>
                        <w:shd w:val="clear" w:color="auto" w:fill="EEEEEE"/>
                      </w:rPr>
                      <w:t>&gt;</w:t>
                    </w:r>
                  </w:p>
                  <w:p>
                    <w:pPr>
                      <w:spacing w:before="4"/>
                      <w:ind w:left="103" w:right="0" w:firstLine="0"/>
                      <w:jc w:val="left"/>
                      <w:rPr>
                        <w:rFonts w:ascii="Consolas"/>
                        <w:sz w:val="21"/>
                      </w:rPr>
                    </w:pPr>
                    <w:r>
                      <w:rPr>
                        <w:rFonts w:ascii="Consolas"/>
                        <w:sz w:val="21"/>
                        <w:shd w:val="clear" w:color="auto" w:fill="EEEEEE"/>
                      </w:rPr>
                      <w:t>&lt;/</w:t>
                    </w:r>
                    <w:r>
                      <w:rPr>
                        <w:rFonts w:ascii="Consolas"/>
                        <w:b/>
                        <w:color w:val="000080"/>
                        <w:sz w:val="21"/>
                        <w:shd w:val="clear" w:color="auto" w:fill="EEEEEE"/>
                      </w:rPr>
                      <w:t>dependency</w:t>
                    </w:r>
                    <w:r>
                      <w:rPr>
                        <w:rFonts w:ascii="Consolas"/>
                        <w:sz w:val="21"/>
                        <w:shd w:val="clear" w:color="auto" w:fill="EEEEEE"/>
                      </w:rPr>
                      <w:t>&gt;</w:t>
                    </w:r>
                  </w:p>
                </w:txbxContent>
              </v:textbox>
            </v:shape>
            <w10:wrap type="topAndBottom"/>
          </v:group>
        </w:pict>
      </w:r>
    </w:p>
    <w:p>
      <w:pPr>
        <w:pStyle w:val="6"/>
        <w:rPr>
          <w:rFonts w:ascii="微软雅黑"/>
          <w:b/>
          <w:sz w:val="23"/>
        </w:rPr>
      </w:pPr>
    </w:p>
    <w:p>
      <w:pPr>
        <w:pStyle w:val="11"/>
        <w:numPr>
          <w:ilvl w:val="2"/>
          <w:numId w:val="1"/>
        </w:numPr>
        <w:tabs>
          <w:tab w:val="left" w:pos="1673"/>
        </w:tabs>
        <w:spacing w:before="47" w:after="0" w:line="240" w:lineRule="auto"/>
        <w:ind w:left="1672" w:right="0" w:hanging="654"/>
        <w:jc w:val="left"/>
        <w:rPr>
          <w:rFonts w:hint="eastAsia" w:ascii="微软雅黑" w:eastAsia="微软雅黑"/>
          <w:b/>
          <w:sz w:val="21"/>
        </w:rPr>
      </w:pPr>
      <w:r>
        <w:rPr>
          <w:rFonts w:hint="eastAsia" w:ascii="微软雅黑" w:eastAsia="微软雅黑"/>
          <w:b/>
          <w:sz w:val="21"/>
        </w:rPr>
        <w:t>引入登录页面</w:t>
      </w:r>
    </w:p>
    <w:p>
      <w:pPr>
        <w:pStyle w:val="6"/>
        <w:spacing w:before="14"/>
        <w:rPr>
          <w:rFonts w:ascii="微软雅黑"/>
          <w:b/>
          <w:sz w:val="26"/>
        </w:rPr>
      </w:pPr>
    </w:p>
    <w:p>
      <w:pPr>
        <w:pStyle w:val="6"/>
        <w:ind w:left="580"/>
        <w:rPr>
          <w:rFonts w:hint="eastAsia" w:ascii="微软雅黑" w:eastAsia="微软雅黑"/>
        </w:rPr>
      </w:pPr>
      <w:r>
        <w:rPr>
          <w:rFonts w:hint="eastAsia" w:ascii="微软雅黑" w:eastAsia="微软雅黑"/>
        </w:rPr>
        <w:t>将准备好的登录页面导入项目中</w:t>
      </w:r>
    </w:p>
    <w:p>
      <w:pPr>
        <w:pStyle w:val="5"/>
        <w:numPr>
          <w:ilvl w:val="2"/>
          <w:numId w:val="1"/>
        </w:numPr>
        <w:tabs>
          <w:tab w:val="left" w:pos="1673"/>
        </w:tabs>
        <w:spacing w:before="236" w:after="0" w:line="240" w:lineRule="auto"/>
        <w:ind w:left="1672" w:right="0" w:hanging="654"/>
        <w:jc w:val="left"/>
      </w:pPr>
      <w:r>
        <w:pict>
          <v:shape id="_x0000_s1085" o:spid="_x0000_s1085" style="position:absolute;left:0pt;margin-left:88.55pt;margin-top:57.05pt;height:24.6pt;width:418.3pt;mso-position-horizontal-relative:page;z-index:-251618304;mso-width-relative:page;mso-height-relative:page;" fillcolor="#FFFFFF" filled="t" stroked="f" coordorigin="1772,1142" coordsize="8366,492" path="m10137,1387l1772,1387,1772,1634,10137,1634,10137,1387xm10137,1142l1772,1142,1772,1387,10137,1387,10137,1142xe">
            <v:path arrowok="t"/>
            <v:fill on="t" focussize="0,0"/>
            <v:stroke on="f"/>
            <v:imagedata o:title=""/>
            <o:lock v:ext="edit"/>
          </v:shape>
        </w:pict>
      </w:r>
      <w:r>
        <w:t>编写控制器</w:t>
      </w:r>
    </w:p>
    <w:p>
      <w:pPr>
        <w:pStyle w:val="6"/>
        <w:spacing w:before="9"/>
        <w:rPr>
          <w:rFonts w:ascii="微软雅黑"/>
          <w:b/>
          <w:sz w:val="25"/>
        </w:rPr>
      </w:pPr>
      <w:r>
        <w:pict>
          <v:shape id="_x0000_s1086" o:spid="_x0000_s1086" o:spt="202" type="#_x0000_t202" style="position:absolute;left:0pt;margin-left:84.6pt;margin-top:25.65pt;height:160.35pt;width:426.2pt;mso-position-horizontal-relative:page;mso-wrap-distance-bottom:0pt;mso-wrap-distance-top:0pt;z-index:-251532288;mso-width-relative:page;mso-height-relative:page;" filled="f" stroked="t" coordsize="21600,21600">
            <v:path/>
            <v:fill on="f" focussize="0,0"/>
            <v:stroke weight="0.48pt" color="#000000"/>
            <v:imagedata o:title=""/>
            <o:lock v:ext="edit"/>
            <v:textbox inset="0mm,0mm,0mm,0mm">
              <w:txbxContent>
                <w:p>
                  <w:pPr>
                    <w:pStyle w:val="6"/>
                    <w:spacing w:line="244" w:lineRule="exact"/>
                    <w:ind w:left="103"/>
                    <w:rPr>
                      <w:rFonts w:ascii="Consolas"/>
                    </w:rPr>
                  </w:pPr>
                  <w:r>
                    <w:rPr>
                      <w:rFonts w:ascii="Consolas"/>
                      <w:color w:val="808000"/>
                    </w:rPr>
                    <w:t>@Controller</w:t>
                  </w:r>
                </w:p>
                <w:p>
                  <w:pPr>
                    <w:spacing w:before="0" w:line="245" w:lineRule="exact"/>
                    <w:ind w:left="103" w:right="0" w:firstLine="0"/>
                    <w:jc w:val="left"/>
                    <w:rPr>
                      <w:rFonts w:ascii="Consolas"/>
                      <w:sz w:val="21"/>
                    </w:rPr>
                  </w:pPr>
                  <w:r>
                    <w:rPr>
                      <w:rFonts w:ascii="Consolas"/>
                      <w:b/>
                      <w:color w:val="000080"/>
                      <w:sz w:val="21"/>
                    </w:rPr>
                    <w:t>public</w:t>
                  </w:r>
                  <w:r>
                    <w:rPr>
                      <w:rFonts w:ascii="Consolas"/>
                      <w:b/>
                      <w:color w:val="000080"/>
                      <w:spacing w:val="-3"/>
                      <w:sz w:val="21"/>
                    </w:rPr>
                    <w:t xml:space="preserve"> </w:t>
                  </w:r>
                  <w:r>
                    <w:rPr>
                      <w:rFonts w:ascii="Consolas"/>
                      <w:b/>
                      <w:color w:val="000080"/>
                      <w:sz w:val="21"/>
                    </w:rPr>
                    <w:t>class</w:t>
                  </w:r>
                  <w:r>
                    <w:rPr>
                      <w:rFonts w:ascii="Consolas"/>
                      <w:b/>
                      <w:color w:val="000080"/>
                      <w:spacing w:val="-1"/>
                      <w:sz w:val="21"/>
                    </w:rPr>
                    <w:t xml:space="preserve"> </w:t>
                  </w:r>
                  <w:r>
                    <w:rPr>
                      <w:rFonts w:ascii="Consolas"/>
                      <w:sz w:val="21"/>
                    </w:rPr>
                    <w:t>IndexController</w:t>
                  </w:r>
                  <w:r>
                    <w:rPr>
                      <w:rFonts w:ascii="Consolas"/>
                      <w:spacing w:val="-3"/>
                      <w:sz w:val="21"/>
                    </w:rPr>
                    <w:t xml:space="preserve"> </w:t>
                  </w:r>
                  <w:r>
                    <w:rPr>
                      <w:rFonts w:ascii="Consolas"/>
                      <w:sz w:val="21"/>
                    </w:rPr>
                    <w:t>{</w:t>
                  </w:r>
                </w:p>
                <w:p>
                  <w:pPr>
                    <w:pStyle w:val="6"/>
                    <w:rPr>
                      <w:rFonts w:ascii="Consolas"/>
                    </w:rPr>
                  </w:pPr>
                </w:p>
                <w:p>
                  <w:pPr>
                    <w:spacing w:before="0"/>
                    <w:ind w:left="103" w:right="5865" w:firstLine="0"/>
                    <w:jc w:val="left"/>
                    <w:rPr>
                      <w:rFonts w:ascii="Consolas"/>
                      <w:sz w:val="21"/>
                    </w:rPr>
                  </w:pPr>
                  <w:r>
                    <w:rPr>
                      <w:rFonts w:ascii="Consolas"/>
                      <w:color w:val="808000"/>
                      <w:sz w:val="21"/>
                    </w:rPr>
                    <w:t>@GetMapping</w:t>
                  </w:r>
                  <w:r>
                    <w:rPr>
                      <w:rFonts w:ascii="Consolas"/>
                      <w:sz w:val="21"/>
                    </w:rPr>
                    <w:t>(</w:t>
                  </w:r>
                  <w:r>
                    <w:rPr>
                      <w:rFonts w:ascii="Consolas"/>
                      <w:b/>
                      <w:color w:val="008000"/>
                      <w:sz w:val="21"/>
                    </w:rPr>
                    <w:t>"index"</w:t>
                  </w:r>
                  <w:r>
                    <w:rPr>
                      <w:rFonts w:ascii="Consolas"/>
                      <w:sz w:val="21"/>
                    </w:rPr>
                    <w:t>)</w:t>
                  </w:r>
                  <w:r>
                    <w:rPr>
                      <w:rFonts w:ascii="Consolas"/>
                      <w:spacing w:val="1"/>
                      <w:sz w:val="21"/>
                    </w:rPr>
                    <w:t xml:space="preserve"> </w:t>
                  </w:r>
                  <w:r>
                    <w:rPr>
                      <w:rFonts w:ascii="Consolas"/>
                      <w:b/>
                      <w:color w:val="000080"/>
                      <w:sz w:val="21"/>
                    </w:rPr>
                    <w:t>public</w:t>
                  </w:r>
                  <w:r>
                    <w:rPr>
                      <w:rFonts w:ascii="Consolas"/>
                      <w:b/>
                      <w:color w:val="000080"/>
                      <w:spacing w:val="-8"/>
                      <w:sz w:val="21"/>
                    </w:rPr>
                    <w:t xml:space="preserve"> </w:t>
                  </w:r>
                  <w:r>
                    <w:rPr>
                      <w:rFonts w:ascii="Consolas"/>
                      <w:sz w:val="21"/>
                    </w:rPr>
                    <w:t>String</w:t>
                  </w:r>
                  <w:r>
                    <w:rPr>
                      <w:rFonts w:ascii="Consolas"/>
                      <w:spacing w:val="-6"/>
                      <w:sz w:val="21"/>
                    </w:rPr>
                    <w:t xml:space="preserve"> </w:t>
                  </w:r>
                  <w:r>
                    <w:rPr>
                      <w:rFonts w:ascii="Consolas"/>
                      <w:sz w:val="21"/>
                    </w:rPr>
                    <w:t>index(){</w:t>
                  </w:r>
                  <w:r>
                    <w:rPr>
                      <w:rFonts w:ascii="Consolas"/>
                      <w:spacing w:val="-113"/>
                      <w:sz w:val="21"/>
                    </w:rPr>
                    <w:t xml:space="preserve"> </w:t>
                  </w:r>
                  <w:r>
                    <w:rPr>
                      <w:rFonts w:ascii="Consolas"/>
                      <w:b/>
                      <w:color w:val="000080"/>
                      <w:sz w:val="21"/>
                    </w:rPr>
                    <w:t>return</w:t>
                  </w:r>
                  <w:r>
                    <w:rPr>
                      <w:rFonts w:ascii="Consolas"/>
                      <w:b/>
                      <w:color w:val="000080"/>
                      <w:spacing w:val="-3"/>
                      <w:sz w:val="21"/>
                    </w:rPr>
                    <w:t xml:space="preserve"> </w:t>
                  </w:r>
                  <w:r>
                    <w:rPr>
                      <w:rFonts w:ascii="Consolas"/>
                      <w:b/>
                      <w:color w:val="008000"/>
                      <w:sz w:val="21"/>
                    </w:rPr>
                    <w:t>"login"</w:t>
                  </w:r>
                  <w:r>
                    <w:rPr>
                      <w:rFonts w:ascii="Consolas"/>
                      <w:sz w:val="21"/>
                    </w:rPr>
                    <w:t>;</w:t>
                  </w:r>
                </w:p>
                <w:p>
                  <w:pPr>
                    <w:pStyle w:val="6"/>
                    <w:spacing w:before="1"/>
                    <w:ind w:left="563"/>
                    <w:rPr>
                      <w:rFonts w:ascii="Consolas"/>
                    </w:rPr>
                  </w:pPr>
                  <w:r>
                    <w:rPr>
                      <w:rFonts w:ascii="Consolas"/>
                      <w:w w:val="100"/>
                    </w:rPr>
                    <w:t>}</w:t>
                  </w:r>
                </w:p>
                <w:p>
                  <w:pPr>
                    <w:pStyle w:val="6"/>
                    <w:rPr>
                      <w:rFonts w:ascii="Consolas"/>
                    </w:rPr>
                  </w:pPr>
                </w:p>
                <w:p>
                  <w:pPr>
                    <w:spacing w:before="1"/>
                    <w:ind w:left="103" w:right="4688" w:firstLine="0"/>
                    <w:jc w:val="left"/>
                    <w:rPr>
                      <w:rFonts w:ascii="Consolas"/>
                      <w:sz w:val="21"/>
                    </w:rPr>
                  </w:pPr>
                  <w:r>
                    <w:rPr>
                      <w:rFonts w:ascii="Consolas"/>
                      <w:color w:val="808000"/>
                      <w:spacing w:val="-1"/>
                      <w:sz w:val="21"/>
                    </w:rPr>
                    <w:t>@GetMapping</w:t>
                  </w:r>
                  <w:r>
                    <w:rPr>
                      <w:rFonts w:ascii="Consolas"/>
                      <w:spacing w:val="-1"/>
                      <w:sz w:val="21"/>
                    </w:rPr>
                    <w:t>(</w:t>
                  </w:r>
                  <w:r>
                    <w:rPr>
                      <w:rFonts w:ascii="Consolas"/>
                      <w:b/>
                      <w:color w:val="008000"/>
                      <w:spacing w:val="-1"/>
                      <w:sz w:val="21"/>
                    </w:rPr>
                    <w:t>"findAll"</w:t>
                  </w:r>
                  <w:r>
                    <w:rPr>
                      <w:rFonts w:ascii="Consolas"/>
                      <w:spacing w:val="-1"/>
                      <w:sz w:val="21"/>
                    </w:rPr>
                    <w:t>)</w:t>
                  </w:r>
                  <w:r>
                    <w:rPr>
                      <w:rFonts w:ascii="Consolas"/>
                      <w:spacing w:val="-113"/>
                      <w:sz w:val="21"/>
                    </w:rPr>
                    <w:t xml:space="preserve"> </w:t>
                  </w:r>
                  <w:r>
                    <w:rPr>
                      <w:rFonts w:ascii="Consolas"/>
                      <w:color w:val="808000"/>
                      <w:sz w:val="21"/>
                    </w:rPr>
                    <w:t>@ResponseBody</w:t>
                  </w:r>
                </w:p>
                <w:p>
                  <w:pPr>
                    <w:spacing w:before="0" w:line="244" w:lineRule="exact"/>
                    <w:ind w:left="103" w:right="0" w:firstLine="0"/>
                    <w:jc w:val="left"/>
                    <w:rPr>
                      <w:rFonts w:ascii="Consolas"/>
                      <w:sz w:val="21"/>
                    </w:rPr>
                  </w:pPr>
                  <w:r>
                    <w:rPr>
                      <w:rFonts w:ascii="Consolas"/>
                      <w:b/>
                      <w:color w:val="000080"/>
                      <w:sz w:val="21"/>
                    </w:rPr>
                    <w:t>public</w:t>
                  </w:r>
                  <w:r>
                    <w:rPr>
                      <w:rFonts w:ascii="Consolas"/>
                      <w:b/>
                      <w:color w:val="000080"/>
                      <w:spacing w:val="-8"/>
                      <w:sz w:val="21"/>
                    </w:rPr>
                    <w:t xml:space="preserve"> </w:t>
                  </w:r>
                  <w:r>
                    <w:rPr>
                      <w:rFonts w:ascii="Consolas"/>
                      <w:sz w:val="21"/>
                    </w:rPr>
                    <w:t>String</w:t>
                  </w:r>
                  <w:r>
                    <w:rPr>
                      <w:rFonts w:ascii="Consolas"/>
                      <w:spacing w:val="-6"/>
                      <w:sz w:val="21"/>
                    </w:rPr>
                    <w:t xml:space="preserve"> </w:t>
                  </w:r>
                  <w:r>
                    <w:rPr>
                      <w:rFonts w:ascii="Consolas"/>
                      <w:sz w:val="21"/>
                    </w:rPr>
                    <w:t>findAll(){</w:t>
                  </w:r>
                </w:p>
                <w:p>
                  <w:pPr>
                    <w:spacing w:before="1" w:line="245" w:lineRule="exact"/>
                    <w:ind w:left="103" w:right="0" w:firstLine="0"/>
                    <w:jc w:val="left"/>
                    <w:rPr>
                      <w:rFonts w:ascii="Consolas"/>
                      <w:sz w:val="21"/>
                    </w:rPr>
                  </w:pPr>
                  <w:r>
                    <w:rPr>
                      <w:rFonts w:ascii="Consolas"/>
                      <w:b/>
                      <w:color w:val="000080"/>
                      <w:sz w:val="21"/>
                    </w:rPr>
                    <w:t>return</w:t>
                  </w:r>
                  <w:r>
                    <w:rPr>
                      <w:rFonts w:ascii="Consolas"/>
                      <w:b/>
                      <w:color w:val="000080"/>
                      <w:spacing w:val="-6"/>
                      <w:sz w:val="21"/>
                    </w:rPr>
                    <w:t xml:space="preserve"> </w:t>
                  </w:r>
                  <w:r>
                    <w:rPr>
                      <w:rFonts w:ascii="Consolas"/>
                      <w:b/>
                      <w:color w:val="008000"/>
                      <w:sz w:val="21"/>
                    </w:rPr>
                    <w:t>"findAll"</w:t>
                  </w:r>
                  <w:r>
                    <w:rPr>
                      <w:rFonts w:ascii="Consolas"/>
                      <w:sz w:val="21"/>
                    </w:rPr>
                    <w:t>;</w:t>
                  </w:r>
                </w:p>
                <w:p>
                  <w:pPr>
                    <w:pStyle w:val="6"/>
                    <w:spacing w:line="245" w:lineRule="exact"/>
                    <w:ind w:left="563"/>
                    <w:rPr>
                      <w:rFonts w:ascii="Consolas"/>
                    </w:rPr>
                  </w:pPr>
                  <w:r>
                    <w:rPr>
                      <w:rFonts w:ascii="Consolas"/>
                      <w:w w:val="100"/>
                    </w:rPr>
                    <w:t>}</w:t>
                  </w:r>
                </w:p>
              </w:txbxContent>
            </v:textbox>
            <w10:wrap type="topAndBottom"/>
          </v:shape>
        </w:pict>
      </w:r>
    </w:p>
    <w:p>
      <w:pPr>
        <w:spacing w:after="0"/>
        <w:rPr>
          <w:rFonts w:ascii="微软雅黑"/>
          <w:sz w:val="25"/>
        </w:rPr>
        <w:sectPr>
          <w:pgSz w:w="11910" w:h="16840"/>
          <w:pgMar w:top="1280" w:right="520" w:bottom="280" w:left="1220" w:header="708" w:footer="0" w:gutter="0"/>
          <w:cols w:space="720" w:num="1"/>
        </w:sectPr>
      </w:pPr>
    </w:p>
    <w:p>
      <w:pPr>
        <w:pStyle w:val="6"/>
        <w:spacing w:before="17"/>
        <w:rPr>
          <w:rFonts w:ascii="微软雅黑"/>
          <w:b/>
          <w:sz w:val="10"/>
        </w:rPr>
      </w:pPr>
    </w:p>
    <w:p>
      <w:pPr>
        <w:pStyle w:val="6"/>
        <w:ind w:left="467"/>
        <w:rPr>
          <w:rFonts w:ascii="微软雅黑"/>
          <w:sz w:val="20"/>
        </w:rPr>
      </w:pPr>
      <w:r>
        <w:rPr>
          <w:rFonts w:ascii="微软雅黑"/>
          <w:sz w:val="20"/>
        </w:rPr>
        <w:pict>
          <v:shape id="_x0000_s1087" o:spid="_x0000_s1087" o:spt="202" type="#_x0000_t202" style="height:46.5pt;width:426.2pt;" filled="f" stroked="t" coordsize="21600,21600">
            <v:path/>
            <v:fill on="f" focussize="0,0"/>
            <v:stroke weight="0.48pt" color="#000000"/>
            <v:imagedata o:title=""/>
            <o:lock v:ext="edit"/>
            <v:textbox inset="0mm,0mm,0mm,0mm">
              <w:txbxContent>
                <w:p>
                  <w:pPr>
                    <w:pStyle w:val="6"/>
                    <w:spacing w:before="1"/>
                    <w:ind w:left="103"/>
                    <w:rPr>
                      <w:rFonts w:ascii="Consolas"/>
                    </w:rPr>
                  </w:pPr>
                  <w:r>
                    <w:rPr>
                      <w:rFonts w:ascii="Consolas"/>
                      <w:w w:val="100"/>
                    </w:rPr>
                    <w:t>}</w:t>
                  </w:r>
                </w:p>
              </w:txbxContent>
            </v:textbox>
            <w10:wrap type="none"/>
            <w10:anchorlock/>
          </v:shape>
        </w:pict>
      </w:r>
    </w:p>
    <w:p>
      <w:pPr>
        <w:pStyle w:val="6"/>
        <w:spacing w:before="2"/>
        <w:rPr>
          <w:rFonts w:ascii="微软雅黑"/>
          <w:b/>
          <w:sz w:val="9"/>
        </w:rPr>
      </w:pPr>
    </w:p>
    <w:p>
      <w:pPr>
        <w:pStyle w:val="11"/>
        <w:numPr>
          <w:ilvl w:val="2"/>
          <w:numId w:val="1"/>
        </w:numPr>
        <w:tabs>
          <w:tab w:val="left" w:pos="1673"/>
        </w:tabs>
        <w:spacing w:before="46" w:after="0" w:line="240" w:lineRule="auto"/>
        <w:ind w:left="1672" w:right="0" w:hanging="654"/>
        <w:jc w:val="left"/>
        <w:rPr>
          <w:rFonts w:hint="eastAsia" w:ascii="微软雅黑" w:eastAsia="微软雅黑"/>
          <w:b/>
          <w:sz w:val="21"/>
        </w:rPr>
      </w:pPr>
      <w:r>
        <w:rPr>
          <w:rFonts w:hint="eastAsia" w:ascii="微软雅黑" w:eastAsia="微软雅黑"/>
          <w:b/>
          <w:sz w:val="21"/>
        </w:rPr>
        <w:t>编写配置类放行登录页面以及静态资源</w:t>
      </w:r>
    </w:p>
    <w:p>
      <w:pPr>
        <w:pStyle w:val="6"/>
        <w:spacing w:before="10"/>
        <w:rPr>
          <w:rFonts w:ascii="微软雅黑"/>
          <w:b/>
          <w:sz w:val="25"/>
        </w:rPr>
      </w:pPr>
      <w:r>
        <w:pict>
          <v:shape id="_x0000_s1088" o:spid="_x0000_s1088" o:spt="202" type="#_x0000_t202" style="position:absolute;left:0pt;margin-left:84.6pt;margin-top:25.7pt;height:249.55pt;width:426.2pt;mso-position-horizontal-relative:page;mso-wrap-distance-bottom:0pt;mso-wrap-distance-top:0pt;z-index:-251531264;mso-width-relative:page;mso-height-relative:page;" filled="f" stroked="t" coordsize="21600,21600">
            <v:path/>
            <v:fill on="f" focussize="0,0"/>
            <v:stroke weight="0.48pt" color="#000000"/>
            <v:imagedata o:title=""/>
            <o:lock v:ext="edit"/>
            <v:textbox inset="0mm,0mm,0mm,0mm">
              <w:txbxContent>
                <w:p>
                  <w:pPr>
                    <w:pStyle w:val="6"/>
                    <w:spacing w:line="244" w:lineRule="exact"/>
                    <w:ind w:left="103"/>
                    <w:rPr>
                      <w:rFonts w:ascii="Consolas"/>
                    </w:rPr>
                  </w:pPr>
                  <w:r>
                    <w:rPr>
                      <w:rFonts w:ascii="Consolas"/>
                      <w:color w:val="808000"/>
                    </w:rPr>
                    <w:t>@Configuration</w:t>
                  </w:r>
                </w:p>
                <w:p>
                  <w:pPr>
                    <w:spacing w:before="0" w:line="245" w:lineRule="exact"/>
                    <w:ind w:left="103" w:right="0" w:firstLine="0"/>
                    <w:jc w:val="left"/>
                    <w:rPr>
                      <w:rFonts w:ascii="Consolas"/>
                      <w:sz w:val="21"/>
                    </w:rPr>
                  </w:pPr>
                  <w:r>
                    <w:rPr>
                      <w:rFonts w:ascii="Consolas"/>
                      <w:b/>
                      <w:color w:val="000080"/>
                      <w:sz w:val="21"/>
                    </w:rPr>
                    <w:t>public</w:t>
                  </w:r>
                  <w:r>
                    <w:rPr>
                      <w:rFonts w:ascii="Consolas"/>
                      <w:b/>
                      <w:color w:val="000080"/>
                      <w:spacing w:val="-8"/>
                      <w:sz w:val="21"/>
                    </w:rPr>
                    <w:t xml:space="preserve"> </w:t>
                  </w:r>
                  <w:r>
                    <w:rPr>
                      <w:rFonts w:ascii="Consolas"/>
                      <w:b/>
                      <w:color w:val="000080"/>
                      <w:sz w:val="21"/>
                    </w:rPr>
                    <w:t>class</w:t>
                  </w:r>
                  <w:r>
                    <w:rPr>
                      <w:rFonts w:ascii="Consolas"/>
                      <w:b/>
                      <w:color w:val="000080"/>
                      <w:spacing w:val="-7"/>
                      <w:sz w:val="21"/>
                    </w:rPr>
                    <w:t xml:space="preserve"> </w:t>
                  </w:r>
                  <w:r>
                    <w:rPr>
                      <w:rFonts w:ascii="Consolas"/>
                      <w:sz w:val="21"/>
                    </w:rPr>
                    <w:t>SecurityConfig</w:t>
                  </w:r>
                  <w:r>
                    <w:rPr>
                      <w:rFonts w:ascii="Consolas"/>
                      <w:spacing w:val="-7"/>
                      <w:sz w:val="21"/>
                    </w:rPr>
                    <w:t xml:space="preserve"> </w:t>
                  </w:r>
                  <w:r>
                    <w:rPr>
                      <w:rFonts w:ascii="Consolas"/>
                      <w:b/>
                      <w:color w:val="000080"/>
                      <w:sz w:val="21"/>
                    </w:rPr>
                    <w:t>extends</w:t>
                  </w:r>
                  <w:r>
                    <w:rPr>
                      <w:rFonts w:ascii="Consolas"/>
                      <w:b/>
                      <w:color w:val="000080"/>
                      <w:spacing w:val="-7"/>
                      <w:sz w:val="21"/>
                    </w:rPr>
                    <w:t xml:space="preserve"> </w:t>
                  </w:r>
                  <w:r>
                    <w:rPr>
                      <w:rFonts w:ascii="Consolas"/>
                      <w:sz w:val="21"/>
                    </w:rPr>
                    <w:t>WebSecurityConfigurerAdapter</w:t>
                  </w:r>
                  <w:r>
                    <w:rPr>
                      <w:rFonts w:ascii="Consolas"/>
                      <w:spacing w:val="-8"/>
                      <w:sz w:val="21"/>
                    </w:rPr>
                    <w:t xml:space="preserve"> </w:t>
                  </w:r>
                  <w:r>
                    <w:rPr>
                      <w:rFonts w:ascii="Consolas"/>
                      <w:sz w:val="21"/>
                    </w:rPr>
                    <w:t>{</w:t>
                  </w:r>
                </w:p>
                <w:p>
                  <w:pPr>
                    <w:spacing w:before="49"/>
                    <w:ind w:left="103" w:right="0" w:firstLine="0"/>
                    <w:jc w:val="left"/>
                    <w:rPr>
                      <w:sz w:val="22"/>
                    </w:rPr>
                  </w:pPr>
                  <w:r>
                    <w:rPr>
                      <w:rFonts w:ascii="Consolas" w:eastAsia="Consolas"/>
                      <w:i/>
                      <w:color w:val="808080"/>
                      <w:spacing w:val="11"/>
                      <w:w w:val="95"/>
                      <w:sz w:val="21"/>
                    </w:rPr>
                    <w:t xml:space="preserve">// </w:t>
                  </w:r>
                  <w:r>
                    <w:rPr>
                      <w:color w:val="808080"/>
                      <w:spacing w:val="-13"/>
                      <w:w w:val="95"/>
                      <w:sz w:val="22"/>
                    </w:rPr>
                    <w:t xml:space="preserve">注入 </w:t>
                  </w:r>
                  <w:r>
                    <w:rPr>
                      <w:rFonts w:ascii="Consolas" w:eastAsia="Consolas"/>
                      <w:i/>
                      <w:color w:val="808080"/>
                      <w:w w:val="95"/>
                      <w:sz w:val="21"/>
                    </w:rPr>
                    <w:t>PasswordEncoder</w:t>
                  </w:r>
                  <w:r>
                    <w:rPr>
                      <w:rFonts w:ascii="Consolas" w:eastAsia="Consolas"/>
                      <w:i/>
                      <w:color w:val="808080"/>
                      <w:spacing w:val="37"/>
                      <w:w w:val="95"/>
                      <w:sz w:val="21"/>
                    </w:rPr>
                    <w:t xml:space="preserve"> </w:t>
                  </w:r>
                  <w:r>
                    <w:rPr>
                      <w:color w:val="808080"/>
                      <w:spacing w:val="-13"/>
                      <w:w w:val="95"/>
                      <w:sz w:val="22"/>
                    </w:rPr>
                    <w:t xml:space="preserve">类到 </w:t>
                  </w:r>
                  <w:r>
                    <w:rPr>
                      <w:rFonts w:ascii="Consolas" w:eastAsia="Consolas"/>
                      <w:i/>
                      <w:color w:val="808080"/>
                      <w:w w:val="95"/>
                      <w:sz w:val="21"/>
                    </w:rPr>
                    <w:t>spring</w:t>
                  </w:r>
                  <w:r>
                    <w:rPr>
                      <w:rFonts w:ascii="Consolas" w:eastAsia="Consolas"/>
                      <w:i/>
                      <w:color w:val="808080"/>
                      <w:spacing w:val="35"/>
                      <w:w w:val="95"/>
                      <w:sz w:val="21"/>
                    </w:rPr>
                    <w:t xml:space="preserve"> </w:t>
                  </w:r>
                  <w:r>
                    <w:rPr>
                      <w:color w:val="808080"/>
                      <w:w w:val="95"/>
                      <w:sz w:val="22"/>
                    </w:rPr>
                    <w:t>容器中</w:t>
                  </w:r>
                </w:p>
                <w:p>
                  <w:pPr>
                    <w:pStyle w:val="6"/>
                    <w:spacing w:before="35"/>
                    <w:ind w:left="103"/>
                    <w:rPr>
                      <w:rFonts w:ascii="Consolas"/>
                    </w:rPr>
                  </w:pPr>
                  <w:r>
                    <w:rPr>
                      <w:rFonts w:ascii="Consolas"/>
                      <w:color w:val="808000"/>
                    </w:rPr>
                    <w:t>@Bean</w:t>
                  </w:r>
                </w:p>
                <w:p>
                  <w:pPr>
                    <w:pStyle w:val="6"/>
                    <w:spacing w:before="2" w:line="245" w:lineRule="exact"/>
                    <w:ind w:left="103"/>
                    <w:rPr>
                      <w:rFonts w:ascii="Consolas"/>
                    </w:rPr>
                  </w:pPr>
                  <w:r>
                    <w:rPr>
                      <w:rFonts w:ascii="Consolas"/>
                      <w:b/>
                      <w:color w:val="000080"/>
                    </w:rPr>
                    <w:t>public</w:t>
                  </w:r>
                  <w:r>
                    <w:rPr>
                      <w:rFonts w:ascii="Consolas"/>
                      <w:b/>
                      <w:color w:val="000080"/>
                      <w:spacing w:val="-15"/>
                    </w:rPr>
                    <w:t xml:space="preserve"> </w:t>
                  </w:r>
                  <w:r>
                    <w:rPr>
                      <w:rFonts w:ascii="Consolas"/>
                    </w:rPr>
                    <w:t>PasswordEncoder</w:t>
                  </w:r>
                  <w:r>
                    <w:rPr>
                      <w:rFonts w:ascii="Consolas"/>
                      <w:spacing w:val="-14"/>
                    </w:rPr>
                    <w:t xml:space="preserve"> </w:t>
                  </w:r>
                  <w:r>
                    <w:rPr>
                      <w:rFonts w:ascii="Consolas"/>
                    </w:rPr>
                    <w:t>passwordEncoder(){</w:t>
                  </w:r>
                </w:p>
                <w:p>
                  <w:pPr>
                    <w:spacing w:before="0" w:line="245" w:lineRule="exact"/>
                    <w:ind w:left="103" w:right="0" w:firstLine="0"/>
                    <w:jc w:val="left"/>
                    <w:rPr>
                      <w:rFonts w:ascii="Consolas"/>
                      <w:sz w:val="21"/>
                    </w:rPr>
                  </w:pPr>
                  <w:r>
                    <w:rPr>
                      <w:rFonts w:ascii="Consolas"/>
                      <w:b/>
                      <w:color w:val="000080"/>
                      <w:sz w:val="21"/>
                    </w:rPr>
                    <w:t>return</w:t>
                  </w:r>
                  <w:r>
                    <w:rPr>
                      <w:rFonts w:ascii="Consolas"/>
                      <w:b/>
                      <w:color w:val="000080"/>
                      <w:spacing w:val="-11"/>
                      <w:sz w:val="21"/>
                    </w:rPr>
                    <w:t xml:space="preserve"> </w:t>
                  </w:r>
                  <w:r>
                    <w:rPr>
                      <w:rFonts w:ascii="Consolas"/>
                      <w:b/>
                      <w:color w:val="000080"/>
                      <w:sz w:val="21"/>
                    </w:rPr>
                    <w:t>new</w:t>
                  </w:r>
                  <w:r>
                    <w:rPr>
                      <w:rFonts w:ascii="Consolas"/>
                      <w:b/>
                      <w:color w:val="000080"/>
                      <w:spacing w:val="-10"/>
                      <w:sz w:val="21"/>
                    </w:rPr>
                    <w:t xml:space="preserve"> </w:t>
                  </w:r>
                  <w:r>
                    <w:rPr>
                      <w:rFonts w:ascii="Consolas"/>
                      <w:sz w:val="21"/>
                    </w:rPr>
                    <w:t>BCryptPasswordEncoder();</w:t>
                  </w:r>
                </w:p>
                <w:p>
                  <w:pPr>
                    <w:pStyle w:val="6"/>
                    <w:spacing w:before="1"/>
                    <w:ind w:left="563"/>
                    <w:rPr>
                      <w:rFonts w:ascii="Consolas"/>
                    </w:rPr>
                  </w:pPr>
                  <w:r>
                    <w:rPr>
                      <w:rFonts w:ascii="Consolas"/>
                      <w:w w:val="100"/>
                    </w:rPr>
                    <w:t>}</w:t>
                  </w:r>
                </w:p>
                <w:p>
                  <w:pPr>
                    <w:pStyle w:val="6"/>
                    <w:spacing w:before="10"/>
                    <w:rPr>
                      <w:rFonts w:ascii="Consolas"/>
                      <w:sz w:val="20"/>
                    </w:rPr>
                  </w:pPr>
                </w:p>
                <w:p>
                  <w:pPr>
                    <w:pStyle w:val="6"/>
                    <w:ind w:left="103"/>
                    <w:rPr>
                      <w:rFonts w:ascii="Consolas"/>
                    </w:rPr>
                  </w:pPr>
                  <w:r>
                    <w:rPr>
                      <w:rFonts w:ascii="Consolas"/>
                      <w:color w:val="808000"/>
                    </w:rPr>
                    <w:t>@Override</w:t>
                  </w:r>
                </w:p>
                <w:p>
                  <w:pPr>
                    <w:spacing w:before="1"/>
                    <w:ind w:left="1024" w:right="0" w:hanging="922"/>
                    <w:jc w:val="left"/>
                    <w:rPr>
                      <w:rFonts w:ascii="Consolas"/>
                      <w:sz w:val="21"/>
                    </w:rPr>
                  </w:pPr>
                  <w:r>
                    <w:rPr>
                      <w:rFonts w:ascii="Consolas"/>
                      <w:b/>
                      <w:color w:val="000080"/>
                      <w:sz w:val="21"/>
                    </w:rPr>
                    <w:t>protected</w:t>
                  </w:r>
                  <w:r>
                    <w:rPr>
                      <w:rFonts w:ascii="Consolas"/>
                      <w:b/>
                      <w:color w:val="000080"/>
                      <w:spacing w:val="-7"/>
                      <w:sz w:val="21"/>
                    </w:rPr>
                    <w:t xml:space="preserve"> </w:t>
                  </w:r>
                  <w:r>
                    <w:rPr>
                      <w:rFonts w:ascii="Consolas"/>
                      <w:b/>
                      <w:color w:val="000080"/>
                      <w:sz w:val="21"/>
                    </w:rPr>
                    <w:t>void</w:t>
                  </w:r>
                  <w:r>
                    <w:rPr>
                      <w:rFonts w:ascii="Consolas"/>
                      <w:b/>
                      <w:color w:val="000080"/>
                      <w:spacing w:val="-7"/>
                      <w:sz w:val="21"/>
                    </w:rPr>
                    <w:t xml:space="preserve"> </w:t>
                  </w:r>
                  <w:r>
                    <w:rPr>
                      <w:rFonts w:ascii="Consolas"/>
                      <w:sz w:val="21"/>
                    </w:rPr>
                    <w:t>configure(HttpSecurity</w:t>
                  </w:r>
                  <w:r>
                    <w:rPr>
                      <w:rFonts w:ascii="Consolas"/>
                      <w:spacing w:val="-7"/>
                      <w:sz w:val="21"/>
                    </w:rPr>
                    <w:t xml:space="preserve"> </w:t>
                  </w:r>
                  <w:r>
                    <w:rPr>
                      <w:rFonts w:ascii="Consolas"/>
                      <w:sz w:val="21"/>
                    </w:rPr>
                    <w:t>http)</w:t>
                  </w:r>
                  <w:r>
                    <w:rPr>
                      <w:rFonts w:ascii="Consolas"/>
                      <w:spacing w:val="-3"/>
                      <w:sz w:val="21"/>
                    </w:rPr>
                    <w:t xml:space="preserve"> </w:t>
                  </w:r>
                  <w:r>
                    <w:rPr>
                      <w:rFonts w:ascii="Consolas"/>
                      <w:b/>
                      <w:color w:val="000080"/>
                      <w:sz w:val="21"/>
                    </w:rPr>
                    <w:t>throws</w:t>
                  </w:r>
                  <w:r>
                    <w:rPr>
                      <w:rFonts w:ascii="Consolas"/>
                      <w:b/>
                      <w:color w:val="000080"/>
                      <w:spacing w:val="-7"/>
                      <w:sz w:val="21"/>
                    </w:rPr>
                    <w:t xml:space="preserve"> </w:t>
                  </w:r>
                  <w:r>
                    <w:rPr>
                      <w:rFonts w:ascii="Consolas"/>
                      <w:sz w:val="21"/>
                    </w:rPr>
                    <w:t>Exception</w:t>
                  </w:r>
                  <w:r>
                    <w:rPr>
                      <w:rFonts w:ascii="Consolas"/>
                      <w:spacing w:val="-7"/>
                      <w:sz w:val="21"/>
                    </w:rPr>
                    <w:t xml:space="preserve"> </w:t>
                  </w:r>
                  <w:r>
                    <w:rPr>
                      <w:rFonts w:ascii="Consolas"/>
                      <w:sz w:val="21"/>
                    </w:rPr>
                    <w:t>{</w:t>
                  </w:r>
                  <w:r>
                    <w:rPr>
                      <w:rFonts w:ascii="Consolas"/>
                      <w:spacing w:val="-112"/>
                      <w:sz w:val="21"/>
                    </w:rPr>
                    <w:t xml:space="preserve"> </w:t>
                  </w:r>
                  <w:r>
                    <w:rPr>
                      <w:rFonts w:ascii="Consolas"/>
                      <w:sz w:val="21"/>
                    </w:rPr>
                    <w:t>http.authorizeRequests()</w:t>
                  </w:r>
                </w:p>
                <w:p>
                  <w:pPr>
                    <w:spacing w:before="48"/>
                    <w:ind w:left="1948" w:right="0" w:firstLine="0"/>
                    <w:jc w:val="left"/>
                    <w:rPr>
                      <w:sz w:val="22"/>
                    </w:rPr>
                  </w:pPr>
                  <w:r>
                    <w:rPr>
                      <w:rFonts w:ascii="Consolas" w:eastAsia="Consolas"/>
                      <w:spacing w:val="-2"/>
                      <w:sz w:val="21"/>
                    </w:rPr>
                    <w:t>.antMatchers(</w:t>
                  </w:r>
                  <w:r>
                    <w:rPr>
                      <w:rFonts w:ascii="Consolas" w:eastAsia="Consolas"/>
                      <w:b/>
                      <w:color w:val="008000"/>
                      <w:spacing w:val="-2"/>
                      <w:sz w:val="21"/>
                    </w:rPr>
                    <w:t>"/layui/**"</w:t>
                  </w:r>
                  <w:r>
                    <w:rPr>
                      <w:rFonts w:ascii="Consolas" w:eastAsia="Consolas"/>
                      <w:spacing w:val="-2"/>
                      <w:sz w:val="21"/>
                    </w:rPr>
                    <w:t>,</w:t>
                  </w:r>
                  <w:r>
                    <w:rPr>
                      <w:rFonts w:ascii="Consolas" w:eastAsia="Consolas"/>
                      <w:b/>
                      <w:color w:val="008000"/>
                      <w:spacing w:val="-2"/>
                      <w:sz w:val="21"/>
                    </w:rPr>
                    <w:t>"/index"</w:t>
                  </w:r>
                  <w:r>
                    <w:rPr>
                      <w:rFonts w:ascii="Consolas" w:eastAsia="Consolas"/>
                      <w:spacing w:val="-10"/>
                      <w:sz w:val="21"/>
                    </w:rPr>
                    <w:t xml:space="preserve">) </w:t>
                  </w:r>
                  <w:r>
                    <w:rPr>
                      <w:rFonts w:ascii="Consolas" w:eastAsia="Consolas"/>
                      <w:i/>
                      <w:color w:val="808080"/>
                      <w:spacing w:val="-1"/>
                      <w:sz w:val="21"/>
                    </w:rPr>
                    <w:t>//</w:t>
                  </w:r>
                  <w:r>
                    <w:rPr>
                      <w:color w:val="808080"/>
                      <w:spacing w:val="-1"/>
                      <w:sz w:val="22"/>
                    </w:rPr>
                    <w:t>表示配置请求路径</w:t>
                  </w:r>
                </w:p>
                <w:p>
                  <w:pPr>
                    <w:spacing w:before="83"/>
                    <w:ind w:left="103" w:right="0" w:firstLine="0"/>
                    <w:jc w:val="left"/>
                    <w:rPr>
                      <w:sz w:val="22"/>
                    </w:rPr>
                  </w:pPr>
                  <w:r>
                    <w:rPr>
                      <w:rFonts w:ascii="Consolas" w:eastAsia="Consolas"/>
                      <w:w w:val="95"/>
                      <w:sz w:val="21"/>
                    </w:rPr>
                    <w:t>.permitAll(</w:t>
                  </w:r>
                  <w:r>
                    <w:rPr>
                      <w:rFonts w:ascii="Consolas" w:eastAsia="Consolas"/>
                      <w:spacing w:val="18"/>
                      <w:w w:val="95"/>
                      <w:sz w:val="21"/>
                    </w:rPr>
                    <w:t xml:space="preserve">) </w:t>
                  </w:r>
                  <w:r>
                    <w:rPr>
                      <w:rFonts w:ascii="Consolas" w:eastAsia="Consolas"/>
                      <w:i/>
                      <w:color w:val="808080"/>
                      <w:spacing w:val="10"/>
                      <w:w w:val="95"/>
                      <w:sz w:val="21"/>
                    </w:rPr>
                    <w:t xml:space="preserve">// </w:t>
                  </w:r>
                  <w:r>
                    <w:rPr>
                      <w:color w:val="808080"/>
                      <w:spacing w:val="-13"/>
                      <w:w w:val="95"/>
                      <w:sz w:val="22"/>
                    </w:rPr>
                    <w:t xml:space="preserve">指定 </w:t>
                  </w:r>
                  <w:r>
                    <w:rPr>
                      <w:rFonts w:ascii="Consolas" w:eastAsia="Consolas"/>
                      <w:i/>
                      <w:color w:val="808080"/>
                      <w:w w:val="95"/>
                      <w:sz w:val="21"/>
                    </w:rPr>
                    <w:t>URL</w:t>
                  </w:r>
                  <w:r>
                    <w:rPr>
                      <w:rFonts w:ascii="Consolas" w:eastAsia="Consolas"/>
                      <w:i/>
                      <w:color w:val="808080"/>
                      <w:spacing w:val="-38"/>
                      <w:w w:val="95"/>
                      <w:sz w:val="21"/>
                    </w:rPr>
                    <w:t xml:space="preserve"> </w:t>
                  </w:r>
                  <w:r>
                    <w:rPr>
                      <w:color w:val="808080"/>
                      <w:w w:val="95"/>
                      <w:sz w:val="22"/>
                    </w:rPr>
                    <w:t>无需保护。</w:t>
                  </w:r>
                </w:p>
                <w:p>
                  <w:pPr>
                    <w:spacing w:before="85"/>
                    <w:ind w:left="103" w:right="0" w:firstLine="0"/>
                    <w:jc w:val="left"/>
                    <w:rPr>
                      <w:sz w:val="22"/>
                    </w:rPr>
                  </w:pPr>
                  <w:r>
                    <w:rPr>
                      <w:rFonts w:ascii="Consolas" w:eastAsia="Consolas"/>
                      <w:sz w:val="21"/>
                    </w:rPr>
                    <w:t>.anyRequest(</w:t>
                  </w:r>
                  <w:r>
                    <w:rPr>
                      <w:rFonts w:ascii="Consolas" w:eastAsia="Consolas"/>
                      <w:spacing w:val="-7"/>
                      <w:sz w:val="21"/>
                    </w:rPr>
                    <w:t xml:space="preserve">) </w:t>
                  </w:r>
                  <w:r>
                    <w:rPr>
                      <w:rFonts w:ascii="Consolas" w:eastAsia="Consolas"/>
                      <w:i/>
                      <w:color w:val="808080"/>
                      <w:spacing w:val="-6"/>
                      <w:sz w:val="21"/>
                    </w:rPr>
                    <w:t xml:space="preserve">// </w:t>
                  </w:r>
                  <w:r>
                    <w:rPr>
                      <w:color w:val="808080"/>
                      <w:sz w:val="22"/>
                    </w:rPr>
                    <w:t>其他请求</w:t>
                  </w:r>
                </w:p>
                <w:p>
                  <w:pPr>
                    <w:spacing w:before="83"/>
                    <w:ind w:left="103" w:right="0" w:firstLine="0"/>
                    <w:jc w:val="left"/>
                    <w:rPr>
                      <w:sz w:val="22"/>
                    </w:rPr>
                  </w:pPr>
                  <w:r>
                    <w:rPr>
                      <w:rFonts w:ascii="Consolas" w:eastAsia="Consolas"/>
                      <w:sz w:val="21"/>
                    </w:rPr>
                    <w:t>.authenticated()</w:t>
                  </w:r>
                  <w:r>
                    <w:rPr>
                      <w:rFonts w:ascii="Consolas" w:eastAsia="Consolas"/>
                      <w:spacing w:val="-13"/>
                      <w:sz w:val="21"/>
                    </w:rPr>
                    <w:t xml:space="preserve">; </w:t>
                  </w:r>
                  <w:r>
                    <w:rPr>
                      <w:rFonts w:ascii="Consolas" w:eastAsia="Consolas"/>
                      <w:i/>
                      <w:color w:val="808080"/>
                      <w:sz w:val="21"/>
                    </w:rPr>
                    <w:t>//</w:t>
                  </w:r>
                  <w:r>
                    <w:rPr>
                      <w:color w:val="808080"/>
                      <w:sz w:val="22"/>
                    </w:rPr>
                    <w:t>需要认证</w:t>
                  </w:r>
                </w:p>
                <w:p>
                  <w:pPr>
                    <w:pStyle w:val="6"/>
                    <w:spacing w:before="38"/>
                    <w:ind w:left="103"/>
                    <w:rPr>
                      <w:rFonts w:ascii="Consolas"/>
                    </w:rPr>
                  </w:pPr>
                  <w:r>
                    <w:rPr>
                      <w:rFonts w:ascii="Consolas"/>
                      <w:w w:val="100"/>
                    </w:rPr>
                    <w:t>}</w:t>
                  </w:r>
                </w:p>
                <w:p>
                  <w:pPr>
                    <w:pStyle w:val="6"/>
                    <w:spacing w:before="1"/>
                    <w:ind w:left="103"/>
                    <w:rPr>
                      <w:rFonts w:ascii="Consolas"/>
                    </w:rPr>
                  </w:pPr>
                  <w:r>
                    <w:rPr>
                      <w:rFonts w:ascii="Consolas"/>
                      <w:w w:val="100"/>
                    </w:rPr>
                    <w:t>}</w:t>
                  </w:r>
                </w:p>
              </w:txbxContent>
            </v:textbox>
            <w10:wrap type="topAndBottom"/>
          </v:shape>
        </w:pict>
      </w:r>
    </w:p>
    <w:p>
      <w:pPr>
        <w:pStyle w:val="6"/>
        <w:rPr>
          <w:rFonts w:ascii="微软雅黑"/>
          <w:b/>
          <w:sz w:val="23"/>
        </w:rPr>
      </w:pPr>
    </w:p>
    <w:p>
      <w:pPr>
        <w:pStyle w:val="5"/>
        <w:numPr>
          <w:ilvl w:val="2"/>
          <w:numId w:val="1"/>
        </w:numPr>
        <w:tabs>
          <w:tab w:val="left" w:pos="1673"/>
        </w:tabs>
        <w:spacing w:before="47" w:after="0" w:line="240" w:lineRule="auto"/>
        <w:ind w:left="1672" w:right="0" w:hanging="654"/>
        <w:jc w:val="left"/>
      </w:pPr>
      <w:r>
        <w:drawing>
          <wp:anchor distT="0" distB="0" distL="0" distR="0" simplePos="0" relativeHeight="251699200" behindDoc="1" locked="0" layoutInCell="1" allowOverlap="1">
            <wp:simplePos x="0" y="0"/>
            <wp:positionH relativeFrom="page">
              <wp:posOffset>2047875</wp:posOffset>
            </wp:positionH>
            <wp:positionV relativeFrom="paragraph">
              <wp:posOffset>-2056130</wp:posOffset>
            </wp:positionV>
            <wp:extent cx="3293110" cy="3413125"/>
            <wp:effectExtent l="0" t="0" r="0" b="0"/>
            <wp:wrapNone/>
            <wp:docPr id="8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shape id="_x0000_s1089" o:spid="_x0000_s1089" style="position:absolute;left:0pt;margin-left:88.55pt;margin-top:-247.6pt;height:214.5pt;width:418.3pt;mso-position-horizontal-relative:page;z-index:-251617280;mso-width-relative:page;mso-height-relative:page;" fillcolor="#FFFFFF" filled="t" stroked="f" coordorigin="1772,-4952" coordsize="8366,4290" path="m10137,-4340l1772,-4340,1772,-4095,1772,-3847,1772,-3603,1772,-3358,1772,-3111,1772,-2866,1772,-2619,1772,-2254,1772,-1887,1772,-1522,1772,-1155,1772,-1155,1772,-909,1772,-662,10137,-662,10137,-909,10137,-1155,10137,-1155,10137,-1522,10137,-1887,10137,-2254,10137,-2619,10137,-2866,10137,-3111,10137,-3358,10137,-3603,10137,-3847,10137,-4095,10137,-4340xm10137,-4952l1772,-4952,1772,-4587,1772,-4340,10137,-4340,10137,-4587,10137,-4952xe">
            <v:path arrowok="t"/>
            <v:fill on="t" focussize="0,0"/>
            <v:stroke on="f"/>
            <v:imagedata o:title=""/>
            <o:lock v:ext="edit"/>
          </v:shape>
        </w:pict>
      </w:r>
      <w:r>
        <w:t>测试</w:t>
      </w:r>
    </w:p>
    <w:p>
      <w:pPr>
        <w:pStyle w:val="6"/>
        <w:spacing w:before="17"/>
        <w:rPr>
          <w:rFonts w:ascii="微软雅黑"/>
          <w:b/>
          <w:sz w:val="26"/>
        </w:rPr>
      </w:pPr>
    </w:p>
    <w:p>
      <w:pPr>
        <w:pStyle w:val="6"/>
        <w:ind w:left="580"/>
        <w:rPr>
          <w:rFonts w:ascii="Tahoma" w:eastAsia="Tahoma"/>
        </w:rPr>
      </w:pPr>
      <w:r>
        <w:rPr>
          <w:rFonts w:hint="eastAsia" w:ascii="微软雅黑" w:eastAsia="微软雅黑"/>
          <w:spacing w:val="-6"/>
        </w:rPr>
        <w:t xml:space="preserve">访问 </w:t>
      </w:r>
      <w:r>
        <w:rPr>
          <w:rFonts w:ascii="Tahoma" w:eastAsia="Tahoma"/>
        </w:rPr>
        <w:t>localhost:8090/index</w:t>
      </w:r>
    </w:p>
    <w:p>
      <w:pPr>
        <w:pStyle w:val="6"/>
        <w:rPr>
          <w:rFonts w:ascii="Tahoma"/>
          <w:sz w:val="12"/>
        </w:rPr>
      </w:pPr>
      <w:r>
        <w:drawing>
          <wp:anchor distT="0" distB="0" distL="0" distR="0" simplePos="0" relativeHeight="251659264" behindDoc="0" locked="0" layoutInCell="1" allowOverlap="1">
            <wp:simplePos x="0" y="0"/>
            <wp:positionH relativeFrom="page">
              <wp:posOffset>1143000</wp:posOffset>
            </wp:positionH>
            <wp:positionV relativeFrom="paragraph">
              <wp:posOffset>116840</wp:posOffset>
            </wp:positionV>
            <wp:extent cx="5280660" cy="2550160"/>
            <wp:effectExtent l="0" t="0" r="0" b="0"/>
            <wp:wrapTopAndBottom/>
            <wp:docPr id="8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3.jpeg"/>
                    <pic:cNvPicPr>
                      <a:picLocks noChangeAspect="1"/>
                    </pic:cNvPicPr>
                  </pic:nvPicPr>
                  <pic:blipFill>
                    <a:blip r:embed="rId29" cstate="print"/>
                    <a:stretch>
                      <a:fillRect/>
                    </a:stretch>
                  </pic:blipFill>
                  <pic:spPr>
                    <a:xfrm>
                      <a:off x="0" y="0"/>
                      <a:ext cx="5280407" cy="2550128"/>
                    </a:xfrm>
                    <a:prstGeom prst="rect">
                      <a:avLst/>
                    </a:prstGeom>
                  </pic:spPr>
                </pic:pic>
              </a:graphicData>
            </a:graphic>
          </wp:anchor>
        </w:drawing>
      </w:r>
    </w:p>
    <w:p>
      <w:pPr>
        <w:pStyle w:val="6"/>
        <w:spacing w:before="165"/>
        <w:ind w:left="580"/>
        <w:rPr>
          <w:rFonts w:hint="eastAsia" w:ascii="微软雅黑" w:eastAsia="微软雅黑"/>
        </w:rPr>
      </w:pPr>
      <w:r>
        <w:rPr>
          <w:rFonts w:hint="eastAsia" w:ascii="微软雅黑" w:eastAsia="微软雅黑"/>
          <w:spacing w:val="-4"/>
        </w:rPr>
        <w:t xml:space="preserve">访问 </w:t>
      </w:r>
      <w:r>
        <w:rPr>
          <w:rFonts w:ascii="Tahoma" w:eastAsia="Tahoma"/>
        </w:rPr>
        <w:t xml:space="preserve">localhost:8090/findAll </w:t>
      </w:r>
      <w:r>
        <w:rPr>
          <w:rFonts w:hint="eastAsia" w:ascii="微软雅黑" w:eastAsia="微软雅黑"/>
          <w:spacing w:val="-3"/>
        </w:rPr>
        <w:t xml:space="preserve">会提示 </w:t>
      </w:r>
      <w:r>
        <w:rPr>
          <w:rFonts w:ascii="Tahoma" w:eastAsia="Tahoma"/>
        </w:rPr>
        <w:t>403</w:t>
      </w:r>
      <w:r>
        <w:rPr>
          <w:rFonts w:ascii="Tahoma" w:eastAsia="Tahoma"/>
          <w:spacing w:val="-4"/>
        </w:rPr>
        <w:t xml:space="preserve"> </w:t>
      </w:r>
      <w:r>
        <w:rPr>
          <w:rFonts w:hint="eastAsia" w:ascii="微软雅黑" w:eastAsia="微软雅黑"/>
        </w:rPr>
        <w:t>错误 表示没有这个权限。</w:t>
      </w:r>
    </w:p>
    <w:p>
      <w:pPr>
        <w:spacing w:after="0"/>
        <w:rPr>
          <w:rFonts w:hint="eastAsia" w:ascii="微软雅黑" w:eastAsia="微软雅黑"/>
        </w:rPr>
        <w:sectPr>
          <w:pgSz w:w="11910" w:h="16840"/>
          <w:pgMar w:top="1280" w:right="520" w:bottom="280" w:left="1220" w:header="708" w:footer="0" w:gutter="0"/>
          <w:cols w:space="720" w:num="1"/>
        </w:sectPr>
      </w:pPr>
    </w:p>
    <w:p>
      <w:pPr>
        <w:pStyle w:val="6"/>
        <w:spacing w:before="17"/>
        <w:rPr>
          <w:rFonts w:ascii="微软雅黑"/>
          <w:sz w:val="10"/>
        </w:rPr>
      </w:pPr>
    </w:p>
    <w:p>
      <w:pPr>
        <w:pStyle w:val="6"/>
        <w:ind w:left="580"/>
        <w:rPr>
          <w:rFonts w:ascii="微软雅黑"/>
          <w:sz w:val="20"/>
        </w:rPr>
      </w:pPr>
      <w:r>
        <w:rPr>
          <w:rFonts w:ascii="微软雅黑"/>
          <w:sz w:val="20"/>
        </w:rPr>
        <w:drawing>
          <wp:inline distT="0" distB="0" distL="0" distR="0">
            <wp:extent cx="5298440" cy="1767840"/>
            <wp:effectExtent l="0" t="0" r="0" b="0"/>
            <wp:docPr id="9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24.jpeg"/>
                    <pic:cNvPicPr>
                      <a:picLocks noChangeAspect="1"/>
                    </pic:cNvPicPr>
                  </pic:nvPicPr>
                  <pic:blipFill>
                    <a:blip r:embed="rId30" cstate="print"/>
                    <a:stretch>
                      <a:fillRect/>
                    </a:stretch>
                  </pic:blipFill>
                  <pic:spPr>
                    <a:xfrm>
                      <a:off x="0" y="0"/>
                      <a:ext cx="5298541" cy="1768221"/>
                    </a:xfrm>
                    <a:prstGeom prst="rect">
                      <a:avLst/>
                    </a:prstGeom>
                  </pic:spPr>
                </pic:pic>
              </a:graphicData>
            </a:graphic>
          </wp:inline>
        </w:drawing>
      </w:r>
    </w:p>
    <w:p>
      <w:pPr>
        <w:pStyle w:val="6"/>
        <w:rPr>
          <w:rFonts w:ascii="微软雅黑"/>
          <w:sz w:val="20"/>
        </w:rPr>
      </w:pPr>
    </w:p>
    <w:p>
      <w:pPr>
        <w:pStyle w:val="6"/>
        <w:spacing w:before="11"/>
        <w:rPr>
          <w:rFonts w:ascii="微软雅黑"/>
          <w:sz w:val="23"/>
        </w:rPr>
      </w:pPr>
    </w:p>
    <w:p>
      <w:pPr>
        <w:pStyle w:val="5"/>
        <w:numPr>
          <w:ilvl w:val="2"/>
          <w:numId w:val="1"/>
        </w:numPr>
        <w:tabs>
          <w:tab w:val="left" w:pos="1673"/>
        </w:tabs>
        <w:spacing w:before="47" w:after="0" w:line="240" w:lineRule="auto"/>
        <w:ind w:left="1672" w:right="0" w:hanging="654"/>
        <w:jc w:val="left"/>
      </w:pPr>
      <w:r>
        <w:drawing>
          <wp:anchor distT="0" distB="0" distL="0" distR="0" simplePos="0" relativeHeight="251700224" behindDoc="1" locked="0" layoutInCell="1" allowOverlap="1">
            <wp:simplePos x="0" y="0"/>
            <wp:positionH relativeFrom="page">
              <wp:posOffset>2047875</wp:posOffset>
            </wp:positionH>
            <wp:positionV relativeFrom="paragraph">
              <wp:posOffset>448945</wp:posOffset>
            </wp:positionV>
            <wp:extent cx="3293110" cy="3413125"/>
            <wp:effectExtent l="0" t="0" r="0" b="0"/>
            <wp:wrapNone/>
            <wp:docPr id="9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shape id="_x0000_s1090" o:spid="_x0000_s1090" style="position:absolute;left:0pt;margin-left:88.55pt;margin-top:75.7pt;height:269.1pt;width:418.3pt;mso-position-horizontal-relative:page;z-index:-251616256;mso-width-relative:page;mso-height-relative:page;" fillcolor="#FFFFFF" filled="t" stroked="f" coordorigin="1772,1515" coordsize="8366,5382" path="m10137,6649l1772,6649,1772,6896,10137,6896,10137,6649xm10137,6037l1772,6037,1772,6404,1772,6649,10137,6649,10137,6404,10137,6037xm10137,1515l1772,1515,1772,1759,1772,2007,1772,2371,1772,2618,1772,2619,1772,2984,1772,3351,1772,3716,1772,4081,1772,4328,1772,4573,1772,4940,1772,5305,1772,5672,1772,6037,10137,6037,10137,5672,10137,5305,10137,4940,10137,4573,10137,4328,10137,4081,10137,3716,10137,3351,10137,2984,10137,2619,10137,2618,10137,2371,10137,2007,10137,1759,10137,1515xe">
            <v:path arrowok="t"/>
            <v:fill on="t" focussize="0,0"/>
            <v:stroke on="f"/>
            <v:imagedata o:title=""/>
            <o:lock v:ext="edit"/>
          </v:shape>
        </w:pict>
      </w:r>
      <w:r>
        <w:t>设置未授权的请求跳转到登录页</w:t>
      </w:r>
    </w:p>
    <w:p>
      <w:pPr>
        <w:pStyle w:val="6"/>
        <w:spacing w:before="11" w:after="1"/>
        <w:rPr>
          <w:rFonts w:ascii="微软雅黑"/>
          <w:b/>
          <w:sz w:val="27"/>
        </w:rPr>
      </w:pPr>
    </w:p>
    <w:tbl>
      <w:tblPr>
        <w:tblStyle w:val="8"/>
        <w:tblW w:w="0" w:type="auto"/>
        <w:tblInd w:w="4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95" w:hRule="atLeast"/>
        </w:trPr>
        <w:tc>
          <w:tcPr>
            <w:tcW w:w="8524" w:type="dxa"/>
          </w:tcPr>
          <w:p>
            <w:pPr>
              <w:pStyle w:val="12"/>
              <w:spacing w:line="374" w:lineRule="exact"/>
              <w:rPr>
                <w:rFonts w:hint="eastAsia" w:ascii="微软雅黑" w:eastAsia="微软雅黑"/>
                <w:sz w:val="21"/>
              </w:rPr>
            </w:pPr>
            <w:r>
              <w:rPr>
                <w:rFonts w:hint="eastAsia" w:ascii="微软雅黑" w:eastAsia="微软雅黑"/>
                <w:sz w:val="21"/>
              </w:rPr>
              <w:t>配置类</w:t>
            </w:r>
          </w:p>
          <w:p>
            <w:pPr>
              <w:pStyle w:val="12"/>
              <w:spacing w:before="186" w:line="245" w:lineRule="exact"/>
              <w:rPr>
                <w:sz w:val="21"/>
              </w:rPr>
            </w:pPr>
            <w:r>
              <w:rPr>
                <w:color w:val="808000"/>
                <w:sz w:val="21"/>
              </w:rPr>
              <w:t>@Override</w:t>
            </w:r>
          </w:p>
          <w:p>
            <w:pPr>
              <w:pStyle w:val="12"/>
              <w:spacing w:line="245" w:lineRule="exact"/>
              <w:rPr>
                <w:sz w:val="21"/>
              </w:rPr>
            </w:pPr>
            <w:r>
              <w:rPr>
                <w:b/>
                <w:color w:val="000080"/>
                <w:sz w:val="21"/>
              </w:rPr>
              <w:t>protected</w:t>
            </w:r>
            <w:r>
              <w:rPr>
                <w:b/>
                <w:color w:val="000080"/>
                <w:spacing w:val="-7"/>
                <w:sz w:val="21"/>
              </w:rPr>
              <w:t xml:space="preserve"> </w:t>
            </w:r>
            <w:r>
              <w:rPr>
                <w:b/>
                <w:color w:val="000080"/>
                <w:sz w:val="21"/>
              </w:rPr>
              <w:t>void</w:t>
            </w:r>
            <w:r>
              <w:rPr>
                <w:b/>
                <w:color w:val="000080"/>
                <w:spacing w:val="-7"/>
                <w:sz w:val="21"/>
              </w:rPr>
              <w:t xml:space="preserve"> </w:t>
            </w:r>
            <w:r>
              <w:rPr>
                <w:sz w:val="21"/>
              </w:rPr>
              <w:t>configure(HttpSecurity</w:t>
            </w:r>
            <w:r>
              <w:rPr>
                <w:spacing w:val="-7"/>
                <w:sz w:val="21"/>
              </w:rPr>
              <w:t xml:space="preserve"> </w:t>
            </w:r>
            <w:r>
              <w:rPr>
                <w:sz w:val="21"/>
              </w:rPr>
              <w:t>http)</w:t>
            </w:r>
            <w:r>
              <w:rPr>
                <w:spacing w:val="-2"/>
                <w:sz w:val="21"/>
              </w:rPr>
              <w:t xml:space="preserve"> </w:t>
            </w:r>
            <w:r>
              <w:rPr>
                <w:b/>
                <w:color w:val="000080"/>
                <w:sz w:val="21"/>
              </w:rPr>
              <w:t>throws</w:t>
            </w:r>
            <w:r>
              <w:rPr>
                <w:b/>
                <w:color w:val="000080"/>
                <w:spacing w:val="-7"/>
                <w:sz w:val="21"/>
              </w:rPr>
              <w:t xml:space="preserve"> </w:t>
            </w:r>
            <w:r>
              <w:rPr>
                <w:sz w:val="21"/>
              </w:rPr>
              <w:t>Exception</w:t>
            </w:r>
            <w:r>
              <w:rPr>
                <w:spacing w:val="-7"/>
                <w:sz w:val="21"/>
              </w:rPr>
              <w:t xml:space="preserve"> </w:t>
            </w:r>
            <w:r>
              <w:rPr>
                <w:sz w:val="21"/>
              </w:rPr>
              <w:t>{</w:t>
            </w:r>
          </w:p>
          <w:p>
            <w:pPr>
              <w:pStyle w:val="12"/>
              <w:spacing w:before="49"/>
              <w:rPr>
                <w:rFonts w:hint="eastAsia" w:ascii="宋体" w:eastAsia="宋体"/>
                <w:sz w:val="22"/>
              </w:rPr>
            </w:pPr>
            <w:r>
              <w:rPr>
                <w:i/>
                <w:color w:val="808080"/>
                <w:spacing w:val="-9"/>
                <w:sz w:val="21"/>
              </w:rPr>
              <w:t xml:space="preserve">// </w:t>
            </w:r>
            <w:r>
              <w:rPr>
                <w:rFonts w:hint="eastAsia" w:ascii="宋体" w:eastAsia="宋体"/>
                <w:color w:val="808080"/>
                <w:sz w:val="22"/>
              </w:rPr>
              <w:t>配置认证</w:t>
            </w:r>
          </w:p>
          <w:p>
            <w:pPr>
              <w:pStyle w:val="12"/>
              <w:spacing w:before="35"/>
              <w:rPr>
                <w:sz w:val="21"/>
              </w:rPr>
            </w:pPr>
            <w:r>
              <w:rPr>
                <w:sz w:val="21"/>
              </w:rPr>
              <w:t>http.formLogin()</w:t>
            </w:r>
          </w:p>
          <w:p>
            <w:pPr>
              <w:pStyle w:val="12"/>
              <w:spacing w:before="49"/>
              <w:ind w:left="1490"/>
              <w:rPr>
                <w:rFonts w:hint="eastAsia" w:ascii="宋体" w:eastAsia="宋体"/>
                <w:sz w:val="22"/>
              </w:rPr>
            </w:pPr>
            <w:r>
              <w:rPr>
                <w:w w:val="95"/>
                <w:sz w:val="21"/>
              </w:rPr>
              <w:t>.loginPage(</w:t>
            </w:r>
            <w:r>
              <w:rPr>
                <w:b/>
                <w:color w:val="008000"/>
                <w:w w:val="95"/>
                <w:sz w:val="21"/>
              </w:rPr>
              <w:t>"/index"</w:t>
            </w:r>
            <w:r>
              <w:rPr>
                <w:spacing w:val="22"/>
                <w:w w:val="95"/>
                <w:sz w:val="21"/>
              </w:rPr>
              <w:t xml:space="preserve">) </w:t>
            </w:r>
            <w:r>
              <w:rPr>
                <w:i/>
                <w:color w:val="808080"/>
                <w:spacing w:val="15"/>
                <w:w w:val="95"/>
                <w:sz w:val="21"/>
              </w:rPr>
              <w:t xml:space="preserve">// </w:t>
            </w:r>
            <w:r>
              <w:rPr>
                <w:rFonts w:hint="eastAsia" w:ascii="宋体" w:eastAsia="宋体"/>
                <w:color w:val="808080"/>
                <w:spacing w:val="-7"/>
                <w:w w:val="95"/>
                <w:sz w:val="22"/>
              </w:rPr>
              <w:t xml:space="preserve">配置哪个 </w:t>
            </w:r>
            <w:r>
              <w:rPr>
                <w:i/>
                <w:color w:val="808080"/>
                <w:w w:val="95"/>
                <w:sz w:val="21"/>
              </w:rPr>
              <w:t>url</w:t>
            </w:r>
            <w:r>
              <w:rPr>
                <w:i/>
                <w:color w:val="808080"/>
                <w:spacing w:val="-33"/>
                <w:w w:val="95"/>
                <w:sz w:val="21"/>
              </w:rPr>
              <w:t xml:space="preserve"> </w:t>
            </w:r>
            <w:r>
              <w:rPr>
                <w:rFonts w:hint="eastAsia" w:ascii="宋体" w:eastAsia="宋体"/>
                <w:color w:val="808080"/>
                <w:w w:val="95"/>
                <w:sz w:val="22"/>
              </w:rPr>
              <w:t>为登录页面</w:t>
            </w:r>
          </w:p>
          <w:p>
            <w:pPr>
              <w:pStyle w:val="12"/>
              <w:spacing w:before="84"/>
              <w:rPr>
                <w:rFonts w:hint="eastAsia" w:ascii="宋体" w:eastAsia="宋体"/>
                <w:sz w:val="22"/>
              </w:rPr>
            </w:pPr>
            <w:r>
              <w:rPr>
                <w:w w:val="95"/>
                <w:sz w:val="21"/>
              </w:rPr>
              <w:t>.loginProcessingUrl(</w:t>
            </w:r>
            <w:r>
              <w:rPr>
                <w:b/>
                <w:color w:val="008000"/>
                <w:w w:val="95"/>
                <w:sz w:val="21"/>
              </w:rPr>
              <w:t>"/login"</w:t>
            </w:r>
            <w:r>
              <w:rPr>
                <w:spacing w:val="34"/>
                <w:w w:val="95"/>
                <w:sz w:val="21"/>
              </w:rPr>
              <w:t xml:space="preserve">) </w:t>
            </w:r>
            <w:r>
              <w:rPr>
                <w:i/>
                <w:color w:val="808080"/>
                <w:spacing w:val="22"/>
                <w:w w:val="95"/>
                <w:sz w:val="21"/>
              </w:rPr>
              <w:t xml:space="preserve">// </w:t>
            </w:r>
            <w:r>
              <w:rPr>
                <w:rFonts w:hint="eastAsia" w:ascii="宋体" w:eastAsia="宋体"/>
                <w:color w:val="808080"/>
                <w:spacing w:val="-3"/>
                <w:w w:val="95"/>
                <w:sz w:val="22"/>
              </w:rPr>
              <w:t xml:space="preserve">设置哪个是登录的 </w:t>
            </w:r>
            <w:r>
              <w:rPr>
                <w:i/>
                <w:color w:val="808080"/>
                <w:w w:val="95"/>
                <w:sz w:val="21"/>
              </w:rPr>
              <w:t>url</w:t>
            </w:r>
            <w:r>
              <w:rPr>
                <w:rFonts w:hint="eastAsia" w:ascii="宋体" w:eastAsia="宋体"/>
                <w:color w:val="808080"/>
                <w:w w:val="95"/>
                <w:sz w:val="22"/>
              </w:rPr>
              <w:t>。</w:t>
            </w:r>
          </w:p>
          <w:p>
            <w:pPr>
              <w:pStyle w:val="12"/>
              <w:spacing w:before="85"/>
              <w:rPr>
                <w:i/>
                <w:sz w:val="21"/>
              </w:rPr>
            </w:pPr>
            <w:r>
              <w:rPr>
                <w:w w:val="95"/>
                <w:sz w:val="21"/>
              </w:rPr>
              <w:t>.successForwardUrl(</w:t>
            </w:r>
            <w:r>
              <w:rPr>
                <w:b/>
                <w:color w:val="008000"/>
                <w:w w:val="95"/>
                <w:sz w:val="21"/>
              </w:rPr>
              <w:t>"/success"</w:t>
            </w:r>
            <w:r>
              <w:rPr>
                <w:spacing w:val="34"/>
                <w:w w:val="95"/>
                <w:sz w:val="21"/>
              </w:rPr>
              <w:t xml:space="preserve">) </w:t>
            </w:r>
            <w:r>
              <w:rPr>
                <w:i/>
                <w:color w:val="808080"/>
                <w:spacing w:val="23"/>
                <w:w w:val="95"/>
                <w:sz w:val="21"/>
              </w:rPr>
              <w:t xml:space="preserve">// </w:t>
            </w:r>
            <w:r>
              <w:rPr>
                <w:rFonts w:hint="eastAsia" w:ascii="宋体" w:eastAsia="宋体"/>
                <w:color w:val="808080"/>
                <w:spacing w:val="-2"/>
                <w:w w:val="95"/>
                <w:sz w:val="22"/>
              </w:rPr>
              <w:t xml:space="preserve">登录成功之后跳转到哪个 </w:t>
            </w:r>
            <w:r>
              <w:rPr>
                <w:i/>
                <w:color w:val="808080"/>
                <w:w w:val="95"/>
                <w:sz w:val="21"/>
              </w:rPr>
              <w:t>url</w:t>
            </w:r>
          </w:p>
          <w:p>
            <w:pPr>
              <w:pStyle w:val="12"/>
              <w:spacing w:before="83"/>
              <w:rPr>
                <w:i/>
                <w:sz w:val="21"/>
              </w:rPr>
            </w:pPr>
            <w:r>
              <w:rPr>
                <w:w w:val="95"/>
                <w:sz w:val="21"/>
              </w:rPr>
              <w:t>.failureForwardUrl(</w:t>
            </w:r>
            <w:r>
              <w:rPr>
                <w:b/>
                <w:color w:val="008000"/>
                <w:w w:val="95"/>
                <w:sz w:val="21"/>
              </w:rPr>
              <w:t>"/fail"</w:t>
            </w:r>
            <w:r>
              <w:rPr>
                <w:w w:val="95"/>
                <w:sz w:val="21"/>
              </w:rPr>
              <w:t>);</w:t>
            </w:r>
            <w:r>
              <w:rPr>
                <w:i/>
                <w:color w:val="808080"/>
                <w:spacing w:val="31"/>
                <w:w w:val="95"/>
                <w:sz w:val="21"/>
              </w:rPr>
              <w:t xml:space="preserve">// </w:t>
            </w:r>
            <w:r>
              <w:rPr>
                <w:rFonts w:hint="eastAsia" w:ascii="宋体" w:eastAsia="宋体"/>
                <w:color w:val="808080"/>
                <w:spacing w:val="-1"/>
                <w:w w:val="95"/>
                <w:sz w:val="22"/>
              </w:rPr>
              <w:t xml:space="preserve">登录失败之后跳转到哪个 </w:t>
            </w:r>
            <w:r>
              <w:rPr>
                <w:i/>
                <w:color w:val="808080"/>
                <w:w w:val="95"/>
                <w:sz w:val="21"/>
              </w:rPr>
              <w:t>url</w:t>
            </w:r>
          </w:p>
          <w:p>
            <w:pPr>
              <w:pStyle w:val="12"/>
              <w:spacing w:before="6"/>
              <w:ind w:left="0"/>
              <w:rPr>
                <w:rFonts w:ascii="微软雅黑"/>
                <w:b/>
                <w:sz w:val="15"/>
              </w:rPr>
            </w:pPr>
          </w:p>
          <w:p>
            <w:pPr>
              <w:pStyle w:val="12"/>
              <w:rPr>
                <w:sz w:val="21"/>
              </w:rPr>
            </w:pPr>
            <w:r>
              <w:rPr>
                <w:sz w:val="21"/>
              </w:rPr>
              <w:t>http.authorizeRequests()</w:t>
            </w:r>
          </w:p>
          <w:p>
            <w:pPr>
              <w:pStyle w:val="12"/>
              <w:spacing w:before="46"/>
              <w:ind w:left="1490"/>
              <w:rPr>
                <w:rFonts w:hint="eastAsia" w:ascii="宋体" w:eastAsia="宋体"/>
                <w:sz w:val="22"/>
              </w:rPr>
            </w:pPr>
            <w:r>
              <w:rPr>
                <w:spacing w:val="-2"/>
                <w:sz w:val="21"/>
              </w:rPr>
              <w:t>.antMatchers(</w:t>
            </w:r>
            <w:r>
              <w:rPr>
                <w:b/>
                <w:color w:val="008000"/>
                <w:spacing w:val="-2"/>
                <w:sz w:val="21"/>
              </w:rPr>
              <w:t>"/layui/**"</w:t>
            </w:r>
            <w:r>
              <w:rPr>
                <w:spacing w:val="-2"/>
                <w:sz w:val="21"/>
              </w:rPr>
              <w:t>,</w:t>
            </w:r>
            <w:r>
              <w:rPr>
                <w:b/>
                <w:color w:val="008000"/>
                <w:spacing w:val="-2"/>
                <w:sz w:val="21"/>
              </w:rPr>
              <w:t>"/index"</w:t>
            </w:r>
            <w:r>
              <w:rPr>
                <w:spacing w:val="-8"/>
                <w:sz w:val="21"/>
              </w:rPr>
              <w:t xml:space="preserve">) </w:t>
            </w:r>
            <w:r>
              <w:rPr>
                <w:i/>
                <w:color w:val="808080"/>
                <w:spacing w:val="-1"/>
                <w:sz w:val="21"/>
              </w:rPr>
              <w:t>//</w:t>
            </w:r>
            <w:r>
              <w:rPr>
                <w:rFonts w:hint="eastAsia" w:ascii="宋体" w:eastAsia="宋体"/>
                <w:color w:val="808080"/>
                <w:spacing w:val="-1"/>
                <w:sz w:val="22"/>
              </w:rPr>
              <w:t>表示配置请求路径</w:t>
            </w:r>
          </w:p>
          <w:p>
            <w:pPr>
              <w:pStyle w:val="12"/>
              <w:spacing w:before="86"/>
              <w:rPr>
                <w:rFonts w:hint="eastAsia" w:ascii="宋体" w:eastAsia="宋体"/>
                <w:sz w:val="22"/>
              </w:rPr>
            </w:pPr>
            <w:r>
              <w:rPr>
                <w:w w:val="95"/>
                <w:sz w:val="21"/>
              </w:rPr>
              <w:t>.permitAll(</w:t>
            </w:r>
            <w:r>
              <w:rPr>
                <w:spacing w:val="18"/>
                <w:w w:val="95"/>
                <w:sz w:val="21"/>
              </w:rPr>
              <w:t xml:space="preserve">) </w:t>
            </w:r>
            <w:r>
              <w:rPr>
                <w:i/>
                <w:color w:val="808080"/>
                <w:spacing w:val="10"/>
                <w:w w:val="95"/>
                <w:sz w:val="21"/>
              </w:rPr>
              <w:t xml:space="preserve">// </w:t>
            </w:r>
            <w:r>
              <w:rPr>
                <w:rFonts w:hint="eastAsia" w:ascii="宋体" w:eastAsia="宋体"/>
                <w:color w:val="808080"/>
                <w:spacing w:val="-13"/>
                <w:w w:val="95"/>
                <w:sz w:val="22"/>
              </w:rPr>
              <w:t xml:space="preserve">指定 </w:t>
            </w:r>
            <w:r>
              <w:rPr>
                <w:i/>
                <w:color w:val="808080"/>
                <w:w w:val="95"/>
                <w:sz w:val="21"/>
              </w:rPr>
              <w:t>URL</w:t>
            </w:r>
            <w:r>
              <w:rPr>
                <w:i/>
                <w:color w:val="808080"/>
                <w:spacing w:val="-38"/>
                <w:w w:val="95"/>
                <w:sz w:val="21"/>
              </w:rPr>
              <w:t xml:space="preserve"> </w:t>
            </w:r>
            <w:r>
              <w:rPr>
                <w:rFonts w:hint="eastAsia" w:ascii="宋体" w:eastAsia="宋体"/>
                <w:color w:val="808080"/>
                <w:w w:val="95"/>
                <w:sz w:val="22"/>
              </w:rPr>
              <w:t>无需保护。</w:t>
            </w:r>
          </w:p>
          <w:p>
            <w:pPr>
              <w:pStyle w:val="12"/>
              <w:spacing w:before="83"/>
              <w:rPr>
                <w:rFonts w:hint="eastAsia" w:ascii="宋体" w:eastAsia="宋体"/>
                <w:sz w:val="22"/>
              </w:rPr>
            </w:pPr>
            <w:r>
              <w:rPr>
                <w:sz w:val="21"/>
              </w:rPr>
              <w:t>.anyRequest(</w:t>
            </w:r>
            <w:r>
              <w:rPr>
                <w:spacing w:val="-7"/>
                <w:sz w:val="21"/>
              </w:rPr>
              <w:t xml:space="preserve">) </w:t>
            </w:r>
            <w:r>
              <w:rPr>
                <w:i/>
                <w:color w:val="808080"/>
                <w:spacing w:val="-6"/>
                <w:sz w:val="21"/>
              </w:rPr>
              <w:t xml:space="preserve">// </w:t>
            </w:r>
            <w:r>
              <w:rPr>
                <w:rFonts w:hint="eastAsia" w:ascii="宋体" w:eastAsia="宋体"/>
                <w:color w:val="808080"/>
                <w:sz w:val="22"/>
              </w:rPr>
              <w:t>其他请求</w:t>
            </w:r>
          </w:p>
          <w:p>
            <w:pPr>
              <w:pStyle w:val="12"/>
              <w:spacing w:before="85"/>
              <w:rPr>
                <w:rFonts w:hint="eastAsia" w:ascii="宋体" w:eastAsia="宋体"/>
                <w:sz w:val="22"/>
              </w:rPr>
            </w:pPr>
            <w:r>
              <w:rPr>
                <w:sz w:val="21"/>
              </w:rPr>
              <w:t>.authenticated()</w:t>
            </w:r>
            <w:r>
              <w:rPr>
                <w:spacing w:val="-13"/>
                <w:sz w:val="21"/>
              </w:rPr>
              <w:t xml:space="preserve">; </w:t>
            </w:r>
            <w:r>
              <w:rPr>
                <w:i/>
                <w:color w:val="808080"/>
                <w:sz w:val="21"/>
              </w:rPr>
              <w:t>//</w:t>
            </w:r>
            <w:r>
              <w:rPr>
                <w:rFonts w:hint="eastAsia" w:ascii="宋体" w:eastAsia="宋体"/>
                <w:color w:val="808080"/>
                <w:sz w:val="22"/>
              </w:rPr>
              <w:t>需要认证</w:t>
            </w:r>
          </w:p>
          <w:p>
            <w:pPr>
              <w:pStyle w:val="12"/>
              <w:spacing w:before="84"/>
              <w:rPr>
                <w:i/>
                <w:sz w:val="21"/>
              </w:rPr>
            </w:pPr>
            <w:r>
              <w:rPr>
                <w:i/>
                <w:color w:val="808080"/>
                <w:spacing w:val="7"/>
                <w:w w:val="95"/>
                <w:sz w:val="21"/>
              </w:rPr>
              <w:t xml:space="preserve">// </w:t>
            </w:r>
            <w:r>
              <w:rPr>
                <w:rFonts w:hint="eastAsia" w:ascii="宋体" w:eastAsia="宋体"/>
                <w:color w:val="808080"/>
                <w:spacing w:val="-15"/>
                <w:w w:val="95"/>
                <w:sz w:val="22"/>
              </w:rPr>
              <w:t xml:space="preserve">关闭 </w:t>
            </w:r>
            <w:r>
              <w:rPr>
                <w:i/>
                <w:color w:val="808080"/>
                <w:w w:val="95"/>
                <w:sz w:val="21"/>
              </w:rPr>
              <w:t>csrf</w:t>
            </w:r>
          </w:p>
          <w:p>
            <w:pPr>
              <w:pStyle w:val="12"/>
              <w:spacing w:before="37"/>
              <w:rPr>
                <w:sz w:val="21"/>
              </w:rPr>
            </w:pPr>
            <w:r>
              <w:rPr>
                <w:sz w:val="21"/>
              </w:rPr>
              <w:t>http.csrf().disable();</w:t>
            </w:r>
          </w:p>
          <w:p>
            <w:pPr>
              <w:pStyle w:val="12"/>
              <w:spacing w:before="2"/>
              <w:rPr>
                <w:sz w:val="21"/>
              </w:rPr>
            </w:pPr>
            <w:r>
              <w:rPr>
                <w:w w:val="10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27" w:hRule="atLeast"/>
        </w:trPr>
        <w:tc>
          <w:tcPr>
            <w:tcW w:w="8524" w:type="dxa"/>
          </w:tcPr>
          <w:p>
            <w:pPr>
              <w:pStyle w:val="12"/>
              <w:spacing w:line="374" w:lineRule="exact"/>
              <w:rPr>
                <w:rFonts w:hint="eastAsia" w:ascii="微软雅黑" w:eastAsia="微软雅黑"/>
                <w:sz w:val="21"/>
              </w:rPr>
            </w:pPr>
            <w:r>
              <w:rPr>
                <w:rFonts w:hint="eastAsia" w:ascii="微软雅黑" w:eastAsia="微软雅黑"/>
                <w:sz w:val="21"/>
              </w:rPr>
              <w:t>控制器</w:t>
            </w:r>
          </w:p>
          <w:p>
            <w:pPr>
              <w:pStyle w:val="12"/>
              <w:spacing w:before="184"/>
              <w:ind w:right="5633"/>
              <w:jc w:val="both"/>
              <w:rPr>
                <w:sz w:val="21"/>
              </w:rPr>
            </w:pPr>
            <w:r>
              <w:rPr>
                <w:color w:val="808000"/>
                <w:sz w:val="21"/>
              </w:rPr>
              <w:t>@PostMapping</w:t>
            </w:r>
            <w:r>
              <w:rPr>
                <w:sz w:val="21"/>
              </w:rPr>
              <w:t>(</w:t>
            </w:r>
            <w:r>
              <w:rPr>
                <w:b/>
                <w:color w:val="008000"/>
                <w:sz w:val="21"/>
              </w:rPr>
              <w:t>"/success"</w:t>
            </w:r>
            <w:r>
              <w:rPr>
                <w:sz w:val="21"/>
              </w:rPr>
              <w:t>)</w:t>
            </w:r>
            <w:r>
              <w:rPr>
                <w:spacing w:val="-114"/>
                <w:sz w:val="21"/>
              </w:rPr>
              <w:t xml:space="preserve"> </w:t>
            </w:r>
            <w:r>
              <w:rPr>
                <w:b/>
                <w:color w:val="000080"/>
                <w:sz w:val="21"/>
              </w:rPr>
              <w:t xml:space="preserve">public </w:t>
            </w:r>
            <w:r>
              <w:rPr>
                <w:sz w:val="21"/>
              </w:rPr>
              <w:t>String success(){</w:t>
            </w:r>
            <w:r>
              <w:rPr>
                <w:spacing w:val="-114"/>
                <w:sz w:val="21"/>
              </w:rPr>
              <w:t xml:space="preserve"> </w:t>
            </w:r>
            <w:r>
              <w:rPr>
                <w:b/>
                <w:color w:val="000080"/>
                <w:sz w:val="21"/>
              </w:rPr>
              <w:t>return</w:t>
            </w:r>
            <w:r>
              <w:rPr>
                <w:b/>
                <w:color w:val="000080"/>
                <w:spacing w:val="-4"/>
                <w:sz w:val="21"/>
              </w:rPr>
              <w:t xml:space="preserve"> </w:t>
            </w:r>
            <w:r>
              <w:rPr>
                <w:b/>
                <w:color w:val="008000"/>
                <w:sz w:val="21"/>
              </w:rPr>
              <w:t>"success"</w:t>
            </w:r>
            <w:r>
              <w:rPr>
                <w:sz w:val="21"/>
              </w:rPr>
              <w:t>;</w:t>
            </w:r>
          </w:p>
          <w:p>
            <w:pPr>
              <w:pStyle w:val="12"/>
              <w:spacing w:before="1"/>
              <w:rPr>
                <w:sz w:val="21"/>
              </w:rPr>
            </w:pPr>
            <w:r>
              <w:rPr>
                <w:w w:val="100"/>
                <w:sz w:val="21"/>
              </w:rPr>
              <w:t>}</w:t>
            </w:r>
          </w:p>
          <w:p>
            <w:pPr>
              <w:pStyle w:val="12"/>
              <w:spacing w:before="7"/>
              <w:ind w:left="0"/>
              <w:rPr>
                <w:rFonts w:ascii="微软雅黑"/>
                <w:b/>
                <w:sz w:val="13"/>
              </w:rPr>
            </w:pPr>
          </w:p>
          <w:p>
            <w:pPr>
              <w:pStyle w:val="12"/>
              <w:spacing w:line="245" w:lineRule="exact"/>
              <w:rPr>
                <w:sz w:val="21"/>
              </w:rPr>
            </w:pPr>
            <w:r>
              <w:rPr>
                <w:color w:val="808000"/>
                <w:sz w:val="21"/>
              </w:rPr>
              <w:t>@PostMapping</w:t>
            </w:r>
            <w:r>
              <w:rPr>
                <w:sz w:val="21"/>
              </w:rPr>
              <w:t>(</w:t>
            </w:r>
            <w:r>
              <w:rPr>
                <w:b/>
                <w:color w:val="008000"/>
                <w:sz w:val="21"/>
              </w:rPr>
              <w:t>"/fail"</w:t>
            </w:r>
            <w:r>
              <w:rPr>
                <w:sz w:val="21"/>
              </w:rPr>
              <w:t>)</w:t>
            </w:r>
          </w:p>
          <w:p>
            <w:pPr>
              <w:pStyle w:val="12"/>
              <w:spacing w:line="245" w:lineRule="exact"/>
              <w:rPr>
                <w:sz w:val="21"/>
              </w:rPr>
            </w:pPr>
            <w:r>
              <w:rPr>
                <w:b/>
                <w:color w:val="000080"/>
                <w:sz w:val="21"/>
              </w:rPr>
              <w:t>public</w:t>
            </w:r>
            <w:r>
              <w:rPr>
                <w:b/>
                <w:color w:val="000080"/>
                <w:spacing w:val="-10"/>
                <w:sz w:val="21"/>
              </w:rPr>
              <w:t xml:space="preserve"> </w:t>
            </w:r>
            <w:r>
              <w:rPr>
                <w:sz w:val="21"/>
              </w:rPr>
              <w:t>String</w:t>
            </w:r>
            <w:r>
              <w:rPr>
                <w:spacing w:val="-7"/>
                <w:sz w:val="21"/>
              </w:rPr>
              <w:t xml:space="preserve"> </w:t>
            </w:r>
            <w:r>
              <w:rPr>
                <w:sz w:val="21"/>
              </w:rPr>
              <w:t>fail(){</w:t>
            </w:r>
          </w:p>
          <w:p>
            <w:pPr>
              <w:pStyle w:val="12"/>
              <w:spacing w:before="2" w:line="226" w:lineRule="exact"/>
              <w:rPr>
                <w:sz w:val="21"/>
              </w:rPr>
            </w:pPr>
            <w:r>
              <w:rPr>
                <w:b/>
                <w:color w:val="000080"/>
                <w:sz w:val="21"/>
              </w:rPr>
              <w:t>return</w:t>
            </w:r>
            <w:r>
              <w:rPr>
                <w:b/>
                <w:color w:val="000080"/>
                <w:spacing w:val="-3"/>
                <w:sz w:val="21"/>
              </w:rPr>
              <w:t xml:space="preserve"> </w:t>
            </w:r>
            <w:r>
              <w:rPr>
                <w:b/>
                <w:color w:val="008000"/>
                <w:sz w:val="21"/>
              </w:rPr>
              <w:t>"fail"</w:t>
            </w:r>
            <w:r>
              <w:rPr>
                <w:sz w:val="21"/>
              </w:rPr>
              <w:t>;</w:t>
            </w:r>
          </w:p>
        </w:tc>
      </w:tr>
    </w:tbl>
    <w:p>
      <w:pPr>
        <w:spacing w:after="0" w:line="226" w:lineRule="exact"/>
        <w:rPr>
          <w:sz w:val="21"/>
        </w:rPr>
        <w:sectPr>
          <w:pgSz w:w="11910" w:h="16840"/>
          <w:pgMar w:top="1280" w:right="520" w:bottom="280" w:left="1220" w:header="708" w:footer="0" w:gutter="0"/>
          <w:cols w:space="720" w:num="1"/>
        </w:sectPr>
      </w:pPr>
    </w:p>
    <w:p>
      <w:pPr>
        <w:pStyle w:val="6"/>
        <w:spacing w:before="17"/>
        <w:rPr>
          <w:rFonts w:ascii="微软雅黑"/>
          <w:b/>
          <w:sz w:val="10"/>
        </w:rPr>
      </w:pPr>
    </w:p>
    <w:tbl>
      <w:tblPr>
        <w:tblStyle w:val="8"/>
        <w:tblW w:w="0" w:type="auto"/>
        <w:tblInd w:w="4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6" w:hRule="atLeast"/>
        </w:trPr>
        <w:tc>
          <w:tcPr>
            <w:tcW w:w="8524" w:type="dxa"/>
          </w:tcPr>
          <w:p>
            <w:pPr>
              <w:pStyle w:val="12"/>
              <w:spacing w:before="1"/>
              <w:rPr>
                <w:sz w:val="21"/>
              </w:rPr>
            </w:pPr>
            <w:r>
              <w:rPr>
                <w:w w:val="10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509" w:hRule="atLeast"/>
        </w:trPr>
        <w:tc>
          <w:tcPr>
            <w:tcW w:w="8524" w:type="dxa"/>
          </w:tcPr>
          <w:p>
            <w:pPr>
              <w:pStyle w:val="12"/>
              <w:spacing w:line="245" w:lineRule="exact"/>
              <w:rPr>
                <w:sz w:val="21"/>
              </w:rPr>
            </w:pPr>
            <w:r>
              <w:rPr>
                <w:sz w:val="21"/>
                <w:shd w:val="clear" w:color="auto" w:fill="EEEEEE"/>
              </w:rPr>
              <w:t>&lt;</w:t>
            </w:r>
            <w:r>
              <w:rPr>
                <w:b/>
                <w:color w:val="000080"/>
                <w:sz w:val="21"/>
                <w:shd w:val="clear" w:color="auto" w:fill="EEEEEE"/>
              </w:rPr>
              <w:t>form</w:t>
            </w:r>
            <w:r>
              <w:rPr>
                <w:b/>
                <w:color w:val="000080"/>
                <w:spacing w:val="-8"/>
                <w:sz w:val="21"/>
                <w:shd w:val="clear" w:color="auto" w:fill="EEEEEE"/>
              </w:rPr>
              <w:t xml:space="preserve"> </w:t>
            </w:r>
            <w:r>
              <w:rPr>
                <w:b/>
                <w:color w:val="0000FF"/>
                <w:sz w:val="21"/>
                <w:shd w:val="clear" w:color="auto" w:fill="EEEEEE"/>
              </w:rPr>
              <w:t>action</w:t>
            </w:r>
            <w:r>
              <w:rPr>
                <w:b/>
                <w:color w:val="008000"/>
                <w:sz w:val="21"/>
                <w:shd w:val="clear" w:color="auto" w:fill="EEEEEE"/>
              </w:rPr>
              <w:t>="/login"</w:t>
            </w:r>
            <w:r>
              <w:rPr>
                <w:b/>
                <w:color w:val="0000FF"/>
                <w:sz w:val="21"/>
                <w:shd w:val="clear" w:color="auto" w:fill="EEEEEE"/>
              </w:rPr>
              <w:t>method</w:t>
            </w:r>
            <w:r>
              <w:rPr>
                <w:b/>
                <w:color w:val="008000"/>
                <w:sz w:val="21"/>
                <w:shd w:val="clear" w:color="auto" w:fill="EEEEEE"/>
              </w:rPr>
              <w:t>="post"</w:t>
            </w:r>
            <w:r>
              <w:rPr>
                <w:sz w:val="21"/>
                <w:shd w:val="clear" w:color="auto" w:fill="EEEEEE"/>
              </w:rPr>
              <w:t>&gt;</w:t>
            </w:r>
          </w:p>
          <w:p>
            <w:pPr>
              <w:pStyle w:val="12"/>
              <w:spacing w:before="1"/>
              <w:rPr>
                <w:sz w:val="21"/>
              </w:rPr>
            </w:pPr>
            <w:r>
              <w:rPr>
                <w:rFonts w:hint="eastAsia" w:ascii="宋体" w:eastAsia="宋体"/>
                <w:sz w:val="21"/>
              </w:rPr>
              <w:t>用户名</w:t>
            </w:r>
            <w:r>
              <w:rPr>
                <w:sz w:val="21"/>
              </w:rPr>
              <w:t>:</w:t>
            </w:r>
            <w:r>
              <w:rPr>
                <w:sz w:val="21"/>
                <w:shd w:val="clear" w:color="auto" w:fill="EEEEEE"/>
              </w:rPr>
              <w:t>&lt;</w:t>
            </w:r>
            <w:r>
              <w:rPr>
                <w:b/>
                <w:color w:val="000080"/>
                <w:sz w:val="21"/>
                <w:shd w:val="clear" w:color="auto" w:fill="EEEEEE"/>
              </w:rPr>
              <w:t>input</w:t>
            </w:r>
            <w:r>
              <w:rPr>
                <w:b/>
                <w:color w:val="000080"/>
                <w:spacing w:val="-17"/>
                <w:sz w:val="21"/>
                <w:shd w:val="clear" w:color="auto" w:fill="EEEEEE"/>
              </w:rPr>
              <w:t xml:space="preserve"> </w:t>
            </w:r>
            <w:r>
              <w:rPr>
                <w:b/>
                <w:color w:val="0000FF"/>
                <w:sz w:val="21"/>
                <w:shd w:val="clear" w:color="auto" w:fill="EEEEEE"/>
              </w:rPr>
              <w:t>type</w:t>
            </w:r>
            <w:r>
              <w:rPr>
                <w:b/>
                <w:color w:val="008000"/>
                <w:sz w:val="21"/>
                <w:shd w:val="clear" w:color="auto" w:fill="EEEEEE"/>
              </w:rPr>
              <w:t>="text"</w:t>
            </w:r>
            <w:r>
              <w:rPr>
                <w:b/>
                <w:color w:val="0000FF"/>
                <w:sz w:val="21"/>
                <w:shd w:val="clear" w:color="auto" w:fill="EEEEEE"/>
              </w:rPr>
              <w:t>name</w:t>
            </w:r>
            <w:r>
              <w:rPr>
                <w:b/>
                <w:color w:val="008000"/>
                <w:sz w:val="21"/>
                <w:shd w:val="clear" w:color="auto" w:fill="EEEEEE"/>
              </w:rPr>
              <w:t>="username"</w:t>
            </w:r>
            <w:r>
              <w:rPr>
                <w:sz w:val="21"/>
                <w:shd w:val="clear" w:color="auto" w:fill="EEEEEE"/>
              </w:rPr>
              <w:t>/&gt;&lt;</w:t>
            </w:r>
            <w:r>
              <w:rPr>
                <w:b/>
                <w:color w:val="000080"/>
                <w:sz w:val="21"/>
                <w:shd w:val="clear" w:color="auto" w:fill="EEEEEE"/>
              </w:rPr>
              <w:t>br</w:t>
            </w:r>
            <w:r>
              <w:rPr>
                <w:sz w:val="21"/>
                <w:shd w:val="clear" w:color="auto" w:fill="EEEEEE"/>
              </w:rPr>
              <w:t>/&gt;</w:t>
            </w:r>
          </w:p>
          <w:p>
            <w:pPr>
              <w:pStyle w:val="12"/>
              <w:spacing w:before="5"/>
              <w:rPr>
                <w:sz w:val="21"/>
              </w:rPr>
            </w:pPr>
            <w:r>
              <w:rPr>
                <w:rFonts w:hint="eastAsia" w:ascii="宋体" w:eastAsia="宋体"/>
                <w:sz w:val="21"/>
              </w:rPr>
              <w:t>密码：</w:t>
            </w:r>
            <w:r>
              <w:rPr>
                <w:sz w:val="21"/>
                <w:shd w:val="clear" w:color="auto" w:fill="EEEEEE"/>
              </w:rPr>
              <w:t>&lt;</w:t>
            </w:r>
            <w:r>
              <w:rPr>
                <w:b/>
                <w:color w:val="000080"/>
                <w:sz w:val="21"/>
                <w:shd w:val="clear" w:color="auto" w:fill="EEEEEE"/>
              </w:rPr>
              <w:t>input</w:t>
            </w:r>
            <w:r>
              <w:rPr>
                <w:b/>
                <w:color w:val="000080"/>
                <w:spacing w:val="-17"/>
                <w:sz w:val="21"/>
                <w:shd w:val="clear" w:color="auto" w:fill="EEEEEE"/>
              </w:rPr>
              <w:t xml:space="preserve"> </w:t>
            </w:r>
            <w:r>
              <w:rPr>
                <w:b/>
                <w:color w:val="0000FF"/>
                <w:sz w:val="21"/>
                <w:shd w:val="clear" w:color="auto" w:fill="EEEEEE"/>
              </w:rPr>
              <w:t>type</w:t>
            </w:r>
            <w:r>
              <w:rPr>
                <w:b/>
                <w:color w:val="008000"/>
                <w:sz w:val="21"/>
                <w:shd w:val="clear" w:color="auto" w:fill="EEEEEE"/>
              </w:rPr>
              <w:t>="password"</w:t>
            </w:r>
            <w:r>
              <w:rPr>
                <w:b/>
                <w:color w:val="0000FF"/>
                <w:sz w:val="21"/>
                <w:shd w:val="clear" w:color="auto" w:fill="EEEEEE"/>
              </w:rPr>
              <w:t>name</w:t>
            </w:r>
            <w:r>
              <w:rPr>
                <w:b/>
                <w:color w:val="008000"/>
                <w:sz w:val="21"/>
                <w:shd w:val="clear" w:color="auto" w:fill="EEEEEE"/>
              </w:rPr>
              <w:t>="password"</w:t>
            </w:r>
            <w:r>
              <w:rPr>
                <w:sz w:val="21"/>
                <w:shd w:val="clear" w:color="auto" w:fill="EEEEEE"/>
              </w:rPr>
              <w:t>/&gt;&lt;</w:t>
            </w:r>
            <w:r>
              <w:rPr>
                <w:b/>
                <w:color w:val="000080"/>
                <w:sz w:val="21"/>
                <w:shd w:val="clear" w:color="auto" w:fill="EEEEEE"/>
              </w:rPr>
              <w:t>br</w:t>
            </w:r>
            <w:r>
              <w:rPr>
                <w:sz w:val="21"/>
                <w:shd w:val="clear" w:color="auto" w:fill="EEEEEE"/>
              </w:rPr>
              <w:t>/&gt;</w:t>
            </w:r>
          </w:p>
          <w:p>
            <w:pPr>
              <w:pStyle w:val="12"/>
              <w:spacing w:before="2"/>
              <w:rPr>
                <w:sz w:val="21"/>
              </w:rPr>
            </w:pPr>
            <w:r>
              <w:rPr>
                <w:sz w:val="21"/>
                <w:shd w:val="clear" w:color="auto" w:fill="EEEEEE"/>
              </w:rPr>
              <w:t>&lt;</w:t>
            </w:r>
            <w:r>
              <w:rPr>
                <w:b/>
                <w:color w:val="000080"/>
                <w:sz w:val="21"/>
                <w:shd w:val="clear" w:color="auto" w:fill="EEEEEE"/>
              </w:rPr>
              <w:t>input</w:t>
            </w:r>
            <w:r>
              <w:rPr>
                <w:b/>
                <w:color w:val="000080"/>
                <w:spacing w:val="-8"/>
                <w:sz w:val="21"/>
                <w:shd w:val="clear" w:color="auto" w:fill="EEEEEE"/>
              </w:rPr>
              <w:t xml:space="preserve"> </w:t>
            </w:r>
            <w:r>
              <w:rPr>
                <w:b/>
                <w:color w:val="0000FF"/>
                <w:sz w:val="21"/>
                <w:shd w:val="clear" w:color="auto" w:fill="EEEEEE"/>
              </w:rPr>
              <w:t>type</w:t>
            </w:r>
            <w:r>
              <w:rPr>
                <w:b/>
                <w:color w:val="008000"/>
                <w:sz w:val="21"/>
                <w:shd w:val="clear" w:color="auto" w:fill="EEEEEE"/>
              </w:rPr>
              <w:t>="submit"</w:t>
            </w:r>
            <w:r>
              <w:rPr>
                <w:b/>
                <w:color w:val="0000FF"/>
                <w:sz w:val="21"/>
                <w:shd w:val="clear" w:color="auto" w:fill="EEEEEE"/>
              </w:rPr>
              <w:t>value</w:t>
            </w:r>
            <w:r>
              <w:rPr>
                <w:b/>
                <w:color w:val="008000"/>
                <w:sz w:val="21"/>
                <w:shd w:val="clear" w:color="auto" w:fill="EEEEEE"/>
              </w:rPr>
              <w:t>="</w:t>
            </w:r>
            <w:r>
              <w:rPr>
                <w:rFonts w:hint="eastAsia" w:ascii="宋体" w:eastAsia="宋体"/>
                <w:color w:val="008000"/>
                <w:sz w:val="21"/>
                <w:shd w:val="clear" w:color="auto" w:fill="EEEEEE"/>
              </w:rPr>
              <w:t>提交</w:t>
            </w:r>
            <w:r>
              <w:rPr>
                <w:b/>
                <w:color w:val="008000"/>
                <w:sz w:val="21"/>
                <w:shd w:val="clear" w:color="auto" w:fill="EEEEEE"/>
              </w:rPr>
              <w:t>"</w:t>
            </w:r>
            <w:r>
              <w:rPr>
                <w:sz w:val="21"/>
                <w:shd w:val="clear" w:color="auto" w:fill="EEEEEE"/>
              </w:rPr>
              <w:t>/&gt;</w:t>
            </w:r>
          </w:p>
          <w:p>
            <w:pPr>
              <w:pStyle w:val="12"/>
              <w:spacing w:before="4"/>
              <w:rPr>
                <w:sz w:val="21"/>
              </w:rPr>
            </w:pPr>
            <w:r>
              <w:rPr>
                <w:sz w:val="21"/>
                <w:shd w:val="clear" w:color="auto" w:fill="EEEEEE"/>
              </w:rPr>
              <w:t>&lt;/</w:t>
            </w:r>
            <w:r>
              <w:rPr>
                <w:b/>
                <w:color w:val="000080"/>
                <w:sz w:val="21"/>
                <w:shd w:val="clear" w:color="auto" w:fill="EEEEEE"/>
              </w:rPr>
              <w:t>form</w:t>
            </w:r>
            <w:r>
              <w:rPr>
                <w:sz w:val="21"/>
                <w:shd w:val="clear" w:color="auto" w:fill="EEEEEE"/>
              </w:rPr>
              <w:t>&gt;</w:t>
            </w:r>
          </w:p>
        </w:tc>
      </w:tr>
    </w:tbl>
    <w:p>
      <w:pPr>
        <w:spacing w:before="0" w:line="368" w:lineRule="exact"/>
        <w:ind w:left="580" w:right="0" w:firstLine="0"/>
        <w:jc w:val="left"/>
        <w:rPr>
          <w:rFonts w:hint="eastAsia" w:ascii="微软雅黑" w:eastAsia="微软雅黑"/>
          <w:b/>
          <w:sz w:val="21"/>
        </w:rPr>
      </w:pPr>
      <w:r>
        <w:rPr>
          <w:rFonts w:hint="eastAsia" w:ascii="微软雅黑" w:eastAsia="微软雅黑"/>
          <w:b/>
          <w:color w:val="FF0000"/>
          <w:spacing w:val="-1"/>
          <w:sz w:val="21"/>
        </w:rPr>
        <w:t xml:space="preserve">注意：页面提交方式必须为 </w:t>
      </w:r>
      <w:r>
        <w:rPr>
          <w:rFonts w:ascii="Tahoma" w:eastAsia="Tahoma"/>
          <w:b/>
          <w:color w:val="FF0000"/>
          <w:sz w:val="21"/>
        </w:rPr>
        <w:t>post</w:t>
      </w:r>
      <w:r>
        <w:rPr>
          <w:rFonts w:ascii="Tahoma" w:eastAsia="Tahoma"/>
          <w:b/>
          <w:color w:val="FF0000"/>
          <w:spacing w:val="-4"/>
          <w:sz w:val="21"/>
        </w:rPr>
        <w:t xml:space="preserve"> </w:t>
      </w:r>
      <w:r>
        <w:rPr>
          <w:rFonts w:hint="eastAsia" w:ascii="微软雅黑" w:eastAsia="微软雅黑"/>
          <w:b/>
          <w:color w:val="FF0000"/>
          <w:sz w:val="21"/>
        </w:rPr>
        <w:t>请求，所以上面的页面不能使用，用户名，密码必须为</w:t>
      </w:r>
    </w:p>
    <w:p>
      <w:pPr>
        <w:pStyle w:val="5"/>
        <w:spacing w:line="247" w:lineRule="exact"/>
        <w:ind w:left="580"/>
        <w:rPr>
          <w:rFonts w:ascii="Tahoma"/>
        </w:rPr>
      </w:pPr>
      <w:r>
        <w:rPr>
          <w:rFonts w:ascii="Tahoma"/>
          <w:color w:val="FF0000"/>
        </w:rPr>
        <w:t>username,password</w:t>
      </w:r>
    </w:p>
    <w:p>
      <w:pPr>
        <w:spacing w:before="186"/>
        <w:ind w:left="580" w:right="0" w:firstLine="0"/>
        <w:jc w:val="left"/>
        <w:rPr>
          <w:rFonts w:hint="eastAsia" w:ascii="微软雅黑" w:eastAsia="微软雅黑"/>
          <w:b/>
          <w:sz w:val="21"/>
        </w:rPr>
      </w:pPr>
      <w:r>
        <w:rPr>
          <w:rFonts w:hint="eastAsia" w:ascii="微软雅黑" w:eastAsia="微软雅黑"/>
          <w:b/>
          <w:color w:val="FF0000"/>
          <w:sz w:val="21"/>
        </w:rPr>
        <w:t>原因：</w:t>
      </w:r>
    </w:p>
    <w:p>
      <w:pPr>
        <w:spacing w:before="172"/>
        <w:ind w:left="580" w:right="0" w:firstLine="0"/>
        <w:jc w:val="left"/>
        <w:rPr>
          <w:rFonts w:ascii="Tahoma" w:eastAsia="Tahoma"/>
          <w:sz w:val="21"/>
        </w:rPr>
      </w:pPr>
      <w:r>
        <w:drawing>
          <wp:anchor distT="0" distB="0" distL="0" distR="0" simplePos="0" relativeHeight="251701248" behindDoc="1" locked="0" layoutInCell="1" allowOverlap="1">
            <wp:simplePos x="0" y="0"/>
            <wp:positionH relativeFrom="page">
              <wp:posOffset>2047875</wp:posOffset>
            </wp:positionH>
            <wp:positionV relativeFrom="paragraph">
              <wp:posOffset>712470</wp:posOffset>
            </wp:positionV>
            <wp:extent cx="3293110" cy="3413125"/>
            <wp:effectExtent l="0" t="0" r="0" b="0"/>
            <wp:wrapNone/>
            <wp:docPr id="9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group id="_x0000_s1091" o:spid="_x0000_s1091" o:spt="203" style="position:absolute;left:0pt;margin-left:88.55pt;margin-top:156.7pt;height:65.55pt;width:418.3pt;mso-position-horizontal-relative:page;z-index:-251615232;mso-width-relative:page;mso-height-relative:page;" coordorigin="1772,3135" coordsize="8366,1311">
            <o:lock v:ext="edit"/>
            <v:shape id="_x0000_s1092" o:spid="_x0000_s1092" style="position:absolute;left:1771;top:3134;height:519;width:8366;" fillcolor="#FFFFFF" filled="t" stroked="f" coordorigin="1772,3135" coordsize="8366,519" path="m2549,3382l1772,3382,1772,3654,2549,3654,2549,3382xm10137,3135l5842,3135,5842,3382,7281,3382,7281,3654,10137,3654,10137,3382,10137,3382,10137,3135xe">
              <v:path arrowok="t"/>
              <v:fill on="t" focussize="0,0"/>
              <v:stroke on="f"/>
              <v:imagedata o:title=""/>
              <o:lock v:ext="edit"/>
            </v:shape>
            <v:rect id="_x0000_s1093" o:spid="_x0000_s1093" o:spt="1" style="position:absolute;left:2549;top:3381;height:272;width:4732;" fillcolor="#EEEEEE" filled="t" stroked="f" coordsize="21600,21600">
              <v:path/>
              <v:fill on="t" focussize="0,0"/>
              <v:stroke on="f"/>
              <v:imagedata o:title=""/>
              <o:lock v:ext="edit"/>
            </v:rect>
            <v:shape id="_x0000_s1094" o:spid="_x0000_s1094" style="position:absolute;left:1771;top:3653;height:274;width:8366;" fillcolor="#FFFFFF" filled="t" stroked="f" coordorigin="1772,3654" coordsize="8366,274" path="m2434,3654l1772,3654,1772,3927,2434,3927,2434,3654xm10137,3654l7511,3654,7511,3927,10137,3927,10137,3654xe">
              <v:path arrowok="t"/>
              <v:fill on="t" focussize="0,0"/>
              <v:stroke on="f"/>
              <v:imagedata o:title=""/>
              <o:lock v:ext="edit"/>
            </v:shape>
            <v:rect id="_x0000_s1095" o:spid="_x0000_s1095" o:spt="1" style="position:absolute;left:2434;top:3653;height:274;width:5077;" fillcolor="#EEEEEE" filled="t" stroked="f" coordsize="21600,21600">
              <v:path/>
              <v:fill on="t" focussize="0,0"/>
              <v:stroke on="f"/>
              <v:imagedata o:title=""/>
              <o:lock v:ext="edit"/>
            </v:rect>
            <v:shape id="_x0000_s1096" o:spid="_x0000_s1096" style="position:absolute;left:1771;top:3927;height:519;width:8366;" fillcolor="#FFFFFF" filled="t" stroked="f" coordorigin="1772,3927" coordsize="8366,519" path="m1800,3927l1772,3927,1772,4198,1772,4446,1800,4446,1800,4198,1800,3927xm10137,3927l5686,3927,5686,4198,2609,4198,2609,4446,10137,4446,10137,4198,10137,3927xe">
              <v:path arrowok="t"/>
              <v:fill on="t" focussize="0,0"/>
              <v:stroke on="f"/>
              <v:imagedata o:title=""/>
              <o:lock v:ext="edit"/>
            </v:shape>
          </v:group>
        </w:pict>
      </w:r>
      <w:r>
        <w:rPr>
          <w:rFonts w:hint="eastAsia" w:ascii="微软雅黑" w:eastAsia="微软雅黑"/>
          <w:b/>
          <w:color w:val="FF0000"/>
          <w:spacing w:val="-2"/>
          <w:sz w:val="21"/>
        </w:rPr>
        <w:t xml:space="preserve">在执行登录的时候会走一个过滤器 </w:t>
      </w:r>
      <w:r>
        <w:rPr>
          <w:rFonts w:ascii="Tahoma" w:eastAsia="Tahoma"/>
          <w:sz w:val="21"/>
        </w:rPr>
        <w:t>UsernamePasswordAuthenticationFilter</w:t>
      </w:r>
    </w:p>
    <w:p>
      <w:pPr>
        <w:pStyle w:val="6"/>
        <w:spacing w:before="2"/>
        <w:rPr>
          <w:rFonts w:ascii="Tahoma"/>
          <w:sz w:val="12"/>
        </w:rPr>
      </w:pPr>
      <w:r>
        <w:drawing>
          <wp:anchor distT="0" distB="0" distL="0" distR="0" simplePos="0" relativeHeight="251659264" behindDoc="0" locked="0" layoutInCell="1" allowOverlap="1">
            <wp:simplePos x="0" y="0"/>
            <wp:positionH relativeFrom="page">
              <wp:posOffset>1143000</wp:posOffset>
            </wp:positionH>
            <wp:positionV relativeFrom="paragraph">
              <wp:posOffset>117475</wp:posOffset>
            </wp:positionV>
            <wp:extent cx="5264150" cy="1021715"/>
            <wp:effectExtent l="0" t="0" r="0" b="0"/>
            <wp:wrapTopAndBottom/>
            <wp:docPr id="9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25.jpeg"/>
                    <pic:cNvPicPr>
                      <a:picLocks noChangeAspect="1"/>
                    </pic:cNvPicPr>
                  </pic:nvPicPr>
                  <pic:blipFill>
                    <a:blip r:embed="rId31" cstate="print"/>
                    <a:stretch>
                      <a:fillRect/>
                    </a:stretch>
                  </pic:blipFill>
                  <pic:spPr>
                    <a:xfrm>
                      <a:off x="0" y="0"/>
                      <a:ext cx="5264228" cy="1022032"/>
                    </a:xfrm>
                    <a:prstGeom prst="rect">
                      <a:avLst/>
                    </a:prstGeom>
                  </pic:spPr>
                </pic:pic>
              </a:graphicData>
            </a:graphic>
          </wp:anchor>
        </w:drawing>
      </w:r>
    </w:p>
    <w:p>
      <w:pPr>
        <w:pStyle w:val="6"/>
        <w:spacing w:before="170"/>
        <w:ind w:left="580"/>
        <w:rPr>
          <w:rFonts w:hint="eastAsia" w:ascii="微软雅黑" w:eastAsia="微软雅黑"/>
        </w:rPr>
      </w:pPr>
      <w:r>
        <w:rPr>
          <w:rFonts w:hint="eastAsia" w:ascii="微软雅黑" w:eastAsia="微软雅黑"/>
          <w:spacing w:val="-3"/>
        </w:rPr>
        <w:t xml:space="preserve">如果修改配置可以调用 </w:t>
      </w:r>
      <w:r>
        <w:rPr>
          <w:rFonts w:ascii="Tahoma" w:eastAsia="Tahoma"/>
        </w:rPr>
        <w:t>usernameParameter()</w:t>
      </w:r>
      <w:r>
        <w:rPr>
          <w:rFonts w:hint="eastAsia" w:ascii="微软雅黑" w:eastAsia="微软雅黑"/>
          <w:spacing w:val="-8"/>
        </w:rPr>
        <w:t xml:space="preserve">和 </w:t>
      </w:r>
      <w:r>
        <w:rPr>
          <w:rFonts w:ascii="Tahoma" w:eastAsia="Tahoma"/>
        </w:rPr>
        <w:t>passwordParameter()</w:t>
      </w:r>
      <w:r>
        <w:rPr>
          <w:rFonts w:hint="eastAsia" w:ascii="微软雅黑" w:eastAsia="微软雅黑"/>
        </w:rPr>
        <w:t>方法。</w:t>
      </w:r>
    </w:p>
    <w:p>
      <w:pPr>
        <w:pStyle w:val="6"/>
        <w:spacing w:after="1"/>
        <w:rPr>
          <w:rFonts w:ascii="微软雅黑"/>
          <w:sz w:val="10"/>
        </w:rPr>
      </w:pPr>
    </w:p>
    <w:tbl>
      <w:tblPr>
        <w:tblStyle w:val="8"/>
        <w:tblW w:w="0" w:type="auto"/>
        <w:tblInd w:w="4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
        <w:gridCol w:w="84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6" w:hRule="atLeast"/>
        </w:trPr>
        <w:tc>
          <w:tcPr>
            <w:tcW w:w="94" w:type="dxa"/>
            <w:tcBorders>
              <w:bottom w:val="nil"/>
              <w:right w:val="nil"/>
            </w:tcBorders>
            <w:shd w:val="clear" w:color="auto" w:fill="FFFFFF"/>
          </w:tcPr>
          <w:p>
            <w:pPr>
              <w:pStyle w:val="12"/>
              <w:ind w:left="0"/>
              <w:rPr>
                <w:rFonts w:ascii="Times New Roman"/>
                <w:sz w:val="18"/>
              </w:rPr>
            </w:pPr>
          </w:p>
        </w:tc>
        <w:tc>
          <w:tcPr>
            <w:tcW w:w="8431" w:type="dxa"/>
            <w:tcBorders>
              <w:left w:val="single" w:color="FFFFFF" w:sz="12" w:space="0"/>
              <w:bottom w:val="nil"/>
            </w:tcBorders>
          </w:tcPr>
          <w:p>
            <w:pPr>
              <w:pStyle w:val="12"/>
              <w:spacing w:line="227" w:lineRule="exact"/>
              <w:ind w:left="3"/>
              <w:rPr>
                <w:sz w:val="21"/>
              </w:rPr>
            </w:pPr>
            <w:r>
              <w:rPr>
                <w:sz w:val="21"/>
                <w:shd w:val="clear" w:color="auto" w:fill="EEEEEE"/>
              </w:rPr>
              <w:t>&lt;</w:t>
            </w:r>
            <w:r>
              <w:rPr>
                <w:b/>
                <w:color w:val="000080"/>
                <w:sz w:val="21"/>
                <w:shd w:val="clear" w:color="auto" w:fill="EEEEEE"/>
              </w:rPr>
              <w:t>form</w:t>
            </w:r>
            <w:r>
              <w:rPr>
                <w:b/>
                <w:color w:val="000080"/>
                <w:spacing w:val="-8"/>
                <w:sz w:val="21"/>
                <w:shd w:val="clear" w:color="auto" w:fill="EEEEEE"/>
              </w:rPr>
              <w:t xml:space="preserve"> </w:t>
            </w:r>
            <w:r>
              <w:rPr>
                <w:b/>
                <w:color w:val="0000FF"/>
                <w:sz w:val="21"/>
                <w:shd w:val="clear" w:color="auto" w:fill="EEEEEE"/>
              </w:rPr>
              <w:t>action</w:t>
            </w:r>
            <w:r>
              <w:rPr>
                <w:b/>
                <w:color w:val="008000"/>
                <w:sz w:val="21"/>
                <w:shd w:val="clear" w:color="auto" w:fill="EEEEEE"/>
              </w:rPr>
              <w:t>="/login"</w:t>
            </w:r>
            <w:r>
              <w:rPr>
                <w:b/>
                <w:color w:val="0000FF"/>
                <w:sz w:val="21"/>
                <w:shd w:val="clear" w:color="auto" w:fill="EEEEEE"/>
              </w:rPr>
              <w:t>method</w:t>
            </w:r>
            <w:r>
              <w:rPr>
                <w:b/>
                <w:color w:val="008000"/>
                <w:sz w:val="21"/>
                <w:shd w:val="clear" w:color="auto" w:fill="EEEEEE"/>
              </w:rPr>
              <w:t>="post"</w:t>
            </w:r>
            <w:r>
              <w:rPr>
                <w:sz w:val="21"/>
                <w:shd w:val="clear" w:color="auto" w:fill="EEEEEE"/>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trPr>
        <w:tc>
          <w:tcPr>
            <w:tcW w:w="8525" w:type="dxa"/>
            <w:gridSpan w:val="2"/>
            <w:tcBorders>
              <w:top w:val="nil"/>
            </w:tcBorders>
          </w:tcPr>
          <w:p>
            <w:pPr>
              <w:pStyle w:val="12"/>
              <w:spacing w:before="1"/>
              <w:rPr>
                <w:sz w:val="21"/>
              </w:rPr>
            </w:pPr>
            <w:r>
              <w:rPr>
                <w:rFonts w:hint="eastAsia" w:ascii="宋体" w:eastAsia="宋体"/>
                <w:sz w:val="21"/>
              </w:rPr>
              <w:t>用户名</w:t>
            </w:r>
            <w:r>
              <w:rPr>
                <w:sz w:val="21"/>
              </w:rPr>
              <w:t>:&lt;</w:t>
            </w:r>
            <w:r>
              <w:rPr>
                <w:b/>
                <w:color w:val="000080"/>
                <w:sz w:val="21"/>
              </w:rPr>
              <w:t>input</w:t>
            </w:r>
            <w:r>
              <w:rPr>
                <w:b/>
                <w:color w:val="000080"/>
                <w:spacing w:val="-19"/>
                <w:sz w:val="21"/>
              </w:rPr>
              <w:t xml:space="preserve"> </w:t>
            </w:r>
            <w:r>
              <w:rPr>
                <w:b/>
                <w:color w:val="0000FF"/>
                <w:sz w:val="21"/>
              </w:rPr>
              <w:t>type</w:t>
            </w:r>
            <w:r>
              <w:rPr>
                <w:b/>
                <w:color w:val="008000"/>
                <w:sz w:val="21"/>
              </w:rPr>
              <w:t>="text"</w:t>
            </w:r>
            <w:r>
              <w:rPr>
                <w:b/>
                <w:color w:val="0000FF"/>
                <w:sz w:val="21"/>
              </w:rPr>
              <w:t>name</w:t>
            </w:r>
            <w:r>
              <w:rPr>
                <w:b/>
                <w:color w:val="008000"/>
                <w:sz w:val="21"/>
              </w:rPr>
              <w:t>="loginAcct"</w:t>
            </w:r>
            <w:r>
              <w:rPr>
                <w:sz w:val="21"/>
              </w:rPr>
              <w:t>/&gt;&lt;</w:t>
            </w:r>
            <w:r>
              <w:rPr>
                <w:b/>
                <w:color w:val="000080"/>
                <w:sz w:val="21"/>
              </w:rPr>
              <w:t>br</w:t>
            </w:r>
            <w:r>
              <w:rPr>
                <w:sz w:val="21"/>
              </w:rPr>
              <w:t>/&gt;</w:t>
            </w:r>
          </w:p>
          <w:p>
            <w:pPr>
              <w:pStyle w:val="12"/>
              <w:spacing w:before="2"/>
              <w:rPr>
                <w:sz w:val="21"/>
              </w:rPr>
            </w:pPr>
            <w:r>
              <w:rPr>
                <w:rFonts w:hint="eastAsia" w:ascii="宋体" w:eastAsia="宋体"/>
                <w:sz w:val="21"/>
              </w:rPr>
              <w:t>密码：</w:t>
            </w:r>
            <w:r>
              <w:rPr>
                <w:sz w:val="21"/>
              </w:rPr>
              <w:t>&lt;</w:t>
            </w:r>
            <w:r>
              <w:rPr>
                <w:b/>
                <w:color w:val="000080"/>
                <w:sz w:val="21"/>
              </w:rPr>
              <w:t>input</w:t>
            </w:r>
            <w:r>
              <w:rPr>
                <w:b/>
                <w:color w:val="000080"/>
                <w:spacing w:val="-17"/>
                <w:sz w:val="21"/>
              </w:rPr>
              <w:t xml:space="preserve"> </w:t>
            </w:r>
            <w:r>
              <w:rPr>
                <w:b/>
                <w:color w:val="0000FF"/>
                <w:sz w:val="21"/>
              </w:rPr>
              <w:t>type</w:t>
            </w:r>
            <w:r>
              <w:rPr>
                <w:b/>
                <w:color w:val="008000"/>
                <w:sz w:val="21"/>
              </w:rPr>
              <w:t>="password"</w:t>
            </w:r>
            <w:r>
              <w:rPr>
                <w:b/>
                <w:color w:val="0000FF"/>
                <w:sz w:val="21"/>
              </w:rPr>
              <w:t>name</w:t>
            </w:r>
            <w:r>
              <w:rPr>
                <w:b/>
                <w:color w:val="008000"/>
                <w:sz w:val="21"/>
              </w:rPr>
              <w:t>="userPswd"</w:t>
            </w:r>
            <w:r>
              <w:rPr>
                <w:sz w:val="21"/>
              </w:rPr>
              <w:t>/&gt;&lt;</w:t>
            </w:r>
            <w:r>
              <w:rPr>
                <w:b/>
                <w:color w:val="000080"/>
                <w:sz w:val="21"/>
              </w:rPr>
              <w:t>br</w:t>
            </w:r>
            <w:r>
              <w:rPr>
                <w:sz w:val="21"/>
              </w:rPr>
              <w:t>/&gt;</w:t>
            </w:r>
          </w:p>
          <w:p>
            <w:pPr>
              <w:pStyle w:val="12"/>
              <w:spacing w:before="5"/>
              <w:rPr>
                <w:sz w:val="21"/>
              </w:rPr>
            </w:pPr>
            <w:r>
              <w:rPr>
                <w:sz w:val="21"/>
                <w:shd w:val="clear" w:color="auto" w:fill="EEEEEE"/>
              </w:rPr>
              <w:t>&lt;</w:t>
            </w:r>
            <w:r>
              <w:rPr>
                <w:b/>
                <w:color w:val="000080"/>
                <w:sz w:val="21"/>
                <w:shd w:val="clear" w:color="auto" w:fill="EEEEEE"/>
              </w:rPr>
              <w:t>input</w:t>
            </w:r>
            <w:r>
              <w:rPr>
                <w:b/>
                <w:color w:val="000080"/>
                <w:spacing w:val="-8"/>
                <w:sz w:val="21"/>
                <w:shd w:val="clear" w:color="auto" w:fill="EEEEEE"/>
              </w:rPr>
              <w:t xml:space="preserve"> </w:t>
            </w:r>
            <w:r>
              <w:rPr>
                <w:b/>
                <w:color w:val="0000FF"/>
                <w:sz w:val="21"/>
                <w:shd w:val="clear" w:color="auto" w:fill="EEEEEE"/>
              </w:rPr>
              <w:t>type</w:t>
            </w:r>
            <w:r>
              <w:rPr>
                <w:b/>
                <w:color w:val="008000"/>
                <w:sz w:val="21"/>
                <w:shd w:val="clear" w:color="auto" w:fill="EEEEEE"/>
              </w:rPr>
              <w:t>="submit"</w:t>
            </w:r>
            <w:r>
              <w:rPr>
                <w:b/>
                <w:color w:val="0000FF"/>
                <w:sz w:val="21"/>
                <w:shd w:val="clear" w:color="auto" w:fill="EEEEEE"/>
              </w:rPr>
              <w:t>value</w:t>
            </w:r>
            <w:r>
              <w:rPr>
                <w:b/>
                <w:color w:val="008000"/>
                <w:sz w:val="21"/>
                <w:shd w:val="clear" w:color="auto" w:fill="EEEEEE"/>
              </w:rPr>
              <w:t>="</w:t>
            </w:r>
            <w:r>
              <w:rPr>
                <w:rFonts w:hint="eastAsia" w:ascii="宋体" w:eastAsia="宋体"/>
                <w:color w:val="008000"/>
                <w:sz w:val="21"/>
                <w:shd w:val="clear" w:color="auto" w:fill="EEEEEE"/>
              </w:rPr>
              <w:t>提交</w:t>
            </w:r>
            <w:r>
              <w:rPr>
                <w:b/>
                <w:color w:val="008000"/>
                <w:sz w:val="21"/>
                <w:shd w:val="clear" w:color="auto" w:fill="EEEEEE"/>
              </w:rPr>
              <w:t>"</w:t>
            </w:r>
            <w:r>
              <w:rPr>
                <w:sz w:val="21"/>
                <w:shd w:val="clear" w:color="auto" w:fill="EEEEEE"/>
              </w:rPr>
              <w:t>/&gt;</w:t>
            </w:r>
          </w:p>
          <w:p>
            <w:pPr>
              <w:pStyle w:val="12"/>
              <w:spacing w:before="2"/>
              <w:rPr>
                <w:sz w:val="21"/>
              </w:rPr>
            </w:pPr>
            <w:r>
              <w:rPr>
                <w:sz w:val="21"/>
                <w:shd w:val="clear" w:color="auto" w:fill="EEEEEE"/>
              </w:rPr>
              <w:t>&lt;/</w:t>
            </w:r>
            <w:r>
              <w:rPr>
                <w:b/>
                <w:color w:val="000080"/>
                <w:sz w:val="21"/>
                <w:shd w:val="clear" w:color="auto" w:fill="EEEEEE"/>
              </w:rPr>
              <w:t>form</w:t>
            </w:r>
            <w:r>
              <w:rPr>
                <w:sz w:val="21"/>
                <w:shd w:val="clear" w:color="auto" w:fill="EEEEEE"/>
              </w:rPr>
              <w:t>&gt;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0" w:hRule="atLeast"/>
        </w:trPr>
        <w:tc>
          <w:tcPr>
            <w:tcW w:w="8525" w:type="dxa"/>
            <w:gridSpan w:val="2"/>
          </w:tcPr>
          <w:p>
            <w:pPr>
              <w:pStyle w:val="12"/>
              <w:ind w:left="79"/>
              <w:rPr>
                <w:rFonts w:ascii="微软雅黑"/>
                <w:sz w:val="20"/>
              </w:rPr>
            </w:pPr>
            <w:r>
              <w:rPr>
                <w:rFonts w:ascii="微软雅黑"/>
                <w:sz w:val="20"/>
              </w:rPr>
              <w:pict>
                <v:group id="_x0000_s1097" o:spid="_x0000_s1097" o:spt="203" style="height:151.65pt;width:418.3pt;" coordsize="8366,3033">
                  <o:lock v:ext="edit"/>
                  <v:rect id="_x0000_s1098" o:spid="_x0000_s1098" o:spt="1" style="position:absolute;left:0;top:1;height:3032;width:8366;" fillcolor="#FFFFFF" filled="t" stroked="f" coordsize="21600,21600">
                    <v:path/>
                    <v:fill on="t" focussize="0,0"/>
                    <v:stroke on="f"/>
                    <v:imagedata o:title=""/>
                    <o:lock v:ext="edit"/>
                  </v:rect>
                  <v:shape id="_x0000_s1099" o:spid="_x0000_s1099" o:spt="75" type="#_x0000_t75" style="position:absolute;left:28;top:0;height:3005;width:8301;" filled="f" stroked="f" coordsize="21600,21600">
                    <v:path/>
                    <v:fill on="f" focussize="0,0"/>
                    <v:stroke on="f"/>
                    <v:imagedata r:id="rId32" o:title=""/>
                    <o:lock v:ext="edit" aspectratio="t"/>
                  </v:shape>
                  <w10:wrap type="none"/>
                  <w10:anchorlock/>
                </v:group>
              </w:pict>
            </w:r>
          </w:p>
        </w:tc>
      </w:tr>
    </w:tbl>
    <w:p>
      <w:pPr>
        <w:pStyle w:val="6"/>
        <w:spacing w:before="18"/>
        <w:rPr>
          <w:rFonts w:ascii="微软雅黑"/>
          <w:sz w:val="27"/>
        </w:rPr>
      </w:pPr>
    </w:p>
    <w:p>
      <w:pPr>
        <w:pStyle w:val="4"/>
        <w:numPr>
          <w:ilvl w:val="1"/>
          <w:numId w:val="1"/>
        </w:numPr>
        <w:tabs>
          <w:tab w:val="left" w:pos="986"/>
        </w:tabs>
        <w:spacing w:before="0" w:after="0" w:line="240" w:lineRule="auto"/>
        <w:ind w:left="986" w:right="0" w:hanging="406"/>
        <w:jc w:val="left"/>
      </w:pPr>
      <w:r>
        <w:t>基于角色或权限进行访问控制</w:t>
      </w:r>
    </w:p>
    <w:p>
      <w:pPr>
        <w:pStyle w:val="6"/>
        <w:spacing w:before="2"/>
        <w:rPr>
          <w:sz w:val="37"/>
        </w:rPr>
      </w:pPr>
    </w:p>
    <w:p>
      <w:pPr>
        <w:pStyle w:val="5"/>
        <w:numPr>
          <w:ilvl w:val="2"/>
          <w:numId w:val="1"/>
        </w:numPr>
        <w:tabs>
          <w:tab w:val="left" w:pos="1673"/>
        </w:tabs>
        <w:spacing w:before="0" w:after="0" w:line="240" w:lineRule="auto"/>
        <w:ind w:left="1672" w:right="0" w:hanging="654"/>
        <w:jc w:val="left"/>
      </w:pPr>
      <w:r>
        <w:rPr>
          <w:rFonts w:ascii="Tahoma" w:eastAsia="Tahoma"/>
        </w:rPr>
        <w:t>hasAuthority</w:t>
      </w:r>
      <w:r>
        <w:rPr>
          <w:rFonts w:ascii="Tahoma" w:eastAsia="Tahoma"/>
          <w:spacing w:val="-2"/>
        </w:rPr>
        <w:t xml:space="preserve"> </w:t>
      </w:r>
      <w:r>
        <w:t>方法</w:t>
      </w:r>
    </w:p>
    <w:p>
      <w:pPr>
        <w:pStyle w:val="6"/>
        <w:spacing w:before="17"/>
        <w:rPr>
          <w:rFonts w:ascii="微软雅黑"/>
          <w:b/>
          <w:sz w:val="26"/>
        </w:rPr>
      </w:pPr>
    </w:p>
    <w:p>
      <w:pPr>
        <w:pStyle w:val="6"/>
        <w:ind w:left="580"/>
        <w:rPr>
          <w:rFonts w:ascii="Tahoma" w:eastAsia="Tahoma"/>
        </w:rPr>
      </w:pPr>
      <w:r>
        <w:rPr>
          <w:rFonts w:hint="eastAsia" w:ascii="微软雅黑" w:eastAsia="微软雅黑"/>
          <w:spacing w:val="-1"/>
        </w:rPr>
        <w:t xml:space="preserve">如果当前的主体具有指定的权限，则返回 </w:t>
      </w:r>
      <w:r>
        <w:rPr>
          <w:rFonts w:ascii="Tahoma" w:eastAsia="Tahoma"/>
        </w:rPr>
        <w:t>true,</w:t>
      </w:r>
      <w:r>
        <w:rPr>
          <w:rFonts w:hint="eastAsia" w:ascii="微软雅黑" w:eastAsia="微软雅黑"/>
          <w:spacing w:val="-3"/>
        </w:rPr>
        <w:t xml:space="preserve">否则返回 </w:t>
      </w:r>
      <w:r>
        <w:rPr>
          <w:rFonts w:ascii="Tahoma" w:eastAsia="Tahoma"/>
        </w:rPr>
        <w:t>false</w:t>
      </w:r>
    </w:p>
    <w:p>
      <w:pPr>
        <w:spacing w:after="0"/>
        <w:rPr>
          <w:rFonts w:ascii="Tahoma" w:eastAsia="Tahoma"/>
        </w:rPr>
        <w:sectPr>
          <w:pgSz w:w="11910" w:h="16840"/>
          <w:pgMar w:top="1280" w:right="520" w:bottom="280" w:left="1220" w:header="708" w:footer="0" w:gutter="0"/>
          <w:cols w:space="720" w:num="1"/>
        </w:sectPr>
      </w:pPr>
    </w:p>
    <w:p>
      <w:pPr>
        <w:pStyle w:val="6"/>
        <w:spacing w:before="9"/>
        <w:rPr>
          <w:rFonts w:ascii="Tahoma"/>
          <w:sz w:val="11"/>
        </w:rPr>
      </w:pPr>
      <w:r>
        <w:pict>
          <v:shape id="_x0000_s1100" o:spid="_x0000_s1100" style="position:absolute;left:0pt;margin-left:88.55pt;margin-top:250.95pt;height:61.6pt;width:418.3pt;mso-position-horizontal-relative:page;mso-position-vertical-relative:page;z-index:-251613184;mso-width-relative:page;mso-height-relative:page;" fillcolor="#FFFFFF" filled="t" stroked="f" coordorigin="1772,5019" coordsize="8366,1232" path="m10137,5019l1772,5019,1772,5267,1772,5511,1772,5759,1772,6003,1772,6251,10137,6251,10137,6003,10137,5759,10137,5511,10137,5267,10137,5019xe">
            <v:path arrowok="t"/>
            <v:fill on="t" focussize="0,0"/>
            <v:stroke on="f"/>
            <v:imagedata o:title=""/>
            <o:lock v:ext="edit"/>
          </v:shape>
        </w:pict>
      </w:r>
    </w:p>
    <w:p>
      <w:pPr>
        <w:pStyle w:val="11"/>
        <w:numPr>
          <w:ilvl w:val="0"/>
          <w:numId w:val="6"/>
        </w:numPr>
        <w:tabs>
          <w:tab w:val="left" w:pos="1000"/>
          <w:tab w:val="left" w:pos="1001"/>
        </w:tabs>
        <w:spacing w:before="47" w:after="0" w:line="240" w:lineRule="auto"/>
        <w:ind w:left="1000" w:right="0" w:hanging="421"/>
        <w:jc w:val="left"/>
        <w:rPr>
          <w:rFonts w:hint="eastAsia" w:ascii="微软雅黑" w:hAnsi="微软雅黑" w:eastAsia="微软雅黑"/>
          <w:sz w:val="21"/>
        </w:rPr>
      </w:pPr>
      <w:r>
        <w:rPr>
          <w:rFonts w:hint="eastAsia" w:ascii="微软雅黑" w:hAnsi="微软雅黑" w:eastAsia="微软雅黑"/>
          <w:sz w:val="21"/>
        </w:rPr>
        <w:t>修改配置类</w:t>
      </w:r>
    </w:p>
    <w:p>
      <w:pPr>
        <w:pStyle w:val="6"/>
        <w:spacing w:before="16"/>
        <w:rPr>
          <w:rFonts w:ascii="微软雅黑"/>
          <w:sz w:val="7"/>
        </w:rPr>
      </w:pPr>
      <w:r>
        <w:drawing>
          <wp:anchor distT="0" distB="0" distL="0" distR="0" simplePos="0" relativeHeight="251659264" behindDoc="0" locked="0" layoutInCell="1" allowOverlap="1">
            <wp:simplePos x="0" y="0"/>
            <wp:positionH relativeFrom="page">
              <wp:posOffset>1143000</wp:posOffset>
            </wp:positionH>
            <wp:positionV relativeFrom="paragraph">
              <wp:posOffset>116840</wp:posOffset>
            </wp:positionV>
            <wp:extent cx="5297170" cy="1379855"/>
            <wp:effectExtent l="0" t="0" r="0" b="0"/>
            <wp:wrapTopAndBottom/>
            <wp:docPr id="9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7.jpeg"/>
                    <pic:cNvPicPr>
                      <a:picLocks noChangeAspect="1"/>
                    </pic:cNvPicPr>
                  </pic:nvPicPr>
                  <pic:blipFill>
                    <a:blip r:embed="rId33" cstate="print"/>
                    <a:stretch>
                      <a:fillRect/>
                    </a:stretch>
                  </pic:blipFill>
                  <pic:spPr>
                    <a:xfrm>
                      <a:off x="0" y="0"/>
                      <a:ext cx="5297464" cy="1380172"/>
                    </a:xfrm>
                    <a:prstGeom prst="rect">
                      <a:avLst/>
                    </a:prstGeom>
                  </pic:spPr>
                </pic:pic>
              </a:graphicData>
            </a:graphic>
          </wp:anchor>
        </w:drawing>
      </w:r>
    </w:p>
    <w:p>
      <w:pPr>
        <w:pStyle w:val="11"/>
        <w:numPr>
          <w:ilvl w:val="0"/>
          <w:numId w:val="6"/>
        </w:numPr>
        <w:tabs>
          <w:tab w:val="left" w:pos="1000"/>
          <w:tab w:val="left" w:pos="1001"/>
        </w:tabs>
        <w:spacing w:before="175" w:after="0" w:line="240" w:lineRule="auto"/>
        <w:ind w:left="1000" w:right="0" w:hanging="421"/>
        <w:jc w:val="left"/>
        <w:rPr>
          <w:rFonts w:hint="eastAsia" w:ascii="微软雅黑" w:hAnsi="微软雅黑" w:eastAsia="微软雅黑"/>
          <w:sz w:val="21"/>
        </w:rPr>
      </w:pPr>
      <w:r>
        <w:rPr>
          <w:rFonts w:hint="eastAsia" w:ascii="微软雅黑" w:hAnsi="微软雅黑" w:eastAsia="微软雅黑"/>
          <w:sz w:val="21"/>
        </w:rPr>
        <w:t>添加一个控制器</w:t>
      </w:r>
    </w:p>
    <w:p>
      <w:pPr>
        <w:pStyle w:val="6"/>
        <w:spacing w:before="17"/>
        <w:rPr>
          <w:rFonts w:ascii="微软雅黑"/>
          <w:sz w:val="7"/>
        </w:rPr>
      </w:pPr>
      <w:r>
        <w:pict>
          <v:shape id="_x0000_s1101" o:spid="_x0000_s1101" o:spt="202" type="#_x0000_t202" style="position:absolute;left:0pt;margin-left:84.6pt;margin-top:9.5pt;height:72pt;width:426.2pt;mso-position-horizontal-relative:page;mso-wrap-distance-bottom:0pt;mso-wrap-distance-top:0pt;z-index:-251530240;mso-width-relative:page;mso-height-relative:page;" filled="f" stroked="t" coordsize="21600,21600">
            <v:path/>
            <v:fill on="f" focussize="0,0"/>
            <v:stroke weight="0.48pt" color="#000000"/>
            <v:imagedata o:title=""/>
            <o:lock v:ext="edit"/>
            <v:textbox inset="0mm,0mm,0mm,0mm">
              <w:txbxContent>
                <w:p>
                  <w:pPr>
                    <w:spacing w:before="0"/>
                    <w:ind w:left="103" w:right="4688" w:firstLine="0"/>
                    <w:jc w:val="left"/>
                    <w:rPr>
                      <w:rFonts w:ascii="Consolas"/>
                      <w:sz w:val="21"/>
                    </w:rPr>
                  </w:pPr>
                  <w:r>
                    <w:rPr>
                      <w:rFonts w:ascii="Consolas"/>
                      <w:color w:val="808000"/>
                      <w:spacing w:val="-1"/>
                      <w:sz w:val="21"/>
                    </w:rPr>
                    <w:t>@GetMapping</w:t>
                  </w:r>
                  <w:r>
                    <w:rPr>
                      <w:rFonts w:ascii="Consolas"/>
                      <w:spacing w:val="-1"/>
                      <w:sz w:val="21"/>
                    </w:rPr>
                    <w:t>(</w:t>
                  </w:r>
                  <w:r>
                    <w:rPr>
                      <w:rFonts w:ascii="Consolas"/>
                      <w:b/>
                      <w:color w:val="008000"/>
                      <w:spacing w:val="-1"/>
                      <w:sz w:val="21"/>
                    </w:rPr>
                    <w:t>"/find"</w:t>
                  </w:r>
                  <w:r>
                    <w:rPr>
                      <w:rFonts w:ascii="Consolas"/>
                      <w:spacing w:val="-1"/>
                      <w:sz w:val="21"/>
                    </w:rPr>
                    <w:t>)</w:t>
                  </w:r>
                  <w:r>
                    <w:rPr>
                      <w:rFonts w:ascii="Consolas"/>
                      <w:spacing w:val="-113"/>
                      <w:sz w:val="21"/>
                    </w:rPr>
                    <w:t xml:space="preserve"> </w:t>
                  </w:r>
                  <w:r>
                    <w:rPr>
                      <w:rFonts w:ascii="Consolas"/>
                      <w:color w:val="808000"/>
                      <w:sz w:val="21"/>
                    </w:rPr>
                    <w:t>@ResponseBody</w:t>
                  </w:r>
                </w:p>
                <w:p>
                  <w:pPr>
                    <w:spacing w:before="0"/>
                    <w:ind w:left="103" w:right="0" w:firstLine="0"/>
                    <w:jc w:val="left"/>
                    <w:rPr>
                      <w:rFonts w:ascii="Consolas"/>
                      <w:sz w:val="21"/>
                    </w:rPr>
                  </w:pPr>
                  <w:r>
                    <w:rPr>
                      <w:rFonts w:ascii="Consolas"/>
                      <w:b/>
                      <w:color w:val="000080"/>
                      <w:sz w:val="21"/>
                    </w:rPr>
                    <w:t>public</w:t>
                  </w:r>
                  <w:r>
                    <w:rPr>
                      <w:rFonts w:ascii="Consolas"/>
                      <w:b/>
                      <w:color w:val="000080"/>
                      <w:spacing w:val="-8"/>
                      <w:sz w:val="21"/>
                    </w:rPr>
                    <w:t xml:space="preserve"> </w:t>
                  </w:r>
                  <w:r>
                    <w:rPr>
                      <w:rFonts w:ascii="Consolas"/>
                      <w:sz w:val="21"/>
                    </w:rPr>
                    <w:t>String</w:t>
                  </w:r>
                  <w:r>
                    <w:rPr>
                      <w:rFonts w:ascii="Consolas"/>
                      <w:spacing w:val="-6"/>
                      <w:sz w:val="21"/>
                    </w:rPr>
                    <w:t xml:space="preserve"> </w:t>
                  </w:r>
                  <w:r>
                    <w:rPr>
                      <w:rFonts w:ascii="Consolas"/>
                      <w:sz w:val="21"/>
                    </w:rPr>
                    <w:t>find(){</w:t>
                  </w:r>
                </w:p>
                <w:p>
                  <w:pPr>
                    <w:spacing w:before="0"/>
                    <w:ind w:left="103" w:right="0" w:firstLine="0"/>
                    <w:jc w:val="left"/>
                    <w:rPr>
                      <w:rFonts w:ascii="Consolas"/>
                      <w:sz w:val="21"/>
                    </w:rPr>
                  </w:pPr>
                  <w:r>
                    <w:rPr>
                      <w:rFonts w:ascii="Consolas"/>
                      <w:b/>
                      <w:color w:val="000080"/>
                      <w:sz w:val="21"/>
                    </w:rPr>
                    <w:t>return</w:t>
                  </w:r>
                  <w:r>
                    <w:rPr>
                      <w:rFonts w:ascii="Consolas"/>
                      <w:b/>
                      <w:color w:val="000080"/>
                      <w:spacing w:val="-3"/>
                      <w:sz w:val="21"/>
                    </w:rPr>
                    <w:t xml:space="preserve"> </w:t>
                  </w:r>
                  <w:r>
                    <w:rPr>
                      <w:rFonts w:ascii="Consolas"/>
                      <w:b/>
                      <w:color w:val="008000"/>
                      <w:sz w:val="21"/>
                    </w:rPr>
                    <w:t>"find"</w:t>
                  </w:r>
                  <w:r>
                    <w:rPr>
                      <w:rFonts w:ascii="Consolas"/>
                      <w:sz w:val="21"/>
                    </w:rPr>
                    <w:t>;</w:t>
                  </w:r>
                </w:p>
                <w:p>
                  <w:pPr>
                    <w:pStyle w:val="6"/>
                    <w:spacing w:before="1"/>
                    <w:ind w:left="103"/>
                    <w:rPr>
                      <w:rFonts w:ascii="Consolas"/>
                    </w:rPr>
                  </w:pPr>
                  <w:r>
                    <w:rPr>
                      <w:rFonts w:ascii="Consolas"/>
                      <w:w w:val="100"/>
                    </w:rPr>
                    <w:t>}</w:t>
                  </w:r>
                </w:p>
              </w:txbxContent>
            </v:textbox>
            <w10:wrap type="topAndBottom"/>
          </v:shape>
        </w:pict>
      </w:r>
    </w:p>
    <w:p>
      <w:pPr>
        <w:pStyle w:val="11"/>
        <w:numPr>
          <w:ilvl w:val="0"/>
          <w:numId w:val="6"/>
        </w:numPr>
        <w:tabs>
          <w:tab w:val="left" w:pos="1000"/>
          <w:tab w:val="left" w:pos="1001"/>
        </w:tabs>
        <w:spacing w:before="0" w:after="0" w:line="345" w:lineRule="exact"/>
        <w:ind w:left="1000" w:right="0" w:hanging="421"/>
        <w:jc w:val="left"/>
        <w:rPr>
          <w:rFonts w:hint="eastAsia" w:ascii="微软雅黑" w:hAnsi="微软雅黑" w:eastAsia="微软雅黑"/>
          <w:sz w:val="21"/>
        </w:rPr>
      </w:pPr>
      <w:r>
        <w:rPr>
          <w:rFonts w:hint="eastAsia" w:ascii="微软雅黑" w:hAnsi="微软雅黑" w:eastAsia="微软雅黑"/>
          <w:sz w:val="21"/>
        </w:rPr>
        <w:t>给用户登录主体赋予权限</w:t>
      </w:r>
    </w:p>
    <w:p>
      <w:pPr>
        <w:pStyle w:val="6"/>
        <w:rPr>
          <w:rFonts w:ascii="微软雅黑"/>
          <w:sz w:val="8"/>
        </w:rPr>
      </w:pPr>
      <w:r>
        <w:drawing>
          <wp:anchor distT="0" distB="0" distL="0" distR="0" simplePos="0" relativeHeight="251659264" behindDoc="0" locked="0" layoutInCell="1" allowOverlap="1">
            <wp:simplePos x="0" y="0"/>
            <wp:positionH relativeFrom="page">
              <wp:posOffset>1143000</wp:posOffset>
            </wp:positionH>
            <wp:positionV relativeFrom="paragraph">
              <wp:posOffset>118110</wp:posOffset>
            </wp:positionV>
            <wp:extent cx="5243830" cy="503555"/>
            <wp:effectExtent l="0" t="0" r="0" b="0"/>
            <wp:wrapTopAndBottom/>
            <wp:docPr id="10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8.jpeg"/>
                    <pic:cNvPicPr>
                      <a:picLocks noChangeAspect="1"/>
                    </pic:cNvPicPr>
                  </pic:nvPicPr>
                  <pic:blipFill>
                    <a:blip r:embed="rId34" cstate="print"/>
                    <a:stretch>
                      <a:fillRect/>
                    </a:stretch>
                  </pic:blipFill>
                  <pic:spPr>
                    <a:xfrm>
                      <a:off x="0" y="0"/>
                      <a:ext cx="5244041" cy="503777"/>
                    </a:xfrm>
                    <a:prstGeom prst="rect">
                      <a:avLst/>
                    </a:prstGeom>
                  </pic:spPr>
                </pic:pic>
              </a:graphicData>
            </a:graphic>
          </wp:anchor>
        </w:drawing>
      </w:r>
    </w:p>
    <w:p>
      <w:pPr>
        <w:pStyle w:val="11"/>
        <w:numPr>
          <w:ilvl w:val="0"/>
          <w:numId w:val="6"/>
        </w:numPr>
        <w:tabs>
          <w:tab w:val="left" w:pos="1000"/>
          <w:tab w:val="left" w:pos="1001"/>
        </w:tabs>
        <w:spacing w:before="174" w:after="0" w:line="240" w:lineRule="auto"/>
        <w:ind w:left="1000" w:right="0" w:hanging="421"/>
        <w:jc w:val="left"/>
        <w:rPr>
          <w:rFonts w:hint="eastAsia" w:ascii="微软雅黑" w:hAnsi="微软雅黑" w:eastAsia="微软雅黑"/>
          <w:sz w:val="21"/>
        </w:rPr>
      </w:pPr>
      <w:r>
        <w:rPr>
          <w:rFonts w:hint="eastAsia" w:ascii="微软雅黑" w:hAnsi="微软雅黑" w:eastAsia="微软雅黑"/>
          <w:sz w:val="21"/>
        </w:rPr>
        <w:t>测试：</w:t>
      </w:r>
    </w:p>
    <w:p>
      <w:pPr>
        <w:pStyle w:val="6"/>
        <w:spacing w:before="188"/>
        <w:ind w:left="580"/>
        <w:rPr>
          <w:rFonts w:ascii="Tahoma"/>
        </w:rPr>
      </w:pPr>
      <w:r>
        <w:drawing>
          <wp:anchor distT="0" distB="0" distL="0" distR="0" simplePos="0" relativeHeight="251702272" behindDoc="1" locked="0" layoutInCell="1" allowOverlap="1">
            <wp:simplePos x="0" y="0"/>
            <wp:positionH relativeFrom="page">
              <wp:posOffset>2047875</wp:posOffset>
            </wp:positionH>
            <wp:positionV relativeFrom="paragraph">
              <wp:posOffset>-1656080</wp:posOffset>
            </wp:positionV>
            <wp:extent cx="3293110" cy="3413125"/>
            <wp:effectExtent l="0" t="0" r="0" b="0"/>
            <wp:wrapNone/>
            <wp:docPr id="10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ascii="Tahoma"/>
        </w:rPr>
        <w:t>http://localhost:8090/findAll</w:t>
      </w:r>
    </w:p>
    <w:p>
      <w:pPr>
        <w:pStyle w:val="6"/>
        <w:spacing w:before="186"/>
        <w:ind w:left="580"/>
        <w:rPr>
          <w:rFonts w:hint="eastAsia" w:ascii="微软雅黑" w:eastAsia="微软雅黑"/>
        </w:rPr>
      </w:pPr>
      <w:r>
        <w:rPr>
          <w:rFonts w:hint="eastAsia" w:ascii="微软雅黑" w:eastAsia="微软雅黑"/>
          <w:spacing w:val="-4"/>
        </w:rPr>
        <w:t xml:space="preserve">访问 </w:t>
      </w:r>
      <w:r>
        <w:rPr>
          <w:rFonts w:ascii="Tahoma" w:eastAsia="Tahoma"/>
        </w:rPr>
        <w:t>findAll</w:t>
      </w:r>
      <w:r>
        <w:rPr>
          <w:rFonts w:ascii="Tahoma" w:eastAsia="Tahoma"/>
          <w:spacing w:val="-2"/>
        </w:rPr>
        <w:t xml:space="preserve"> </w:t>
      </w:r>
      <w:r>
        <w:rPr>
          <w:rFonts w:hint="eastAsia" w:ascii="微软雅黑" w:eastAsia="微软雅黑"/>
        </w:rPr>
        <w:t>进入登录页面</w:t>
      </w:r>
    </w:p>
    <w:p>
      <w:pPr>
        <w:pStyle w:val="6"/>
        <w:spacing w:before="16"/>
        <w:rPr>
          <w:rFonts w:ascii="微软雅黑"/>
          <w:sz w:val="7"/>
        </w:rPr>
      </w:pPr>
      <w:r>
        <w:drawing>
          <wp:anchor distT="0" distB="0" distL="0" distR="0" simplePos="0" relativeHeight="251659264" behindDoc="0" locked="0" layoutInCell="1" allowOverlap="1">
            <wp:simplePos x="0" y="0"/>
            <wp:positionH relativeFrom="page">
              <wp:posOffset>1143000</wp:posOffset>
            </wp:positionH>
            <wp:positionV relativeFrom="paragraph">
              <wp:posOffset>117475</wp:posOffset>
            </wp:positionV>
            <wp:extent cx="2905125" cy="914400"/>
            <wp:effectExtent l="0" t="0" r="0" b="0"/>
            <wp:wrapTopAndBottom/>
            <wp:docPr id="10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29.png"/>
                    <pic:cNvPicPr>
                      <a:picLocks noChangeAspect="1"/>
                    </pic:cNvPicPr>
                  </pic:nvPicPr>
                  <pic:blipFill>
                    <a:blip r:embed="rId35" cstate="print"/>
                    <a:stretch>
                      <a:fillRect/>
                    </a:stretch>
                  </pic:blipFill>
                  <pic:spPr>
                    <a:xfrm>
                      <a:off x="0" y="0"/>
                      <a:ext cx="2905125" cy="914400"/>
                    </a:xfrm>
                    <a:prstGeom prst="rect">
                      <a:avLst/>
                    </a:prstGeom>
                  </pic:spPr>
                </pic:pic>
              </a:graphicData>
            </a:graphic>
          </wp:anchor>
        </w:drawing>
      </w:r>
    </w:p>
    <w:p>
      <w:pPr>
        <w:pStyle w:val="6"/>
        <w:spacing w:before="161"/>
        <w:ind w:left="580"/>
        <w:rPr>
          <w:rFonts w:hint="eastAsia" w:ascii="微软雅黑" w:eastAsia="微软雅黑"/>
        </w:rPr>
      </w:pPr>
      <w:r>
        <w:rPr>
          <w:rFonts w:hint="eastAsia" w:ascii="微软雅黑" w:eastAsia="微软雅黑"/>
          <w:spacing w:val="-1"/>
        </w:rPr>
        <w:t>认证完成之后返回登录成功</w:t>
      </w:r>
    </w:p>
    <w:p>
      <w:pPr>
        <w:pStyle w:val="6"/>
        <w:spacing w:before="15"/>
        <w:rPr>
          <w:rFonts w:ascii="微软雅黑"/>
          <w:sz w:val="7"/>
        </w:rPr>
      </w:pPr>
      <w:r>
        <w:drawing>
          <wp:anchor distT="0" distB="0" distL="0" distR="0" simplePos="0" relativeHeight="251659264" behindDoc="0" locked="0" layoutInCell="1" allowOverlap="1">
            <wp:simplePos x="0" y="0"/>
            <wp:positionH relativeFrom="page">
              <wp:posOffset>1143000</wp:posOffset>
            </wp:positionH>
            <wp:positionV relativeFrom="paragraph">
              <wp:posOffset>116205</wp:posOffset>
            </wp:positionV>
            <wp:extent cx="3295650" cy="923925"/>
            <wp:effectExtent l="0" t="0" r="0" b="0"/>
            <wp:wrapTopAndBottom/>
            <wp:docPr id="10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30.png"/>
                    <pic:cNvPicPr>
                      <a:picLocks noChangeAspect="1"/>
                    </pic:cNvPicPr>
                  </pic:nvPicPr>
                  <pic:blipFill>
                    <a:blip r:embed="rId36" cstate="print"/>
                    <a:stretch>
                      <a:fillRect/>
                    </a:stretch>
                  </pic:blipFill>
                  <pic:spPr>
                    <a:xfrm>
                      <a:off x="0" y="0"/>
                      <a:ext cx="3295650" cy="923925"/>
                    </a:xfrm>
                    <a:prstGeom prst="rect">
                      <a:avLst/>
                    </a:prstGeom>
                  </pic:spPr>
                </pic:pic>
              </a:graphicData>
            </a:graphic>
          </wp:anchor>
        </w:drawing>
      </w:r>
    </w:p>
    <w:p>
      <w:pPr>
        <w:spacing w:after="0"/>
        <w:rPr>
          <w:rFonts w:ascii="微软雅黑"/>
          <w:sz w:val="7"/>
        </w:rPr>
        <w:sectPr>
          <w:pgSz w:w="11910" w:h="16840"/>
          <w:pgMar w:top="1280" w:right="520" w:bottom="280" w:left="1220" w:header="708" w:footer="0" w:gutter="0"/>
          <w:cols w:space="720" w:num="1"/>
        </w:sectPr>
      </w:pPr>
    </w:p>
    <w:p>
      <w:pPr>
        <w:pStyle w:val="6"/>
        <w:spacing w:before="13"/>
        <w:rPr>
          <w:rFonts w:ascii="微软雅黑"/>
          <w:sz w:val="7"/>
        </w:rPr>
      </w:pPr>
    </w:p>
    <w:p>
      <w:pPr>
        <w:pStyle w:val="5"/>
        <w:numPr>
          <w:ilvl w:val="2"/>
          <w:numId w:val="1"/>
        </w:numPr>
        <w:tabs>
          <w:tab w:val="left" w:pos="1610"/>
        </w:tabs>
        <w:spacing w:before="47" w:after="0" w:line="240" w:lineRule="auto"/>
        <w:ind w:left="1610" w:right="0" w:hanging="591"/>
        <w:jc w:val="left"/>
      </w:pPr>
      <w:r>
        <w:rPr>
          <w:rFonts w:ascii="Tahoma" w:eastAsia="Tahoma"/>
        </w:rPr>
        <w:t>hasAnyAuthority</w:t>
      </w:r>
      <w:r>
        <w:rPr>
          <w:rFonts w:ascii="Tahoma" w:eastAsia="Tahoma"/>
          <w:spacing w:val="-12"/>
        </w:rPr>
        <w:t xml:space="preserve"> </w:t>
      </w:r>
      <w:r>
        <w:t>方法</w:t>
      </w:r>
    </w:p>
    <w:p>
      <w:pPr>
        <w:pStyle w:val="6"/>
        <w:spacing w:before="14"/>
        <w:rPr>
          <w:rFonts w:ascii="微软雅黑"/>
          <w:b/>
          <w:sz w:val="26"/>
        </w:rPr>
      </w:pPr>
    </w:p>
    <w:p>
      <w:pPr>
        <w:pStyle w:val="6"/>
        <w:spacing w:line="382" w:lineRule="exact"/>
        <w:ind w:left="580"/>
        <w:rPr>
          <w:rFonts w:hint="eastAsia" w:ascii="微软雅黑" w:eastAsia="微软雅黑"/>
        </w:rPr>
      </w:pPr>
      <w:r>
        <w:rPr>
          <w:rFonts w:hint="eastAsia" w:ascii="微软雅黑" w:eastAsia="微软雅黑"/>
          <w:spacing w:val="-1"/>
        </w:rPr>
        <w:t>如果当前的主体有任何提供的角色</w:t>
      </w:r>
      <w:r>
        <w:rPr>
          <w:rFonts w:hint="eastAsia" w:ascii="微软雅黑" w:eastAsia="微软雅黑"/>
        </w:rPr>
        <w:t>（给定的作为一个逗号分隔的字符串列表）的话，返回</w:t>
      </w:r>
    </w:p>
    <w:p>
      <w:pPr>
        <w:pStyle w:val="6"/>
        <w:spacing w:line="248" w:lineRule="exact"/>
        <w:ind w:left="580"/>
        <w:rPr>
          <w:rFonts w:ascii="Tahoma"/>
        </w:rPr>
      </w:pPr>
      <w:r>
        <w:rPr>
          <w:rFonts w:ascii="Tahoma"/>
        </w:rPr>
        <w:t>true.</w:t>
      </w:r>
    </w:p>
    <w:p>
      <w:pPr>
        <w:pStyle w:val="6"/>
        <w:spacing w:before="183"/>
        <w:ind w:left="580"/>
        <w:rPr>
          <w:rFonts w:ascii="Tahoma" w:eastAsia="Tahoma"/>
        </w:rPr>
      </w:pPr>
      <w:r>
        <w:rPr>
          <w:rFonts w:hint="eastAsia" w:ascii="微软雅黑" w:eastAsia="微软雅黑"/>
          <w:spacing w:val="2"/>
        </w:rPr>
        <w:t xml:space="preserve">访问 </w:t>
      </w:r>
      <w:r>
        <w:rPr>
          <w:rFonts w:ascii="Tahoma" w:eastAsia="Tahoma"/>
          <w:spacing w:val="-1"/>
        </w:rPr>
        <w:t>http://localhost:8090/find</w:t>
      </w:r>
    </w:p>
    <w:p>
      <w:pPr>
        <w:pStyle w:val="6"/>
        <w:spacing w:before="4"/>
        <w:rPr>
          <w:rFonts w:ascii="Tahoma"/>
          <w:sz w:val="12"/>
        </w:rPr>
      </w:pPr>
      <w:r>
        <w:drawing>
          <wp:anchor distT="0" distB="0" distL="0" distR="0" simplePos="0" relativeHeight="251659264" behindDoc="0" locked="0" layoutInCell="1" allowOverlap="1">
            <wp:simplePos x="0" y="0"/>
            <wp:positionH relativeFrom="page">
              <wp:posOffset>1143000</wp:posOffset>
            </wp:positionH>
            <wp:positionV relativeFrom="paragraph">
              <wp:posOffset>119380</wp:posOffset>
            </wp:positionV>
            <wp:extent cx="4610735" cy="1819275"/>
            <wp:effectExtent l="0" t="0" r="0" b="0"/>
            <wp:wrapTopAndBottom/>
            <wp:docPr id="10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1.png"/>
                    <pic:cNvPicPr>
                      <a:picLocks noChangeAspect="1"/>
                    </pic:cNvPicPr>
                  </pic:nvPicPr>
                  <pic:blipFill>
                    <a:blip r:embed="rId37" cstate="print"/>
                    <a:stretch>
                      <a:fillRect/>
                    </a:stretch>
                  </pic:blipFill>
                  <pic:spPr>
                    <a:xfrm>
                      <a:off x="0" y="0"/>
                      <a:ext cx="4610421" cy="1819275"/>
                    </a:xfrm>
                    <a:prstGeom prst="rect">
                      <a:avLst/>
                    </a:prstGeom>
                  </pic:spPr>
                </pic:pic>
              </a:graphicData>
            </a:graphic>
          </wp:anchor>
        </w:drawing>
      </w:r>
    </w:p>
    <w:p>
      <w:pPr>
        <w:pStyle w:val="6"/>
        <w:rPr>
          <w:rFonts w:ascii="Tahoma"/>
          <w:sz w:val="28"/>
        </w:rPr>
      </w:pPr>
    </w:p>
    <w:p>
      <w:pPr>
        <w:pStyle w:val="6"/>
        <w:spacing w:before="10"/>
        <w:rPr>
          <w:rFonts w:ascii="Tahoma"/>
          <w:sz w:val="28"/>
        </w:rPr>
      </w:pPr>
    </w:p>
    <w:p>
      <w:pPr>
        <w:pStyle w:val="5"/>
        <w:numPr>
          <w:ilvl w:val="2"/>
          <w:numId w:val="1"/>
        </w:numPr>
        <w:tabs>
          <w:tab w:val="left" w:pos="1673"/>
        </w:tabs>
        <w:spacing w:before="0" w:after="0" w:line="240" w:lineRule="auto"/>
        <w:ind w:left="1672" w:right="0" w:hanging="654"/>
        <w:jc w:val="left"/>
      </w:pPr>
      <w:r>
        <w:drawing>
          <wp:anchor distT="0" distB="0" distL="0" distR="0" simplePos="0" relativeHeight="251704320" behindDoc="1" locked="0" layoutInCell="1" allowOverlap="1">
            <wp:simplePos x="0" y="0"/>
            <wp:positionH relativeFrom="page">
              <wp:posOffset>2047875</wp:posOffset>
            </wp:positionH>
            <wp:positionV relativeFrom="paragraph">
              <wp:posOffset>-977900</wp:posOffset>
            </wp:positionV>
            <wp:extent cx="3293110" cy="3413125"/>
            <wp:effectExtent l="0" t="0" r="0" b="0"/>
            <wp:wrapNone/>
            <wp:docPr id="1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ascii="Tahoma" w:eastAsia="Tahoma"/>
        </w:rPr>
        <w:t>hasRole</w:t>
      </w:r>
      <w:r>
        <w:rPr>
          <w:rFonts w:ascii="Tahoma" w:eastAsia="Tahoma"/>
          <w:spacing w:val="-2"/>
        </w:rPr>
        <w:t xml:space="preserve"> </w:t>
      </w:r>
      <w:r>
        <w:t>方法</w:t>
      </w:r>
    </w:p>
    <w:p>
      <w:pPr>
        <w:pStyle w:val="6"/>
        <w:spacing w:before="17"/>
        <w:rPr>
          <w:rFonts w:ascii="微软雅黑"/>
          <w:b/>
          <w:sz w:val="26"/>
        </w:rPr>
      </w:pPr>
    </w:p>
    <w:p>
      <w:pPr>
        <w:pStyle w:val="6"/>
        <w:spacing w:before="1" w:line="345" w:lineRule="auto"/>
        <w:ind w:left="580" w:right="4920"/>
        <w:rPr>
          <w:rFonts w:hint="eastAsia" w:ascii="微软雅黑" w:eastAsia="微软雅黑"/>
        </w:rPr>
      </w:pPr>
      <w:r>
        <w:rPr>
          <w:rFonts w:hint="eastAsia" w:ascii="微软雅黑" w:eastAsia="微软雅黑"/>
        </w:rPr>
        <w:t>如果用户具备给定角色就允许访问</w:t>
      </w:r>
      <w:r>
        <w:rPr>
          <w:rFonts w:ascii="Tahoma" w:eastAsia="Tahoma"/>
        </w:rPr>
        <w:t>,</w:t>
      </w:r>
      <w:r>
        <w:rPr>
          <w:rFonts w:hint="eastAsia" w:ascii="微软雅黑" w:eastAsia="微软雅黑"/>
          <w:spacing w:val="-3"/>
        </w:rPr>
        <w:t xml:space="preserve">否则出现 </w:t>
      </w:r>
      <w:r>
        <w:rPr>
          <w:rFonts w:ascii="Tahoma" w:eastAsia="Tahoma"/>
        </w:rPr>
        <w:t>403</w:t>
      </w:r>
      <w:r>
        <w:rPr>
          <w:rFonts w:hint="eastAsia" w:ascii="微软雅黑" w:eastAsia="微软雅黑"/>
        </w:rPr>
        <w:t>。</w:t>
      </w:r>
      <w:r>
        <w:rPr>
          <w:rFonts w:hint="eastAsia" w:ascii="微软雅黑" w:eastAsia="微软雅黑"/>
          <w:spacing w:val="-1"/>
        </w:rPr>
        <w:t xml:space="preserve">如果当前主体具有指定的角色，则返回 </w:t>
      </w:r>
      <w:r>
        <w:rPr>
          <w:rFonts w:ascii="Tahoma" w:eastAsia="Tahoma"/>
        </w:rPr>
        <w:t>true</w:t>
      </w:r>
      <w:r>
        <w:rPr>
          <w:rFonts w:hint="eastAsia" w:ascii="微软雅黑" w:eastAsia="微软雅黑"/>
        </w:rPr>
        <w:t>。</w:t>
      </w:r>
    </w:p>
    <w:p>
      <w:pPr>
        <w:pStyle w:val="6"/>
        <w:spacing w:before="6"/>
        <w:ind w:left="580"/>
        <w:rPr>
          <w:rFonts w:hint="eastAsia" w:ascii="微软雅黑" w:eastAsia="微软雅黑"/>
        </w:rPr>
      </w:pPr>
      <w:r>
        <w:rPr>
          <w:rFonts w:hint="eastAsia" w:ascii="微软雅黑" w:eastAsia="微软雅黑"/>
        </w:rPr>
        <w:t>底层源码：</w:t>
      </w:r>
    </w:p>
    <w:p>
      <w:pPr>
        <w:pStyle w:val="6"/>
        <w:spacing w:before="16"/>
        <w:rPr>
          <w:rFonts w:ascii="微软雅黑"/>
          <w:sz w:val="7"/>
        </w:rPr>
      </w:pPr>
      <w:r>
        <w:drawing>
          <wp:anchor distT="0" distB="0" distL="0" distR="0" simplePos="0" relativeHeight="251659264" behindDoc="0" locked="0" layoutInCell="1" allowOverlap="1">
            <wp:simplePos x="0" y="0"/>
            <wp:positionH relativeFrom="page">
              <wp:posOffset>1143000</wp:posOffset>
            </wp:positionH>
            <wp:positionV relativeFrom="paragraph">
              <wp:posOffset>116840</wp:posOffset>
            </wp:positionV>
            <wp:extent cx="5270500" cy="1024890"/>
            <wp:effectExtent l="0" t="0" r="0" b="0"/>
            <wp:wrapTopAndBottom/>
            <wp:docPr id="11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32.png"/>
                    <pic:cNvPicPr>
                      <a:picLocks noChangeAspect="1"/>
                    </pic:cNvPicPr>
                  </pic:nvPicPr>
                  <pic:blipFill>
                    <a:blip r:embed="rId38" cstate="print"/>
                    <a:stretch>
                      <a:fillRect/>
                    </a:stretch>
                  </pic:blipFill>
                  <pic:spPr>
                    <a:xfrm>
                      <a:off x="0" y="0"/>
                      <a:ext cx="5270699" cy="1025175"/>
                    </a:xfrm>
                    <a:prstGeom prst="rect">
                      <a:avLst/>
                    </a:prstGeom>
                  </pic:spPr>
                </pic:pic>
              </a:graphicData>
            </a:graphic>
          </wp:anchor>
        </w:drawing>
      </w:r>
    </w:p>
    <w:p>
      <w:pPr>
        <w:pStyle w:val="6"/>
        <w:spacing w:before="166"/>
        <w:ind w:left="580"/>
        <w:rPr>
          <w:rFonts w:hint="eastAsia" w:ascii="微软雅黑" w:eastAsia="微软雅黑"/>
        </w:rPr>
      </w:pPr>
      <w:r>
        <w:rPr>
          <w:rFonts w:hint="eastAsia" w:ascii="微软雅黑" w:eastAsia="微软雅黑"/>
        </w:rPr>
        <w:t>给用户添加角色：</w:t>
      </w:r>
    </w:p>
    <w:p>
      <w:pPr>
        <w:pStyle w:val="6"/>
        <w:spacing w:before="1"/>
        <w:rPr>
          <w:rFonts w:ascii="微软雅黑"/>
          <w:sz w:val="12"/>
        </w:rPr>
      </w:pPr>
      <w:r>
        <w:drawing>
          <wp:anchor distT="0" distB="0" distL="0" distR="0" simplePos="0" relativeHeight="251659264" behindDoc="0" locked="0" layoutInCell="1" allowOverlap="1">
            <wp:simplePos x="0" y="0"/>
            <wp:positionH relativeFrom="page">
              <wp:posOffset>1143000</wp:posOffset>
            </wp:positionH>
            <wp:positionV relativeFrom="paragraph">
              <wp:posOffset>165735</wp:posOffset>
            </wp:positionV>
            <wp:extent cx="5224780" cy="1647190"/>
            <wp:effectExtent l="0" t="0" r="0" b="0"/>
            <wp:wrapTopAndBottom/>
            <wp:docPr id="11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33.jpeg"/>
                    <pic:cNvPicPr>
                      <a:picLocks noChangeAspect="1"/>
                    </pic:cNvPicPr>
                  </pic:nvPicPr>
                  <pic:blipFill>
                    <a:blip r:embed="rId39" cstate="print"/>
                    <a:stretch>
                      <a:fillRect/>
                    </a:stretch>
                  </pic:blipFill>
                  <pic:spPr>
                    <a:xfrm>
                      <a:off x="0" y="0"/>
                      <a:ext cx="5225010" cy="1647444"/>
                    </a:xfrm>
                    <a:prstGeom prst="rect">
                      <a:avLst/>
                    </a:prstGeom>
                  </pic:spPr>
                </pic:pic>
              </a:graphicData>
            </a:graphic>
          </wp:anchor>
        </w:drawing>
      </w:r>
    </w:p>
    <w:p>
      <w:pPr>
        <w:spacing w:after="0"/>
        <w:rPr>
          <w:rFonts w:ascii="微软雅黑"/>
          <w:sz w:val="12"/>
        </w:rPr>
        <w:sectPr>
          <w:pgSz w:w="11910" w:h="16840"/>
          <w:pgMar w:top="1280" w:right="520" w:bottom="280" w:left="1220" w:header="708" w:footer="0" w:gutter="0"/>
          <w:cols w:space="720" w:num="1"/>
        </w:sectPr>
      </w:pPr>
    </w:p>
    <w:p>
      <w:pPr>
        <w:pStyle w:val="6"/>
        <w:spacing w:before="13"/>
        <w:rPr>
          <w:rFonts w:ascii="微软雅黑"/>
          <w:sz w:val="7"/>
        </w:rPr>
      </w:pPr>
    </w:p>
    <w:p>
      <w:pPr>
        <w:pStyle w:val="6"/>
        <w:spacing w:before="47"/>
        <w:ind w:left="580"/>
        <w:rPr>
          <w:rFonts w:hint="eastAsia" w:ascii="微软雅黑" w:eastAsia="微软雅黑"/>
        </w:rPr>
      </w:pPr>
      <w:r>
        <w:rPr>
          <w:rFonts w:hint="eastAsia" w:ascii="微软雅黑" w:eastAsia="微软雅黑"/>
        </w:rPr>
        <w:t>修改配置文件：</w:t>
      </w:r>
    </w:p>
    <w:p>
      <w:pPr>
        <w:pStyle w:val="6"/>
        <w:spacing w:before="172"/>
        <w:ind w:left="580"/>
        <w:rPr>
          <w:rFonts w:hint="eastAsia" w:ascii="微软雅黑" w:hAnsi="微软雅黑" w:eastAsia="微软雅黑"/>
        </w:rPr>
      </w:pPr>
      <w:r>
        <w:rPr>
          <w:rFonts w:hint="eastAsia" w:ascii="微软雅黑" w:hAnsi="微软雅黑" w:eastAsia="微软雅黑"/>
          <w:spacing w:val="-1"/>
        </w:rPr>
        <w:t>注意配置文件中不需要添加”</w:t>
      </w:r>
      <w:r>
        <w:rPr>
          <w:rFonts w:ascii="Tahoma" w:hAnsi="Tahoma" w:eastAsia="Tahoma"/>
        </w:rPr>
        <w:t>ROLE_</w:t>
      </w:r>
      <w:r>
        <w:rPr>
          <w:rFonts w:hint="eastAsia" w:ascii="微软雅黑" w:hAnsi="微软雅黑" w:eastAsia="微软雅黑"/>
        </w:rPr>
        <w:t>“，因为上述的底层代码会自动添加与之进行匹配。</w:t>
      </w:r>
    </w:p>
    <w:p>
      <w:pPr>
        <w:pStyle w:val="6"/>
        <w:spacing w:before="17"/>
        <w:rPr>
          <w:rFonts w:ascii="微软雅黑"/>
          <w:sz w:val="7"/>
        </w:rPr>
      </w:pPr>
      <w:r>
        <w:drawing>
          <wp:anchor distT="0" distB="0" distL="0" distR="0" simplePos="0" relativeHeight="251659264" behindDoc="0" locked="0" layoutInCell="1" allowOverlap="1">
            <wp:simplePos x="0" y="0"/>
            <wp:positionH relativeFrom="page">
              <wp:posOffset>1143000</wp:posOffset>
            </wp:positionH>
            <wp:positionV relativeFrom="paragraph">
              <wp:posOffset>117475</wp:posOffset>
            </wp:positionV>
            <wp:extent cx="5306060" cy="2786380"/>
            <wp:effectExtent l="0" t="0" r="0" b="0"/>
            <wp:wrapTopAndBottom/>
            <wp:docPr id="11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34.jpeg"/>
                    <pic:cNvPicPr>
                      <a:picLocks noChangeAspect="1"/>
                    </pic:cNvPicPr>
                  </pic:nvPicPr>
                  <pic:blipFill>
                    <a:blip r:embed="rId40" cstate="print"/>
                    <a:stretch>
                      <a:fillRect/>
                    </a:stretch>
                  </pic:blipFill>
                  <pic:spPr>
                    <a:xfrm>
                      <a:off x="0" y="0"/>
                      <a:ext cx="5305802" cy="2786633"/>
                    </a:xfrm>
                    <a:prstGeom prst="rect">
                      <a:avLst/>
                    </a:prstGeom>
                  </pic:spPr>
                </pic:pic>
              </a:graphicData>
            </a:graphic>
          </wp:anchor>
        </w:drawing>
      </w:r>
    </w:p>
    <w:p>
      <w:pPr>
        <w:pStyle w:val="6"/>
        <w:spacing w:before="15"/>
        <w:rPr>
          <w:rFonts w:ascii="微软雅黑"/>
          <w:sz w:val="36"/>
        </w:rPr>
      </w:pPr>
    </w:p>
    <w:p>
      <w:pPr>
        <w:pStyle w:val="5"/>
        <w:numPr>
          <w:ilvl w:val="2"/>
          <w:numId w:val="1"/>
        </w:numPr>
        <w:tabs>
          <w:tab w:val="left" w:pos="1673"/>
        </w:tabs>
        <w:spacing w:before="0" w:after="0" w:line="240" w:lineRule="auto"/>
        <w:ind w:left="1672" w:right="0" w:hanging="654"/>
        <w:jc w:val="left"/>
        <w:rPr>
          <w:rFonts w:ascii="Tahoma"/>
        </w:rPr>
      </w:pPr>
      <w:r>
        <w:drawing>
          <wp:anchor distT="0" distB="0" distL="0" distR="0" simplePos="0" relativeHeight="251705344" behindDoc="1" locked="0" layoutInCell="1" allowOverlap="1">
            <wp:simplePos x="0" y="0"/>
            <wp:positionH relativeFrom="page">
              <wp:posOffset>2047875</wp:posOffset>
            </wp:positionH>
            <wp:positionV relativeFrom="paragraph">
              <wp:posOffset>-1218565</wp:posOffset>
            </wp:positionV>
            <wp:extent cx="3293110" cy="3413125"/>
            <wp:effectExtent l="0" t="0" r="0" b="0"/>
            <wp:wrapNone/>
            <wp:docPr id="1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ascii="Tahoma"/>
        </w:rPr>
        <w:t>hasAnyRole</w:t>
      </w:r>
    </w:p>
    <w:p>
      <w:pPr>
        <w:pStyle w:val="6"/>
        <w:spacing w:before="8"/>
        <w:rPr>
          <w:rFonts w:ascii="Tahoma"/>
          <w:b/>
          <w:sz w:val="35"/>
        </w:rPr>
      </w:pPr>
    </w:p>
    <w:p>
      <w:pPr>
        <w:pStyle w:val="6"/>
        <w:spacing w:before="1" w:after="18" w:line="345" w:lineRule="auto"/>
        <w:ind w:left="580" w:right="5798"/>
        <w:rPr>
          <w:rFonts w:hint="eastAsia" w:ascii="微软雅黑" w:eastAsia="微软雅黑"/>
        </w:rPr>
      </w:pPr>
      <w:r>
        <w:rPr>
          <w:rFonts w:hint="eastAsia" w:ascii="微软雅黑" w:eastAsia="微软雅黑"/>
        </w:rPr>
        <w:t>表示用户具备任何一个条件都可以访问。给用户添加角色：</w:t>
      </w:r>
    </w:p>
    <w:p>
      <w:pPr>
        <w:pStyle w:val="6"/>
        <w:ind w:left="580"/>
        <w:rPr>
          <w:rFonts w:ascii="微软雅黑"/>
          <w:sz w:val="20"/>
        </w:rPr>
      </w:pPr>
      <w:r>
        <w:rPr>
          <w:rFonts w:ascii="微软雅黑"/>
          <w:sz w:val="20"/>
        </w:rPr>
        <w:drawing>
          <wp:inline distT="0" distB="0" distL="0" distR="0">
            <wp:extent cx="5278120" cy="564515"/>
            <wp:effectExtent l="0" t="0" r="0" b="0"/>
            <wp:docPr id="12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35.png"/>
                    <pic:cNvPicPr>
                      <a:picLocks noChangeAspect="1"/>
                    </pic:cNvPicPr>
                  </pic:nvPicPr>
                  <pic:blipFill>
                    <a:blip r:embed="rId41" cstate="print"/>
                    <a:stretch>
                      <a:fillRect/>
                    </a:stretch>
                  </pic:blipFill>
                  <pic:spPr>
                    <a:xfrm>
                      <a:off x="0" y="0"/>
                      <a:ext cx="5278429" cy="564737"/>
                    </a:xfrm>
                    <a:prstGeom prst="rect">
                      <a:avLst/>
                    </a:prstGeom>
                  </pic:spPr>
                </pic:pic>
              </a:graphicData>
            </a:graphic>
          </wp:inline>
        </w:drawing>
      </w:r>
    </w:p>
    <w:p>
      <w:pPr>
        <w:pStyle w:val="6"/>
        <w:spacing w:before="197"/>
        <w:ind w:left="580"/>
        <w:rPr>
          <w:rFonts w:hint="eastAsia" w:ascii="微软雅黑" w:eastAsia="微软雅黑"/>
        </w:rPr>
      </w:pPr>
      <w:r>
        <w:rPr>
          <w:rFonts w:hint="eastAsia" w:ascii="微软雅黑" w:eastAsia="微软雅黑"/>
        </w:rPr>
        <w:t>修改配置文件：</w:t>
      </w:r>
    </w:p>
    <w:p>
      <w:pPr>
        <w:pStyle w:val="6"/>
        <w:spacing w:before="16"/>
        <w:rPr>
          <w:rFonts w:ascii="微软雅黑"/>
          <w:sz w:val="7"/>
        </w:rPr>
      </w:pPr>
      <w:r>
        <w:drawing>
          <wp:anchor distT="0" distB="0" distL="0" distR="0" simplePos="0" relativeHeight="251659264" behindDoc="0" locked="0" layoutInCell="1" allowOverlap="1">
            <wp:simplePos x="0" y="0"/>
            <wp:positionH relativeFrom="page">
              <wp:posOffset>1143000</wp:posOffset>
            </wp:positionH>
            <wp:positionV relativeFrom="paragraph">
              <wp:posOffset>116840</wp:posOffset>
            </wp:positionV>
            <wp:extent cx="5219065" cy="1410335"/>
            <wp:effectExtent l="0" t="0" r="0" b="0"/>
            <wp:wrapTopAndBottom/>
            <wp:docPr id="12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6.jpeg"/>
                    <pic:cNvPicPr>
                      <a:picLocks noChangeAspect="1"/>
                    </pic:cNvPicPr>
                  </pic:nvPicPr>
                  <pic:blipFill>
                    <a:blip r:embed="rId42" cstate="print"/>
                    <a:stretch>
                      <a:fillRect/>
                    </a:stretch>
                  </pic:blipFill>
                  <pic:spPr>
                    <a:xfrm>
                      <a:off x="0" y="0"/>
                      <a:ext cx="5218911" cy="1410176"/>
                    </a:xfrm>
                    <a:prstGeom prst="rect">
                      <a:avLst/>
                    </a:prstGeom>
                  </pic:spPr>
                </pic:pic>
              </a:graphicData>
            </a:graphic>
          </wp:anchor>
        </w:drawing>
      </w:r>
    </w:p>
    <w:p>
      <w:pPr>
        <w:spacing w:after="0"/>
        <w:rPr>
          <w:rFonts w:ascii="微软雅黑"/>
          <w:sz w:val="7"/>
        </w:rPr>
        <w:sectPr>
          <w:pgSz w:w="11910" w:h="16840"/>
          <w:pgMar w:top="1280" w:right="520" w:bottom="280" w:left="1220" w:header="708" w:footer="0" w:gutter="0"/>
          <w:cols w:space="720" w:num="1"/>
        </w:sectPr>
      </w:pPr>
    </w:p>
    <w:p>
      <w:pPr>
        <w:pStyle w:val="6"/>
        <w:spacing w:before="5"/>
        <w:rPr>
          <w:rFonts w:ascii="微软雅黑"/>
          <w:sz w:val="6"/>
        </w:rPr>
      </w:pPr>
      <w:r>
        <w:pict>
          <v:rect id="_x0000_s1102" o:spid="_x0000_s1102" o:spt="1" style="position:absolute;left:0pt;margin-left:90pt;margin-top:721.4pt;height:12.35pt;width:415.35pt;mso-position-horizontal-relative:page;mso-position-vertical-relative:page;z-index:-251608064;mso-width-relative:page;mso-height-relative:page;" fillcolor="#EEEEEE" filled="t" stroked="f" coordsize="21600,21600">
            <v:path/>
            <v:fill on="t" focussize="0,0"/>
            <v:stroke on="f"/>
            <v:imagedata o:title=""/>
            <o:lock v:ext="edit"/>
          </v:rect>
        </w:pict>
      </w:r>
    </w:p>
    <w:p>
      <w:pPr>
        <w:pStyle w:val="4"/>
        <w:numPr>
          <w:ilvl w:val="1"/>
          <w:numId w:val="1"/>
        </w:numPr>
        <w:tabs>
          <w:tab w:val="left" w:pos="1039"/>
        </w:tabs>
        <w:spacing w:before="89" w:after="0" w:line="240" w:lineRule="auto"/>
        <w:ind w:left="1038" w:right="0" w:hanging="459"/>
        <w:jc w:val="left"/>
      </w:pPr>
      <w:r>
        <w:t>基于数据库实现权限认证</w:t>
      </w:r>
    </w:p>
    <w:p>
      <w:pPr>
        <w:pStyle w:val="6"/>
        <w:spacing w:before="1"/>
        <w:rPr>
          <w:sz w:val="37"/>
        </w:rPr>
      </w:pPr>
    </w:p>
    <w:p>
      <w:pPr>
        <w:pStyle w:val="5"/>
        <w:numPr>
          <w:ilvl w:val="2"/>
          <w:numId w:val="1"/>
        </w:numPr>
        <w:tabs>
          <w:tab w:val="left" w:pos="1673"/>
        </w:tabs>
        <w:spacing w:before="1" w:after="0" w:line="240" w:lineRule="auto"/>
        <w:ind w:left="1672" w:right="0" w:hanging="654"/>
        <w:jc w:val="left"/>
      </w:pPr>
      <w:r>
        <w:pict>
          <v:shape id="_x0000_s1103" o:spid="_x0000_s1103" style="position:absolute;left:0pt;margin-left:88.55pt;margin-top:94.5pt;height:49.25pt;width:418.3pt;mso-position-horizontal-relative:page;z-index:-251610112;mso-width-relative:page;mso-height-relative:page;" fillcolor="#FFFFFF" filled="t" stroked="f" coordorigin="1772,1891" coordsize="8366,985" path="m10137,2381l1772,2381,1772,2628,1772,2876,10137,2876,10137,2628,10137,2381xm10137,1891l1772,1891,1772,2136,1772,2381,10137,2381,10137,2136,10137,1891xe">
            <v:path arrowok="t"/>
            <v:fill on="t" focussize="0,0"/>
            <v:stroke on="f"/>
            <v:imagedata o:title=""/>
            <o:lock v:ext="edit"/>
          </v:shape>
        </w:pict>
      </w:r>
      <w:r>
        <w:t>添加实体类</w:t>
      </w:r>
    </w:p>
    <w:p>
      <w:pPr>
        <w:pStyle w:val="6"/>
        <w:spacing w:before="11"/>
        <w:rPr>
          <w:rFonts w:ascii="微软雅黑"/>
          <w:b/>
          <w:sz w:val="27"/>
        </w:rPr>
      </w:pPr>
    </w:p>
    <w:tbl>
      <w:tblPr>
        <w:tblStyle w:val="8"/>
        <w:tblW w:w="0" w:type="auto"/>
        <w:tblInd w:w="4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20" w:hRule="atLeast"/>
        </w:trPr>
        <w:tc>
          <w:tcPr>
            <w:tcW w:w="8524" w:type="dxa"/>
          </w:tcPr>
          <w:p>
            <w:pPr>
              <w:pStyle w:val="12"/>
              <w:spacing w:line="244" w:lineRule="exact"/>
              <w:rPr>
                <w:sz w:val="21"/>
              </w:rPr>
            </w:pPr>
            <w:r>
              <w:rPr>
                <w:color w:val="808000"/>
                <w:sz w:val="21"/>
              </w:rPr>
              <w:t>@Data</w:t>
            </w:r>
          </w:p>
          <w:p>
            <w:pPr>
              <w:pStyle w:val="12"/>
              <w:ind w:right="5861"/>
              <w:rPr>
                <w:sz w:val="21"/>
              </w:rPr>
            </w:pPr>
            <w:r>
              <w:rPr>
                <w:b/>
                <w:color w:val="000080"/>
                <w:sz w:val="21"/>
              </w:rPr>
              <w:t xml:space="preserve">public class </w:t>
            </w:r>
            <w:r>
              <w:rPr>
                <w:sz w:val="21"/>
              </w:rPr>
              <w:t>Menu {</w:t>
            </w:r>
            <w:r>
              <w:rPr>
                <w:spacing w:val="1"/>
                <w:sz w:val="21"/>
              </w:rPr>
              <w:t xml:space="preserve"> </w:t>
            </w:r>
            <w:r>
              <w:rPr>
                <w:b/>
                <w:color w:val="000080"/>
                <w:sz w:val="21"/>
              </w:rPr>
              <w:t xml:space="preserve">private </w:t>
            </w:r>
            <w:r>
              <w:rPr>
                <w:sz w:val="21"/>
              </w:rPr>
              <w:t xml:space="preserve">Long </w:t>
            </w:r>
            <w:r>
              <w:rPr>
                <w:b/>
                <w:color w:val="660D79"/>
                <w:sz w:val="21"/>
              </w:rPr>
              <w:t>id</w:t>
            </w:r>
            <w:r>
              <w:rPr>
                <w:sz w:val="21"/>
              </w:rPr>
              <w:t>;</w:t>
            </w:r>
            <w:r>
              <w:rPr>
                <w:spacing w:val="1"/>
                <w:sz w:val="21"/>
              </w:rPr>
              <w:t xml:space="preserve"> </w:t>
            </w:r>
            <w:r>
              <w:rPr>
                <w:b/>
                <w:color w:val="000080"/>
                <w:sz w:val="21"/>
              </w:rPr>
              <w:t xml:space="preserve">private </w:t>
            </w:r>
            <w:r>
              <w:rPr>
                <w:sz w:val="21"/>
              </w:rPr>
              <w:t xml:space="preserve">String </w:t>
            </w:r>
            <w:r>
              <w:rPr>
                <w:b/>
                <w:color w:val="660D79"/>
                <w:sz w:val="21"/>
              </w:rPr>
              <w:t>name</w:t>
            </w:r>
            <w:r>
              <w:rPr>
                <w:sz w:val="21"/>
              </w:rPr>
              <w:t>;</w:t>
            </w:r>
            <w:r>
              <w:rPr>
                <w:spacing w:val="1"/>
                <w:sz w:val="21"/>
              </w:rPr>
              <w:t xml:space="preserve"> </w:t>
            </w:r>
            <w:r>
              <w:rPr>
                <w:b/>
                <w:color w:val="000080"/>
                <w:sz w:val="21"/>
              </w:rPr>
              <w:t xml:space="preserve">private </w:t>
            </w:r>
            <w:r>
              <w:rPr>
                <w:sz w:val="21"/>
              </w:rPr>
              <w:t xml:space="preserve">String </w:t>
            </w:r>
            <w:r>
              <w:rPr>
                <w:b/>
                <w:color w:val="660D79"/>
                <w:sz w:val="21"/>
              </w:rPr>
              <w:t>url</w:t>
            </w:r>
            <w:r>
              <w:rPr>
                <w:sz w:val="21"/>
              </w:rPr>
              <w:t>;</w:t>
            </w:r>
            <w:r>
              <w:rPr>
                <w:spacing w:val="1"/>
                <w:sz w:val="21"/>
              </w:rPr>
              <w:t xml:space="preserve"> </w:t>
            </w:r>
            <w:r>
              <w:rPr>
                <w:b/>
                <w:color w:val="000080"/>
                <w:sz w:val="21"/>
              </w:rPr>
              <w:t>private</w:t>
            </w:r>
            <w:r>
              <w:rPr>
                <w:b/>
                <w:color w:val="000080"/>
                <w:spacing w:val="-9"/>
                <w:sz w:val="21"/>
              </w:rPr>
              <w:t xml:space="preserve"> </w:t>
            </w:r>
            <w:r>
              <w:rPr>
                <w:sz w:val="21"/>
              </w:rPr>
              <w:t>Long</w:t>
            </w:r>
            <w:r>
              <w:rPr>
                <w:spacing w:val="-6"/>
                <w:sz w:val="21"/>
              </w:rPr>
              <w:t xml:space="preserve"> </w:t>
            </w:r>
            <w:r>
              <w:rPr>
                <w:b/>
                <w:color w:val="660D79"/>
                <w:sz w:val="21"/>
              </w:rPr>
              <w:t>parentId</w:t>
            </w:r>
            <w:r>
              <w:rPr>
                <w:sz w:val="21"/>
              </w:rPr>
              <w:t>;</w:t>
            </w:r>
          </w:p>
          <w:p>
            <w:pPr>
              <w:pStyle w:val="12"/>
              <w:rPr>
                <w:sz w:val="21"/>
              </w:rPr>
            </w:pPr>
            <w:r>
              <w:rPr>
                <w:b/>
                <w:color w:val="000080"/>
                <w:sz w:val="21"/>
              </w:rPr>
              <w:t>private</w:t>
            </w:r>
            <w:r>
              <w:rPr>
                <w:b/>
                <w:color w:val="000080"/>
                <w:spacing w:val="-7"/>
                <w:sz w:val="21"/>
              </w:rPr>
              <w:t xml:space="preserve"> </w:t>
            </w:r>
            <w:r>
              <w:rPr>
                <w:sz w:val="21"/>
              </w:rPr>
              <w:t>String</w:t>
            </w:r>
            <w:r>
              <w:rPr>
                <w:spacing w:val="-6"/>
                <w:sz w:val="21"/>
              </w:rPr>
              <w:t xml:space="preserve"> </w:t>
            </w:r>
            <w:r>
              <w:rPr>
                <w:b/>
                <w:color w:val="660D79"/>
                <w:sz w:val="21"/>
              </w:rPr>
              <w:t>permission</w:t>
            </w:r>
            <w:r>
              <w:rPr>
                <w:sz w:val="21"/>
              </w:rPr>
              <w:t>;</w:t>
            </w:r>
          </w:p>
          <w:p>
            <w:pPr>
              <w:pStyle w:val="12"/>
              <w:spacing w:before="3"/>
              <w:rPr>
                <w:sz w:val="21"/>
              </w:rPr>
            </w:pPr>
            <w:r>
              <w:rPr>
                <w:w w:val="10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83" w:hRule="atLeast"/>
        </w:trPr>
        <w:tc>
          <w:tcPr>
            <w:tcW w:w="8524" w:type="dxa"/>
          </w:tcPr>
          <w:p>
            <w:pPr>
              <w:pStyle w:val="12"/>
              <w:spacing w:line="244" w:lineRule="exact"/>
              <w:rPr>
                <w:sz w:val="21"/>
              </w:rPr>
            </w:pPr>
            <w:r>
              <w:rPr>
                <w:color w:val="808000"/>
                <w:sz w:val="21"/>
              </w:rPr>
              <w:t>@Data</w:t>
            </w:r>
          </w:p>
          <w:p>
            <w:pPr>
              <w:pStyle w:val="12"/>
              <w:ind w:right="6094"/>
              <w:rPr>
                <w:sz w:val="21"/>
              </w:rPr>
            </w:pPr>
            <w:r>
              <w:rPr>
                <w:b/>
                <w:color w:val="000080"/>
                <w:sz w:val="21"/>
              </w:rPr>
              <w:t xml:space="preserve">public class </w:t>
            </w:r>
            <w:r>
              <w:rPr>
                <w:sz w:val="21"/>
              </w:rPr>
              <w:t>Role {</w:t>
            </w:r>
            <w:r>
              <w:rPr>
                <w:spacing w:val="1"/>
                <w:sz w:val="21"/>
              </w:rPr>
              <w:t xml:space="preserve"> </w:t>
            </w:r>
            <w:r>
              <w:rPr>
                <w:b/>
                <w:color w:val="000080"/>
                <w:sz w:val="21"/>
              </w:rPr>
              <w:t xml:space="preserve">private </w:t>
            </w:r>
            <w:r>
              <w:rPr>
                <w:sz w:val="21"/>
              </w:rPr>
              <w:t xml:space="preserve">Long </w:t>
            </w:r>
            <w:r>
              <w:rPr>
                <w:b/>
                <w:color w:val="660D79"/>
                <w:sz w:val="21"/>
              </w:rPr>
              <w:t>id</w:t>
            </w:r>
            <w:r>
              <w:rPr>
                <w:sz w:val="21"/>
              </w:rPr>
              <w:t>;</w:t>
            </w:r>
            <w:r>
              <w:rPr>
                <w:spacing w:val="1"/>
                <w:sz w:val="21"/>
              </w:rPr>
              <w:t xml:space="preserve"> </w:t>
            </w:r>
            <w:r>
              <w:rPr>
                <w:b/>
                <w:color w:val="000080"/>
                <w:sz w:val="21"/>
              </w:rPr>
              <w:t>private</w:t>
            </w:r>
            <w:r>
              <w:rPr>
                <w:b/>
                <w:color w:val="000080"/>
                <w:spacing w:val="-9"/>
                <w:sz w:val="21"/>
              </w:rPr>
              <w:t xml:space="preserve"> </w:t>
            </w:r>
            <w:r>
              <w:rPr>
                <w:sz w:val="21"/>
              </w:rPr>
              <w:t>String</w:t>
            </w:r>
            <w:r>
              <w:rPr>
                <w:spacing w:val="-8"/>
                <w:sz w:val="21"/>
              </w:rPr>
              <w:t xml:space="preserve"> </w:t>
            </w:r>
            <w:r>
              <w:rPr>
                <w:b/>
                <w:color w:val="660D79"/>
                <w:sz w:val="21"/>
              </w:rPr>
              <w:t>name</w:t>
            </w:r>
            <w:r>
              <w:rPr>
                <w:sz w:val="21"/>
              </w:rPr>
              <w:t>;</w:t>
            </w:r>
          </w:p>
          <w:p>
            <w:pPr>
              <w:pStyle w:val="12"/>
              <w:spacing w:before="3"/>
              <w:rPr>
                <w:sz w:val="21"/>
              </w:rPr>
            </w:pPr>
            <w:r>
              <w:rPr>
                <w:w w:val="100"/>
                <w:sz w:val="21"/>
              </w:rPr>
              <w:t>}</w:t>
            </w:r>
          </w:p>
        </w:tc>
      </w:tr>
    </w:tbl>
    <w:p>
      <w:pPr>
        <w:pStyle w:val="6"/>
        <w:spacing w:before="15"/>
        <w:rPr>
          <w:rFonts w:ascii="微软雅黑"/>
          <w:b/>
          <w:sz w:val="10"/>
        </w:rPr>
      </w:pPr>
    </w:p>
    <w:p>
      <w:pPr>
        <w:pStyle w:val="11"/>
        <w:numPr>
          <w:ilvl w:val="2"/>
          <w:numId w:val="1"/>
        </w:numPr>
        <w:tabs>
          <w:tab w:val="left" w:pos="1673"/>
        </w:tabs>
        <w:spacing w:before="47" w:after="0" w:line="240" w:lineRule="auto"/>
        <w:ind w:left="1672" w:right="0" w:hanging="654"/>
        <w:jc w:val="left"/>
        <w:rPr>
          <w:rFonts w:hint="eastAsia" w:ascii="微软雅黑" w:eastAsia="微软雅黑"/>
          <w:b/>
          <w:sz w:val="21"/>
        </w:rPr>
      </w:pPr>
      <w:r>
        <w:drawing>
          <wp:anchor distT="0" distB="0" distL="0" distR="0" simplePos="0" relativeHeight="251706368" behindDoc="1" locked="0" layoutInCell="1" allowOverlap="1">
            <wp:simplePos x="0" y="0"/>
            <wp:positionH relativeFrom="page">
              <wp:posOffset>2047875</wp:posOffset>
            </wp:positionH>
            <wp:positionV relativeFrom="paragraph">
              <wp:posOffset>-1346200</wp:posOffset>
            </wp:positionV>
            <wp:extent cx="3293110" cy="3413125"/>
            <wp:effectExtent l="0" t="0" r="0" b="0"/>
            <wp:wrapNone/>
            <wp:docPr id="1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shape id="_x0000_s1104" o:spid="_x0000_s1104" style="position:absolute;left:0pt;margin-left:88.55pt;margin-top:-104.65pt;height:61.45pt;width:418.3pt;mso-position-horizontal-relative:page;z-index:-251609088;mso-width-relative:page;mso-height-relative:page;" fillcolor="#FFFFFF" filled="t" stroked="f" coordorigin="1772,-2093" coordsize="8366,1229" path="m10137,-2093l1772,-2093,1772,-1848,1772,-1601,1772,-1356,1772,-1109,1772,-864,10137,-864,10137,-1109,10137,-1356,10137,-1601,10137,-1848,10137,-2093xe">
            <v:path arrowok="t"/>
            <v:fill on="t" focussize="0,0"/>
            <v:stroke on="f"/>
            <v:imagedata o:title=""/>
            <o:lock v:ext="edit"/>
          </v:shape>
        </w:pict>
      </w:r>
      <w:r>
        <w:rPr>
          <w:rFonts w:hint="eastAsia" w:ascii="微软雅黑" w:eastAsia="微软雅黑"/>
          <w:b/>
          <w:sz w:val="21"/>
        </w:rPr>
        <w:t>编写接口与实现类</w:t>
      </w:r>
    </w:p>
    <w:p>
      <w:pPr>
        <w:pStyle w:val="6"/>
        <w:spacing w:before="6"/>
        <w:rPr>
          <w:rFonts w:ascii="微软雅黑"/>
          <w:b/>
          <w:sz w:val="24"/>
        </w:rPr>
      </w:pPr>
    </w:p>
    <w:p>
      <w:pPr>
        <w:pStyle w:val="6"/>
        <w:spacing w:before="48"/>
        <w:ind w:left="580"/>
        <w:rPr>
          <w:rFonts w:ascii="Microsoft YaHei UI"/>
        </w:rPr>
      </w:pPr>
      <w:r>
        <w:pict>
          <v:rect id="_x0000_s1105" o:spid="_x0000_s1105" o:spt="1" style="position:absolute;left:0pt;margin-left:88.55pt;margin-top:3pt;height:17.4pt;width:418.25pt;mso-position-horizontal-relative:page;z-index:-251609088;mso-width-relative:page;mso-height-relative:page;" fillcolor="#FFFFFF" filled="t" stroked="f" coordsize="21600,21600">
            <v:path/>
            <v:fill on="t" focussize="0,0"/>
            <v:stroke on="f"/>
            <v:imagedata o:title=""/>
            <o:lock v:ext="edit"/>
          </v:rect>
        </w:pict>
      </w:r>
      <w:r>
        <w:pict>
          <v:shape id="_x0000_s1106" o:spid="_x0000_s1106" style="position:absolute;left:0pt;margin-left:88.55pt;margin-top:30.85pt;height:159.55pt;width:418.3pt;mso-position-horizontal-relative:page;z-index:-251608064;mso-width-relative:page;mso-height-relative:page;" fillcolor="#FFFFFF" filled="t" stroked="f" coordorigin="1772,617" coordsize="8366,3191" path="m10137,2458l1772,2458,1772,2703,1772,3071,1772,3315,1772,3563,1772,3807,10137,3807,10137,3563,10137,3315,10137,3071,10137,2703,10137,2458xm10137,617l1772,617,1772,862,1772,1229,1772,1474,1772,1719,1772,1966,1772,2211,1772,2458,10137,2458,10137,2211,10137,1966,10137,1719,10137,1474,10137,1229,10137,862,10137,617xe">
            <v:path arrowok="t"/>
            <v:fill on="t" focussize="0,0"/>
            <v:stroke on="f"/>
            <v:imagedata o:title=""/>
            <o:lock v:ext="edit"/>
          </v:shape>
        </w:pict>
      </w:r>
      <w:r>
        <w:rPr>
          <w:rFonts w:ascii="Microsoft YaHei UI"/>
        </w:rPr>
        <w:t>UserInfoMapper</w:t>
      </w:r>
    </w:p>
    <w:p>
      <w:pPr>
        <w:pStyle w:val="6"/>
        <w:spacing w:before="8"/>
        <w:rPr>
          <w:rFonts w:ascii="Microsoft YaHei UI"/>
          <w:sz w:val="10"/>
        </w:rPr>
      </w:pPr>
    </w:p>
    <w:tbl>
      <w:tblPr>
        <w:tblStyle w:val="8"/>
        <w:tblW w:w="0" w:type="auto"/>
        <w:tblInd w:w="4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36" w:hRule="atLeast"/>
        </w:trPr>
        <w:tc>
          <w:tcPr>
            <w:tcW w:w="8524" w:type="dxa"/>
          </w:tcPr>
          <w:p>
            <w:pPr>
              <w:pStyle w:val="12"/>
              <w:spacing w:line="245" w:lineRule="exact"/>
              <w:rPr>
                <w:i/>
                <w:sz w:val="21"/>
              </w:rPr>
            </w:pPr>
            <w:r>
              <w:rPr>
                <w:i/>
                <w:color w:val="808080"/>
                <w:sz w:val="21"/>
              </w:rPr>
              <w:t>/**</w:t>
            </w:r>
          </w:p>
          <w:p>
            <w:pPr>
              <w:pStyle w:val="12"/>
              <w:spacing w:before="46"/>
              <w:ind w:left="223"/>
              <w:rPr>
                <w:rFonts w:hint="eastAsia" w:ascii="宋体" w:eastAsia="宋体"/>
                <w:sz w:val="22"/>
              </w:rPr>
            </w:pPr>
            <w:r>
              <w:rPr>
                <w:i/>
                <w:color w:val="808080"/>
                <w:w w:val="95"/>
                <w:sz w:val="21"/>
              </w:rPr>
              <w:t>*</w:t>
            </w:r>
            <w:r>
              <w:rPr>
                <w:i/>
                <w:color w:val="808080"/>
                <w:spacing w:val="13"/>
                <w:w w:val="95"/>
                <w:sz w:val="21"/>
              </w:rPr>
              <w:t xml:space="preserve"> </w:t>
            </w:r>
            <w:r>
              <w:rPr>
                <w:rFonts w:hint="eastAsia" w:ascii="宋体" w:eastAsia="宋体"/>
                <w:color w:val="808080"/>
                <w:spacing w:val="-10"/>
                <w:w w:val="95"/>
                <w:sz w:val="22"/>
              </w:rPr>
              <w:t xml:space="preserve">根据用户 </w:t>
            </w:r>
            <w:r>
              <w:rPr>
                <w:i/>
                <w:color w:val="808080"/>
                <w:w w:val="95"/>
                <w:sz w:val="21"/>
              </w:rPr>
              <w:t>Id</w:t>
            </w:r>
            <w:r>
              <w:rPr>
                <w:i/>
                <w:color w:val="808080"/>
                <w:spacing w:val="14"/>
                <w:w w:val="95"/>
                <w:sz w:val="21"/>
              </w:rPr>
              <w:t xml:space="preserve"> </w:t>
            </w:r>
            <w:r>
              <w:rPr>
                <w:rFonts w:hint="eastAsia" w:ascii="宋体" w:eastAsia="宋体"/>
                <w:color w:val="808080"/>
                <w:w w:val="95"/>
                <w:sz w:val="22"/>
              </w:rPr>
              <w:t>查询用户角色</w:t>
            </w:r>
          </w:p>
          <w:p>
            <w:pPr>
              <w:pStyle w:val="12"/>
              <w:numPr>
                <w:ilvl w:val="0"/>
                <w:numId w:val="7"/>
              </w:numPr>
              <w:tabs>
                <w:tab w:val="left" w:pos="339"/>
              </w:tabs>
              <w:spacing w:before="38" w:after="0" w:line="245" w:lineRule="exact"/>
              <w:ind w:left="338" w:right="0" w:hanging="232"/>
              <w:jc w:val="left"/>
              <w:rPr>
                <w:b/>
                <w:i/>
                <w:sz w:val="21"/>
              </w:rPr>
            </w:pPr>
            <w:r>
              <w:rPr>
                <w:b/>
                <w:i/>
                <w:color w:val="808080"/>
                <w:sz w:val="21"/>
              </w:rPr>
              <w:t>@param</w:t>
            </w:r>
            <w:r>
              <w:rPr>
                <w:b/>
                <w:i/>
                <w:color w:val="808080"/>
                <w:spacing w:val="-5"/>
                <w:sz w:val="21"/>
              </w:rPr>
              <w:t xml:space="preserve"> </w:t>
            </w:r>
            <w:r>
              <w:rPr>
                <w:b/>
                <w:i/>
                <w:color w:val="3C3C3C"/>
                <w:sz w:val="21"/>
              </w:rPr>
              <w:t>userId</w:t>
            </w:r>
          </w:p>
          <w:p>
            <w:pPr>
              <w:pStyle w:val="12"/>
              <w:numPr>
                <w:ilvl w:val="0"/>
                <w:numId w:val="7"/>
              </w:numPr>
              <w:tabs>
                <w:tab w:val="left" w:pos="339"/>
              </w:tabs>
              <w:spacing w:before="0" w:after="0" w:line="245" w:lineRule="exact"/>
              <w:ind w:left="338" w:right="0" w:hanging="232"/>
              <w:jc w:val="left"/>
              <w:rPr>
                <w:b/>
                <w:i/>
                <w:sz w:val="21"/>
              </w:rPr>
            </w:pPr>
            <w:r>
              <w:rPr>
                <w:b/>
                <w:i/>
                <w:color w:val="808080"/>
                <w:sz w:val="21"/>
              </w:rPr>
              <w:t>@return</w:t>
            </w:r>
          </w:p>
          <w:p>
            <w:pPr>
              <w:pStyle w:val="12"/>
              <w:spacing w:line="245" w:lineRule="exact"/>
              <w:rPr>
                <w:i/>
                <w:sz w:val="21"/>
              </w:rPr>
            </w:pPr>
            <w:r>
              <w:rPr>
                <w:i/>
                <w:color w:val="808080"/>
                <w:sz w:val="21"/>
              </w:rPr>
              <w:t>*/</w:t>
            </w:r>
          </w:p>
          <w:p>
            <w:pPr>
              <w:pStyle w:val="12"/>
              <w:spacing w:before="1"/>
              <w:rPr>
                <w:sz w:val="21"/>
              </w:rPr>
            </w:pPr>
            <w:r>
              <w:rPr>
                <w:sz w:val="21"/>
              </w:rPr>
              <w:t>List&lt;Role&gt;</w:t>
            </w:r>
            <w:r>
              <w:rPr>
                <w:spacing w:val="-4"/>
                <w:sz w:val="21"/>
              </w:rPr>
              <w:t xml:space="preserve"> </w:t>
            </w:r>
            <w:r>
              <w:rPr>
                <w:sz w:val="21"/>
              </w:rPr>
              <w:t>selectRoleByUserId(Long</w:t>
            </w:r>
            <w:r>
              <w:rPr>
                <w:spacing w:val="-2"/>
                <w:sz w:val="21"/>
              </w:rPr>
              <w:t xml:space="preserve"> </w:t>
            </w:r>
            <w:r>
              <w:rPr>
                <w:sz w:val="21"/>
              </w:rPr>
              <w:t>userId);</w:t>
            </w:r>
          </w:p>
          <w:p>
            <w:pPr>
              <w:pStyle w:val="12"/>
              <w:spacing w:before="16"/>
              <w:ind w:left="0"/>
              <w:rPr>
                <w:rFonts w:ascii="Microsoft YaHei UI"/>
                <w:sz w:val="13"/>
              </w:rPr>
            </w:pPr>
          </w:p>
          <w:p>
            <w:pPr>
              <w:pStyle w:val="12"/>
              <w:rPr>
                <w:i/>
                <w:sz w:val="21"/>
              </w:rPr>
            </w:pPr>
            <w:r>
              <w:rPr>
                <w:i/>
                <w:color w:val="808080"/>
                <w:sz w:val="21"/>
              </w:rPr>
              <w:t>/**</w:t>
            </w:r>
          </w:p>
          <w:p>
            <w:pPr>
              <w:pStyle w:val="12"/>
              <w:spacing w:before="46"/>
              <w:ind w:left="223"/>
              <w:rPr>
                <w:rFonts w:hint="eastAsia" w:ascii="宋体" w:eastAsia="宋体"/>
                <w:sz w:val="22"/>
              </w:rPr>
            </w:pPr>
            <w:r>
              <w:rPr>
                <w:i/>
                <w:color w:val="808080"/>
                <w:w w:val="95"/>
                <w:sz w:val="21"/>
              </w:rPr>
              <w:t>*</w:t>
            </w:r>
            <w:r>
              <w:rPr>
                <w:i/>
                <w:color w:val="808080"/>
                <w:spacing w:val="13"/>
                <w:w w:val="95"/>
                <w:sz w:val="21"/>
              </w:rPr>
              <w:t xml:space="preserve"> </w:t>
            </w:r>
            <w:r>
              <w:rPr>
                <w:rFonts w:hint="eastAsia" w:ascii="宋体" w:eastAsia="宋体"/>
                <w:color w:val="808080"/>
                <w:spacing w:val="-10"/>
                <w:w w:val="95"/>
                <w:sz w:val="22"/>
              </w:rPr>
              <w:t xml:space="preserve">根据用户 </w:t>
            </w:r>
            <w:r>
              <w:rPr>
                <w:i/>
                <w:color w:val="808080"/>
                <w:w w:val="95"/>
                <w:sz w:val="21"/>
              </w:rPr>
              <w:t>Id</w:t>
            </w:r>
            <w:r>
              <w:rPr>
                <w:i/>
                <w:color w:val="808080"/>
                <w:spacing w:val="13"/>
                <w:w w:val="95"/>
                <w:sz w:val="21"/>
              </w:rPr>
              <w:t xml:space="preserve"> </w:t>
            </w:r>
            <w:r>
              <w:rPr>
                <w:rFonts w:hint="eastAsia" w:ascii="宋体" w:eastAsia="宋体"/>
                <w:color w:val="808080"/>
                <w:w w:val="95"/>
                <w:sz w:val="22"/>
              </w:rPr>
              <w:t>查询菜单</w:t>
            </w:r>
          </w:p>
          <w:p>
            <w:pPr>
              <w:pStyle w:val="12"/>
              <w:numPr>
                <w:ilvl w:val="0"/>
                <w:numId w:val="7"/>
              </w:numPr>
              <w:tabs>
                <w:tab w:val="left" w:pos="339"/>
              </w:tabs>
              <w:spacing w:before="38" w:after="0" w:line="245" w:lineRule="exact"/>
              <w:ind w:left="338" w:right="0" w:hanging="232"/>
              <w:jc w:val="left"/>
              <w:rPr>
                <w:b/>
                <w:i/>
                <w:sz w:val="21"/>
              </w:rPr>
            </w:pPr>
            <w:r>
              <w:rPr>
                <w:b/>
                <w:i/>
                <w:color w:val="808080"/>
                <w:sz w:val="21"/>
              </w:rPr>
              <w:t>@param</w:t>
            </w:r>
            <w:r>
              <w:rPr>
                <w:b/>
                <w:i/>
                <w:color w:val="808080"/>
                <w:spacing w:val="-5"/>
                <w:sz w:val="21"/>
              </w:rPr>
              <w:t xml:space="preserve"> </w:t>
            </w:r>
            <w:r>
              <w:rPr>
                <w:b/>
                <w:i/>
                <w:color w:val="3C3C3C"/>
                <w:sz w:val="21"/>
              </w:rPr>
              <w:t>userId</w:t>
            </w:r>
          </w:p>
          <w:p>
            <w:pPr>
              <w:pStyle w:val="12"/>
              <w:numPr>
                <w:ilvl w:val="0"/>
                <w:numId w:val="7"/>
              </w:numPr>
              <w:tabs>
                <w:tab w:val="left" w:pos="339"/>
              </w:tabs>
              <w:spacing w:before="0" w:after="0" w:line="245" w:lineRule="exact"/>
              <w:ind w:left="338" w:right="0" w:hanging="232"/>
              <w:jc w:val="left"/>
              <w:rPr>
                <w:b/>
                <w:i/>
                <w:sz w:val="21"/>
              </w:rPr>
            </w:pPr>
            <w:r>
              <w:rPr>
                <w:b/>
                <w:i/>
                <w:color w:val="808080"/>
                <w:sz w:val="21"/>
              </w:rPr>
              <w:t>@return</w:t>
            </w:r>
          </w:p>
          <w:p>
            <w:pPr>
              <w:pStyle w:val="12"/>
              <w:spacing w:before="1"/>
              <w:rPr>
                <w:i/>
                <w:sz w:val="21"/>
              </w:rPr>
            </w:pPr>
            <w:r>
              <w:rPr>
                <w:i/>
                <w:color w:val="808080"/>
                <w:sz w:val="21"/>
              </w:rPr>
              <w:t>*/</w:t>
            </w:r>
          </w:p>
          <w:p>
            <w:pPr>
              <w:pStyle w:val="12"/>
              <w:spacing w:before="2"/>
              <w:rPr>
                <w:sz w:val="21"/>
              </w:rPr>
            </w:pPr>
            <w:r>
              <w:rPr>
                <w:sz w:val="21"/>
              </w:rPr>
              <w:t>List&lt;Menu&gt;</w:t>
            </w:r>
            <w:r>
              <w:rPr>
                <w:spacing w:val="-14"/>
                <w:sz w:val="21"/>
              </w:rPr>
              <w:t xml:space="preserve"> </w:t>
            </w:r>
            <w:r>
              <w:rPr>
                <w:sz w:val="21"/>
              </w:rPr>
              <w:t>selectMenuByUserId(Long</w:t>
            </w:r>
            <w:r>
              <w:rPr>
                <w:spacing w:val="-12"/>
                <w:sz w:val="21"/>
              </w:rPr>
              <w:t xml:space="preserve"> </w:t>
            </w:r>
            <w:r>
              <w:rPr>
                <w:sz w:val="21"/>
              </w:rPr>
              <w:t>userId);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4" w:hRule="atLeast"/>
        </w:trPr>
        <w:tc>
          <w:tcPr>
            <w:tcW w:w="8524" w:type="dxa"/>
          </w:tcPr>
          <w:p>
            <w:pPr>
              <w:pStyle w:val="12"/>
              <w:spacing w:line="374" w:lineRule="exact"/>
              <w:rPr>
                <w:rFonts w:hint="eastAsia" w:ascii="微软雅黑" w:eastAsia="微软雅黑"/>
                <w:sz w:val="21"/>
              </w:rPr>
            </w:pPr>
            <w:r>
              <w:rPr>
                <w:rFonts w:hint="eastAsia" w:ascii="微软雅黑" w:eastAsia="微软雅黑"/>
                <w:sz w:val="21"/>
              </w:rPr>
              <w:t>上述接口需要进行多表管理查询：</w:t>
            </w:r>
          </w:p>
          <w:p>
            <w:pPr>
              <w:pStyle w:val="12"/>
              <w:spacing w:before="172"/>
              <w:rPr>
                <w:rFonts w:ascii="Tahoma" w:eastAsia="Tahoma"/>
                <w:sz w:val="21"/>
              </w:rPr>
            </w:pPr>
            <w:r>
              <w:rPr>
                <w:rFonts w:hint="eastAsia" w:ascii="微软雅黑" w:eastAsia="微软雅黑"/>
                <w:spacing w:val="-3"/>
                <w:sz w:val="21"/>
              </w:rPr>
              <w:t xml:space="preserve">需要在 </w:t>
            </w:r>
            <w:r>
              <w:rPr>
                <w:rFonts w:ascii="Tahoma" w:eastAsia="Tahoma"/>
                <w:sz w:val="21"/>
              </w:rPr>
              <w:t>resource/mapper</w:t>
            </w:r>
            <w:r>
              <w:rPr>
                <w:rFonts w:ascii="Tahoma" w:eastAsia="Tahoma"/>
                <w:spacing w:val="-21"/>
                <w:sz w:val="21"/>
              </w:rPr>
              <w:t xml:space="preserve"> </w:t>
            </w:r>
            <w:r>
              <w:rPr>
                <w:rFonts w:hint="eastAsia" w:ascii="微软雅黑" w:eastAsia="微软雅黑"/>
                <w:spacing w:val="6"/>
                <w:sz w:val="21"/>
              </w:rPr>
              <w:t>目录下自定义</w:t>
            </w:r>
            <w:r>
              <w:rPr>
                <w:rFonts w:ascii="Tahoma" w:eastAsia="Tahoma"/>
                <w:sz w:val="21"/>
              </w:rPr>
              <w:t>UserInfoMapper.xml</w:t>
            </w:r>
          </w:p>
          <w:p>
            <w:pPr>
              <w:pStyle w:val="12"/>
              <w:spacing w:before="186" w:line="246" w:lineRule="exact"/>
              <w:rPr>
                <w:i/>
                <w:sz w:val="21"/>
              </w:rPr>
            </w:pPr>
            <w:r>
              <w:rPr>
                <w:i/>
                <w:sz w:val="21"/>
              </w:rPr>
              <w:t>&lt;?</w:t>
            </w:r>
            <w:r>
              <w:rPr>
                <w:b/>
                <w:color w:val="0000FF"/>
                <w:sz w:val="21"/>
                <w:shd w:val="clear" w:color="auto" w:fill="EEEEEE"/>
              </w:rPr>
              <w:t>xml</w:t>
            </w:r>
            <w:r>
              <w:rPr>
                <w:b/>
                <w:color w:val="0000FF"/>
                <w:spacing w:val="-9"/>
                <w:sz w:val="21"/>
                <w:shd w:val="clear" w:color="auto" w:fill="EEEEEE"/>
              </w:rPr>
              <w:t xml:space="preserve"> </w:t>
            </w:r>
            <w:r>
              <w:rPr>
                <w:b/>
                <w:color w:val="0000FF"/>
                <w:sz w:val="21"/>
                <w:shd w:val="clear" w:color="auto" w:fill="EEEEEE"/>
              </w:rPr>
              <w:t>version</w:t>
            </w:r>
            <w:r>
              <w:rPr>
                <w:b/>
                <w:color w:val="008000"/>
                <w:sz w:val="21"/>
                <w:shd w:val="clear" w:color="auto" w:fill="EEEEEE"/>
              </w:rPr>
              <w:t>="1.0"</w:t>
            </w:r>
            <w:r>
              <w:rPr>
                <w:b/>
                <w:color w:val="0000FF"/>
                <w:sz w:val="21"/>
                <w:shd w:val="clear" w:color="auto" w:fill="EEEEEE"/>
              </w:rPr>
              <w:t>encoding</w:t>
            </w:r>
            <w:r>
              <w:rPr>
                <w:b/>
                <w:color w:val="008000"/>
                <w:sz w:val="21"/>
                <w:shd w:val="clear" w:color="auto" w:fill="EEEEEE"/>
              </w:rPr>
              <w:t>="utf-8"</w:t>
            </w:r>
            <w:r>
              <w:rPr>
                <w:i/>
                <w:sz w:val="21"/>
              </w:rPr>
              <w:t>?&gt;</w:t>
            </w:r>
          </w:p>
          <w:p>
            <w:pPr>
              <w:pStyle w:val="12"/>
              <w:tabs>
                <w:tab w:val="left" w:pos="7720"/>
              </w:tabs>
              <w:ind w:right="100"/>
              <w:rPr>
                <w:b/>
                <w:i/>
                <w:sz w:val="21"/>
              </w:rPr>
            </w:pPr>
            <w:r>
              <w:rPr>
                <w:b/>
                <w:color w:val="000080"/>
                <w:sz w:val="21"/>
              </w:rPr>
              <w:t>&lt;!DOCTYPE</w:t>
            </w:r>
            <w:r>
              <w:rPr>
                <w:b/>
                <w:color w:val="0000FF"/>
                <w:sz w:val="21"/>
              </w:rPr>
              <w:t>mapper</w:t>
            </w:r>
            <w:r>
              <w:rPr>
                <w:b/>
                <w:color w:val="000080"/>
                <w:sz w:val="21"/>
              </w:rPr>
              <w:t>PUBLIC</w:t>
            </w:r>
            <w:r>
              <w:rPr>
                <w:b/>
                <w:color w:val="008000"/>
                <w:sz w:val="21"/>
              </w:rPr>
              <w:t>"-//mybatis.org//DTD</w:t>
            </w:r>
            <w:r>
              <w:rPr>
                <w:b/>
                <w:color w:val="008000"/>
                <w:sz w:val="21"/>
              </w:rPr>
              <w:tab/>
            </w:r>
            <w:r>
              <w:rPr>
                <w:b/>
                <w:color w:val="008000"/>
                <w:spacing w:val="-1"/>
                <w:sz w:val="21"/>
              </w:rPr>
              <w:t>Mapper</w:t>
            </w:r>
            <w:r>
              <w:rPr>
                <w:b/>
                <w:color w:val="008000"/>
                <w:spacing w:val="-113"/>
                <w:sz w:val="21"/>
              </w:rPr>
              <w:t xml:space="preserve"> </w:t>
            </w:r>
            <w:r>
              <w:fldChar w:fldCharType="begin"/>
            </w:r>
            <w:r>
              <w:instrText xml:space="preserve"> HYPERLINK "http://mybatis.org/dtd/mybatis-3-mapper.dtd" \h </w:instrText>
            </w:r>
            <w:r>
              <w:fldChar w:fldCharType="separate"/>
            </w:r>
            <w:r>
              <w:rPr>
                <w:b/>
                <w:color w:val="008000"/>
                <w:sz w:val="21"/>
                <w:shd w:val="clear" w:color="auto" w:fill="EEEEEE"/>
              </w:rPr>
              <w:t>3.0//EN""http</w:t>
            </w:r>
            <w:r>
              <w:rPr>
                <w:b/>
                <w:color w:val="008000"/>
                <w:sz w:val="21"/>
                <w:shd w:val="clear" w:color="auto" w:fill="EEEEEE"/>
              </w:rPr>
              <w:fldChar w:fldCharType="end"/>
            </w:r>
            <w:r>
              <w:rPr>
                <w:b/>
                <w:color w:val="008000"/>
                <w:sz w:val="21"/>
                <w:shd w:val="clear" w:color="auto" w:fill="EEEEEE"/>
              </w:rPr>
              <w:t>://mybat</w:t>
            </w:r>
            <w:r>
              <w:fldChar w:fldCharType="begin"/>
            </w:r>
            <w:r>
              <w:instrText xml:space="preserve"> HYPERLINK "http://mybatis.org/dtd/mybatis-3-mapper.dtd" \h </w:instrText>
            </w:r>
            <w:r>
              <w:fldChar w:fldCharType="separate"/>
            </w:r>
            <w:r>
              <w:rPr>
                <w:b/>
                <w:color w:val="008000"/>
                <w:sz w:val="21"/>
                <w:shd w:val="clear" w:color="auto" w:fill="EEEEEE"/>
              </w:rPr>
              <w:t>is.org/dtd/mybatis</w:t>
            </w:r>
            <w:r>
              <w:rPr>
                <w:b/>
                <w:color w:val="008000"/>
                <w:sz w:val="21"/>
                <w:shd w:val="clear" w:color="auto" w:fill="EEEEEE"/>
              </w:rPr>
              <w:fldChar w:fldCharType="end"/>
            </w:r>
            <w:r>
              <w:rPr>
                <w:b/>
                <w:color w:val="008000"/>
                <w:sz w:val="21"/>
                <w:shd w:val="clear" w:color="auto" w:fill="EEEEEE"/>
              </w:rPr>
              <w:t>-</w:t>
            </w:r>
            <w:r>
              <w:fldChar w:fldCharType="begin"/>
            </w:r>
            <w:r>
              <w:instrText xml:space="preserve"> HYPERLINK "http://mybatis.org/dtd/mybatis-3-mapper.dtd" \h </w:instrText>
            </w:r>
            <w:r>
              <w:fldChar w:fldCharType="separate"/>
            </w:r>
            <w:r>
              <w:rPr>
                <w:b/>
                <w:color w:val="008000"/>
                <w:sz w:val="21"/>
                <w:shd w:val="clear" w:color="auto" w:fill="EEEEEE"/>
              </w:rPr>
              <w:t>3-mapper.dtd"</w:t>
            </w:r>
            <w:r>
              <w:rPr>
                <w:b/>
                <w:color w:val="008000"/>
                <w:sz w:val="21"/>
                <w:shd w:val="clear" w:color="auto" w:fill="EEEEEE"/>
              </w:rPr>
              <w:fldChar w:fldCharType="end"/>
            </w:r>
            <w:r>
              <w:rPr>
                <w:b/>
                <w:i/>
                <w:color w:val="000080"/>
                <w:sz w:val="21"/>
              </w:rPr>
              <w:t>&gt;</w:t>
            </w:r>
          </w:p>
          <w:p>
            <w:pPr>
              <w:pStyle w:val="12"/>
              <w:spacing w:line="228" w:lineRule="exact"/>
              <w:rPr>
                <w:sz w:val="21"/>
              </w:rPr>
            </w:pPr>
            <w:r>
              <w:rPr>
                <w:spacing w:val="-1"/>
                <w:sz w:val="21"/>
                <w:shd w:val="clear" w:color="auto" w:fill="EEEEEE"/>
              </w:rPr>
              <w:t>&lt;</w:t>
            </w:r>
            <w:r>
              <w:rPr>
                <w:b/>
                <w:color w:val="000080"/>
                <w:spacing w:val="-1"/>
                <w:sz w:val="21"/>
                <w:shd w:val="clear" w:color="auto" w:fill="EEEEEE"/>
              </w:rPr>
              <w:t>mapper</w:t>
            </w:r>
            <w:r>
              <w:rPr>
                <w:b/>
                <w:color w:val="000080"/>
                <w:spacing w:val="8"/>
                <w:sz w:val="21"/>
                <w:shd w:val="clear" w:color="auto" w:fill="EEEEEE"/>
              </w:rPr>
              <w:t xml:space="preserve"> </w:t>
            </w:r>
            <w:r>
              <w:rPr>
                <w:b/>
                <w:color w:val="0000FF"/>
                <w:spacing w:val="-1"/>
                <w:sz w:val="21"/>
                <w:shd w:val="clear" w:color="auto" w:fill="EEEEEE"/>
              </w:rPr>
              <w:t>namespace</w:t>
            </w:r>
            <w:r>
              <w:rPr>
                <w:b/>
                <w:color w:val="008000"/>
                <w:spacing w:val="-1"/>
                <w:sz w:val="21"/>
                <w:shd w:val="clear" w:color="auto" w:fill="EEEEEE"/>
              </w:rPr>
              <w:t>="com.atguigu.mapper.UserInfoMapper"</w:t>
            </w:r>
            <w:r>
              <w:rPr>
                <w:spacing w:val="-1"/>
                <w:sz w:val="21"/>
                <w:shd w:val="clear" w:color="auto" w:fill="EEEEEE"/>
              </w:rPr>
              <w:t>&gt;</w:t>
            </w:r>
          </w:p>
        </w:tc>
      </w:tr>
    </w:tbl>
    <w:p>
      <w:pPr>
        <w:spacing w:after="0" w:line="228" w:lineRule="exact"/>
        <w:rPr>
          <w:sz w:val="21"/>
        </w:rPr>
        <w:sectPr>
          <w:pgSz w:w="11910" w:h="16840"/>
          <w:pgMar w:top="1280" w:right="520" w:bottom="280" w:left="1220" w:header="708" w:footer="0" w:gutter="0"/>
          <w:cols w:space="720" w:num="1"/>
        </w:sectPr>
      </w:pPr>
    </w:p>
    <w:p>
      <w:pPr>
        <w:pStyle w:val="6"/>
        <w:spacing w:before="5"/>
        <w:rPr>
          <w:rFonts w:ascii="Microsoft YaHei UI"/>
          <w:sz w:val="11"/>
        </w:rPr>
      </w:pPr>
    </w:p>
    <w:p>
      <w:pPr>
        <w:pStyle w:val="6"/>
        <w:ind w:left="467"/>
        <w:rPr>
          <w:rFonts w:ascii="Microsoft YaHei UI"/>
          <w:sz w:val="20"/>
        </w:rPr>
      </w:pPr>
      <w:r>
        <w:rPr>
          <w:rFonts w:ascii="Microsoft YaHei UI"/>
          <w:sz w:val="20"/>
        </w:rPr>
        <w:pict>
          <v:shape id="_x0000_s1107" o:spid="_x0000_s1107" o:spt="202" type="#_x0000_t202" style="height:217.4pt;width:426.2pt;" filled="f" stroked="t" coordsize="21600,21600">
            <v:path/>
            <v:fill on="f" focussize="0,0"/>
            <v:stroke weight="0.48pt" color="#000000"/>
            <v:imagedata o:title=""/>
            <o:lock v:ext="edit"/>
            <v:textbox inset="0mm,0mm,0mm,0mm">
              <w:txbxContent>
                <w:p>
                  <w:pPr>
                    <w:spacing w:before="47"/>
                    <w:ind w:left="103" w:right="0" w:firstLine="0"/>
                    <w:jc w:val="left"/>
                    <w:rPr>
                      <w:rFonts w:ascii="Consolas" w:eastAsia="Consolas"/>
                      <w:i/>
                      <w:sz w:val="21"/>
                    </w:rPr>
                  </w:pPr>
                  <w:r>
                    <w:rPr>
                      <w:rFonts w:ascii="Consolas" w:eastAsia="Consolas"/>
                      <w:i/>
                      <w:color w:val="808080"/>
                      <w:w w:val="95"/>
                      <w:sz w:val="21"/>
                    </w:rPr>
                    <w:t>&lt;!--</w:t>
                  </w:r>
                  <w:r>
                    <w:rPr>
                      <w:color w:val="808080"/>
                      <w:spacing w:val="-4"/>
                      <w:w w:val="95"/>
                      <w:sz w:val="22"/>
                    </w:rPr>
                    <w:t xml:space="preserve">根据用户 </w:t>
                  </w:r>
                  <w:r>
                    <w:rPr>
                      <w:rFonts w:ascii="Consolas" w:eastAsia="Consolas"/>
                      <w:i/>
                      <w:color w:val="808080"/>
                      <w:w w:val="95"/>
                      <w:sz w:val="21"/>
                    </w:rPr>
                    <w:t>Id</w:t>
                  </w:r>
                  <w:r>
                    <w:rPr>
                      <w:rFonts w:ascii="Consolas" w:eastAsia="Consolas"/>
                      <w:i/>
                      <w:color w:val="808080"/>
                      <w:spacing w:val="20"/>
                      <w:w w:val="95"/>
                      <w:sz w:val="21"/>
                    </w:rPr>
                    <w:t xml:space="preserve"> </w:t>
                  </w:r>
                  <w:r>
                    <w:rPr>
                      <w:color w:val="808080"/>
                      <w:w w:val="95"/>
                      <w:sz w:val="22"/>
                    </w:rPr>
                    <w:t>查询角色信息</w:t>
                  </w:r>
                  <w:r>
                    <w:rPr>
                      <w:rFonts w:ascii="Consolas" w:eastAsia="Consolas"/>
                      <w:i/>
                      <w:color w:val="808080"/>
                      <w:w w:val="95"/>
                      <w:sz w:val="21"/>
                    </w:rPr>
                    <w:t>--&gt;</w:t>
                  </w:r>
                </w:p>
                <w:p>
                  <w:pPr>
                    <w:spacing w:before="35"/>
                    <w:ind w:left="103" w:right="0" w:firstLine="0"/>
                    <w:jc w:val="left"/>
                    <w:rPr>
                      <w:rFonts w:ascii="Consolas"/>
                      <w:sz w:val="21"/>
                    </w:rPr>
                  </w:pPr>
                  <w:r>
                    <w:rPr>
                      <w:rFonts w:ascii="Consolas"/>
                      <w:spacing w:val="-1"/>
                      <w:sz w:val="21"/>
                      <w:shd w:val="clear" w:color="auto" w:fill="EEEEEE"/>
                    </w:rPr>
                    <w:t>&lt;</w:t>
                  </w:r>
                  <w:r>
                    <w:rPr>
                      <w:rFonts w:ascii="Consolas"/>
                      <w:b/>
                      <w:color w:val="000080"/>
                      <w:spacing w:val="-1"/>
                      <w:sz w:val="21"/>
                      <w:shd w:val="clear" w:color="auto" w:fill="EEEEEE"/>
                    </w:rPr>
                    <w:t>select</w:t>
                  </w:r>
                  <w:r>
                    <w:rPr>
                      <w:rFonts w:ascii="Consolas"/>
                      <w:b/>
                      <w:color w:val="000080"/>
                      <w:spacing w:val="-28"/>
                      <w:sz w:val="21"/>
                      <w:shd w:val="clear" w:color="auto" w:fill="EEEEEE"/>
                    </w:rPr>
                    <w:t xml:space="preserve"> </w:t>
                  </w:r>
                  <w:r>
                    <w:rPr>
                      <w:rFonts w:ascii="Consolas"/>
                      <w:b/>
                      <w:color w:val="0000FF"/>
                      <w:sz w:val="21"/>
                      <w:shd w:val="clear" w:color="auto" w:fill="EEEEEE"/>
                    </w:rPr>
                    <w:t>id</w:t>
                  </w:r>
                  <w:r>
                    <w:rPr>
                      <w:rFonts w:ascii="Consolas"/>
                      <w:b/>
                      <w:color w:val="008000"/>
                      <w:sz w:val="21"/>
                      <w:shd w:val="clear" w:color="auto" w:fill="EEEEEE"/>
                    </w:rPr>
                    <w:t>="selectRoleByUserId"</w:t>
                  </w:r>
                  <w:r>
                    <w:rPr>
                      <w:rFonts w:ascii="Consolas"/>
                      <w:b/>
                      <w:color w:val="0000FF"/>
                      <w:sz w:val="21"/>
                      <w:shd w:val="clear" w:color="auto" w:fill="EEEEEE"/>
                    </w:rPr>
                    <w:t>resultType</w:t>
                  </w:r>
                  <w:r>
                    <w:rPr>
                      <w:rFonts w:ascii="Consolas"/>
                      <w:b/>
                      <w:color w:val="008000"/>
                      <w:sz w:val="21"/>
                      <w:shd w:val="clear" w:color="auto" w:fill="EEEEEE"/>
                    </w:rPr>
                    <w:t>="com.atguigu.bean.Role"</w:t>
                  </w:r>
                  <w:r>
                    <w:rPr>
                      <w:rFonts w:ascii="Consolas"/>
                      <w:sz w:val="21"/>
                      <w:shd w:val="clear" w:color="auto" w:fill="EEEEEE"/>
                    </w:rPr>
                    <w:t>&gt;</w:t>
                  </w:r>
                </w:p>
                <w:p>
                  <w:pPr>
                    <w:pStyle w:val="6"/>
                    <w:spacing w:before="1"/>
                    <w:ind w:left="103" w:firstLine="921"/>
                    <w:rPr>
                      <w:rFonts w:ascii="Consolas"/>
                    </w:rPr>
                  </w:pPr>
                  <w:r>
                    <w:rPr>
                      <w:rFonts w:ascii="Consolas"/>
                    </w:rPr>
                    <w:t>SELECT</w:t>
                  </w:r>
                  <w:r>
                    <w:rPr>
                      <w:rFonts w:ascii="Consolas"/>
                      <w:spacing w:val="83"/>
                    </w:rPr>
                    <w:t xml:space="preserve"> </w:t>
                  </w:r>
                  <w:r>
                    <w:rPr>
                      <w:rFonts w:ascii="Consolas"/>
                    </w:rPr>
                    <w:t>r.</w:t>
                  </w:r>
                  <w:r>
                    <w:rPr>
                      <w:rFonts w:ascii="Consolas"/>
                      <w:b/>
                      <w:color w:val="660D79"/>
                    </w:rPr>
                    <w:t>id</w:t>
                  </w:r>
                  <w:r>
                    <w:rPr>
                      <w:rFonts w:ascii="Consolas"/>
                    </w:rPr>
                    <w:t>,r.</w:t>
                  </w:r>
                  <w:r>
                    <w:rPr>
                      <w:rFonts w:ascii="Consolas"/>
                      <w:b/>
                      <w:color w:val="660D79"/>
                    </w:rPr>
                    <w:t>name</w:t>
                  </w:r>
                  <w:r>
                    <w:rPr>
                      <w:rFonts w:ascii="Consolas"/>
                      <w:b/>
                      <w:color w:val="660D79"/>
                      <w:spacing w:val="85"/>
                    </w:rPr>
                    <w:t xml:space="preserve"> </w:t>
                  </w:r>
                  <w:r>
                    <w:rPr>
                      <w:rFonts w:ascii="Consolas"/>
                    </w:rPr>
                    <w:t>FROM</w:t>
                  </w:r>
                  <w:r>
                    <w:rPr>
                      <w:rFonts w:ascii="Consolas"/>
                      <w:spacing w:val="87"/>
                    </w:rPr>
                    <w:t xml:space="preserve"> </w:t>
                  </w:r>
                  <w:r>
                    <w:rPr>
                      <w:rFonts w:ascii="Consolas"/>
                    </w:rPr>
                    <w:t>role</w:t>
                  </w:r>
                  <w:r>
                    <w:rPr>
                      <w:rFonts w:ascii="Consolas"/>
                      <w:spacing w:val="84"/>
                    </w:rPr>
                    <w:t xml:space="preserve"> </w:t>
                  </w:r>
                  <w:r>
                    <w:rPr>
                      <w:rFonts w:ascii="Consolas"/>
                    </w:rPr>
                    <w:t>r</w:t>
                  </w:r>
                  <w:r>
                    <w:rPr>
                      <w:rFonts w:ascii="Consolas"/>
                      <w:spacing w:val="87"/>
                    </w:rPr>
                    <w:t xml:space="preserve"> </w:t>
                  </w:r>
                  <w:r>
                    <w:rPr>
                      <w:rFonts w:ascii="Consolas"/>
                    </w:rPr>
                    <w:t>INNER</w:t>
                  </w:r>
                  <w:r>
                    <w:rPr>
                      <w:rFonts w:ascii="Consolas"/>
                      <w:spacing w:val="83"/>
                    </w:rPr>
                    <w:t xml:space="preserve"> </w:t>
                  </w:r>
                  <w:r>
                    <w:rPr>
                      <w:rFonts w:ascii="Consolas"/>
                    </w:rPr>
                    <w:t>JOIN</w:t>
                  </w:r>
                  <w:r>
                    <w:rPr>
                      <w:rFonts w:ascii="Consolas"/>
                      <w:spacing w:val="90"/>
                    </w:rPr>
                    <w:t xml:space="preserve"> </w:t>
                  </w:r>
                  <w:r>
                    <w:rPr>
                      <w:rFonts w:ascii="Consolas"/>
                    </w:rPr>
                    <w:t>role_user</w:t>
                  </w:r>
                  <w:r>
                    <w:rPr>
                      <w:rFonts w:ascii="Consolas"/>
                      <w:spacing w:val="84"/>
                    </w:rPr>
                    <w:t xml:space="preserve"> </w:t>
                  </w:r>
                  <w:r>
                    <w:rPr>
                      <w:rFonts w:ascii="Consolas"/>
                    </w:rPr>
                    <w:t>ru</w:t>
                  </w:r>
                  <w:r>
                    <w:rPr>
                      <w:rFonts w:ascii="Consolas"/>
                      <w:spacing w:val="84"/>
                    </w:rPr>
                    <w:t xml:space="preserve"> </w:t>
                  </w:r>
                  <w:r>
                    <w:rPr>
                      <w:rFonts w:ascii="Consolas"/>
                    </w:rPr>
                    <w:t>ON</w:t>
                  </w:r>
                  <w:r>
                    <w:rPr>
                      <w:rFonts w:ascii="Consolas"/>
                      <w:spacing w:val="-113"/>
                    </w:rPr>
                    <w:t xml:space="preserve"> </w:t>
                  </w:r>
                  <w:r>
                    <w:rPr>
                      <w:rFonts w:ascii="Consolas"/>
                    </w:rPr>
                    <w:t>ru.</w:t>
                  </w:r>
                  <w:r>
                    <w:rPr>
                      <w:rFonts w:ascii="Consolas"/>
                      <w:b/>
                      <w:color w:val="660D79"/>
                    </w:rPr>
                    <w:t>rid</w:t>
                  </w:r>
                  <w:r>
                    <w:rPr>
                      <w:rFonts w:ascii="Consolas"/>
                    </w:rPr>
                    <w:t>=r.</w:t>
                  </w:r>
                  <w:r>
                    <w:rPr>
                      <w:rFonts w:ascii="Consolas"/>
                      <w:b/>
                      <w:color w:val="660D79"/>
                    </w:rPr>
                    <w:t>id</w:t>
                  </w:r>
                  <w:r>
                    <w:rPr>
                      <w:rFonts w:ascii="Consolas"/>
                      <w:b/>
                      <w:color w:val="660D79"/>
                      <w:spacing w:val="-3"/>
                    </w:rPr>
                    <w:t xml:space="preserve"> </w:t>
                  </w:r>
                  <w:r>
                    <w:rPr>
                      <w:rFonts w:ascii="Consolas"/>
                    </w:rPr>
                    <w:t>where</w:t>
                  </w:r>
                  <w:r>
                    <w:rPr>
                      <w:rFonts w:ascii="Consolas"/>
                      <w:spacing w:val="-2"/>
                    </w:rPr>
                    <w:t xml:space="preserve"> </w:t>
                  </w:r>
                  <w:r>
                    <w:rPr>
                      <w:rFonts w:ascii="Consolas"/>
                    </w:rPr>
                    <w:t>ru.</w:t>
                  </w:r>
                  <w:r>
                    <w:rPr>
                      <w:rFonts w:ascii="Consolas"/>
                      <w:b/>
                      <w:color w:val="660D79"/>
                    </w:rPr>
                    <w:t>uid</w:t>
                  </w:r>
                  <w:r>
                    <w:rPr>
                      <w:rFonts w:ascii="Consolas"/>
                    </w:rPr>
                    <w:t>=#{0}</w:t>
                  </w:r>
                </w:p>
                <w:p>
                  <w:pPr>
                    <w:spacing w:before="0"/>
                    <w:ind w:left="103" w:right="0" w:firstLine="0"/>
                    <w:jc w:val="left"/>
                    <w:rPr>
                      <w:rFonts w:ascii="Consolas"/>
                      <w:sz w:val="21"/>
                    </w:rPr>
                  </w:pPr>
                  <w:r>
                    <w:rPr>
                      <w:rFonts w:ascii="Consolas"/>
                      <w:sz w:val="21"/>
                      <w:shd w:val="clear" w:color="auto" w:fill="EEEEEE"/>
                    </w:rPr>
                    <w:t>&lt;/</w:t>
                  </w:r>
                  <w:r>
                    <w:rPr>
                      <w:rFonts w:ascii="Consolas"/>
                      <w:b/>
                      <w:color w:val="000080"/>
                      <w:sz w:val="21"/>
                      <w:shd w:val="clear" w:color="auto" w:fill="EEEEEE"/>
                    </w:rPr>
                    <w:t>select</w:t>
                  </w:r>
                  <w:r>
                    <w:rPr>
                      <w:rFonts w:ascii="Consolas"/>
                      <w:sz w:val="21"/>
                      <w:shd w:val="clear" w:color="auto" w:fill="EEEEEE"/>
                    </w:rPr>
                    <w:t>&gt;</w:t>
                  </w:r>
                </w:p>
                <w:p>
                  <w:pPr>
                    <w:spacing w:before="47"/>
                    <w:ind w:left="103" w:right="0" w:firstLine="0"/>
                    <w:jc w:val="left"/>
                    <w:rPr>
                      <w:rFonts w:ascii="Consolas" w:eastAsia="Consolas"/>
                      <w:i/>
                      <w:sz w:val="21"/>
                    </w:rPr>
                  </w:pPr>
                  <w:r>
                    <w:rPr>
                      <w:rFonts w:ascii="Consolas" w:eastAsia="Consolas"/>
                      <w:i/>
                      <w:color w:val="808080"/>
                      <w:w w:val="95"/>
                      <w:sz w:val="21"/>
                    </w:rPr>
                    <w:t>&lt;!--</w:t>
                  </w:r>
                  <w:r>
                    <w:rPr>
                      <w:color w:val="808080"/>
                      <w:spacing w:val="-4"/>
                      <w:w w:val="95"/>
                      <w:sz w:val="22"/>
                    </w:rPr>
                    <w:t xml:space="preserve">根据用户 </w:t>
                  </w:r>
                  <w:r>
                    <w:rPr>
                      <w:rFonts w:ascii="Consolas" w:eastAsia="Consolas"/>
                      <w:i/>
                      <w:color w:val="808080"/>
                      <w:w w:val="95"/>
                      <w:sz w:val="21"/>
                    </w:rPr>
                    <w:t>Id</w:t>
                  </w:r>
                  <w:r>
                    <w:rPr>
                      <w:rFonts w:ascii="Consolas" w:eastAsia="Consolas"/>
                      <w:i/>
                      <w:color w:val="808080"/>
                      <w:spacing w:val="20"/>
                      <w:w w:val="95"/>
                      <w:sz w:val="21"/>
                    </w:rPr>
                    <w:t xml:space="preserve"> </w:t>
                  </w:r>
                  <w:r>
                    <w:rPr>
                      <w:color w:val="808080"/>
                      <w:w w:val="95"/>
                      <w:sz w:val="22"/>
                    </w:rPr>
                    <w:t>查询权限信息</w:t>
                  </w:r>
                  <w:r>
                    <w:rPr>
                      <w:rFonts w:ascii="Consolas" w:eastAsia="Consolas"/>
                      <w:i/>
                      <w:color w:val="808080"/>
                      <w:w w:val="95"/>
                      <w:sz w:val="21"/>
                    </w:rPr>
                    <w:t>--&gt;</w:t>
                  </w:r>
                </w:p>
                <w:p>
                  <w:pPr>
                    <w:spacing w:before="35"/>
                    <w:ind w:left="1024" w:right="199" w:hanging="922"/>
                    <w:jc w:val="left"/>
                    <w:rPr>
                      <w:rFonts w:ascii="Consolas"/>
                      <w:sz w:val="21"/>
                    </w:rPr>
                  </w:pPr>
                  <w:r>
                    <w:rPr>
                      <w:rFonts w:ascii="Consolas"/>
                      <w:sz w:val="21"/>
                      <w:shd w:val="clear" w:color="auto" w:fill="EEEEEE"/>
                    </w:rPr>
                    <w:t>&lt;</w:t>
                  </w:r>
                  <w:r>
                    <w:rPr>
                      <w:rFonts w:ascii="Consolas"/>
                      <w:b/>
                      <w:color w:val="000080"/>
                      <w:sz w:val="21"/>
                      <w:shd w:val="clear" w:color="auto" w:fill="EEEEEE"/>
                    </w:rPr>
                    <w:t xml:space="preserve">select </w:t>
                  </w:r>
                  <w:r>
                    <w:rPr>
                      <w:rFonts w:ascii="Consolas"/>
                      <w:b/>
                      <w:color w:val="0000FF"/>
                      <w:sz w:val="21"/>
                      <w:shd w:val="clear" w:color="auto" w:fill="EEEEEE"/>
                    </w:rPr>
                    <w:t>id</w:t>
                  </w:r>
                  <w:r>
                    <w:rPr>
                      <w:rFonts w:ascii="Consolas"/>
                      <w:b/>
                      <w:color w:val="008000"/>
                      <w:sz w:val="21"/>
                      <w:shd w:val="clear" w:color="auto" w:fill="EEEEEE"/>
                    </w:rPr>
                    <w:t>="selectMenuByUserId"</w:t>
                  </w:r>
                  <w:r>
                    <w:rPr>
                      <w:rFonts w:ascii="Consolas"/>
                      <w:b/>
                      <w:color w:val="0000FF"/>
                      <w:sz w:val="21"/>
                      <w:shd w:val="clear" w:color="auto" w:fill="EEEEEE"/>
                    </w:rPr>
                    <w:t>resultType</w:t>
                  </w:r>
                  <w:r>
                    <w:rPr>
                      <w:rFonts w:ascii="Consolas"/>
                      <w:b/>
                      <w:color w:val="008000"/>
                      <w:sz w:val="21"/>
                      <w:shd w:val="clear" w:color="auto" w:fill="EEEEEE"/>
                    </w:rPr>
                    <w:t>="com.atguigu.bean.Menu"</w:t>
                  </w:r>
                  <w:r>
                    <w:rPr>
                      <w:rFonts w:ascii="Consolas"/>
                      <w:sz w:val="21"/>
                      <w:shd w:val="clear" w:color="auto" w:fill="EEEEEE"/>
                    </w:rPr>
                    <w:t>&gt;</w:t>
                  </w:r>
                  <w:r>
                    <w:rPr>
                      <w:rFonts w:ascii="Consolas"/>
                      <w:spacing w:val="1"/>
                      <w:sz w:val="21"/>
                    </w:rPr>
                    <w:t xml:space="preserve"> </w:t>
                  </w:r>
                  <w:r>
                    <w:rPr>
                      <w:rFonts w:ascii="Consolas"/>
                      <w:sz w:val="21"/>
                    </w:rPr>
                    <w:t>SELECT</w:t>
                  </w:r>
                  <w:r>
                    <w:rPr>
                      <w:rFonts w:ascii="Consolas"/>
                      <w:spacing w:val="-7"/>
                      <w:sz w:val="21"/>
                    </w:rPr>
                    <w:t xml:space="preserve"> </w:t>
                  </w:r>
                  <w:r>
                    <w:rPr>
                      <w:rFonts w:ascii="Consolas"/>
                      <w:sz w:val="21"/>
                    </w:rPr>
                    <w:t>m.</w:t>
                  </w:r>
                  <w:r>
                    <w:rPr>
                      <w:rFonts w:ascii="Consolas"/>
                      <w:b/>
                      <w:color w:val="660D79"/>
                      <w:sz w:val="21"/>
                    </w:rPr>
                    <w:t>id</w:t>
                  </w:r>
                  <w:r>
                    <w:rPr>
                      <w:rFonts w:ascii="Consolas"/>
                      <w:sz w:val="21"/>
                    </w:rPr>
                    <w:t>,m.</w:t>
                  </w:r>
                  <w:r>
                    <w:rPr>
                      <w:rFonts w:ascii="Consolas"/>
                      <w:b/>
                      <w:color w:val="660D79"/>
                      <w:sz w:val="21"/>
                    </w:rPr>
                    <w:t>name</w:t>
                  </w:r>
                  <w:r>
                    <w:rPr>
                      <w:rFonts w:ascii="Consolas"/>
                      <w:sz w:val="21"/>
                    </w:rPr>
                    <w:t>,m.</w:t>
                  </w:r>
                  <w:r>
                    <w:rPr>
                      <w:rFonts w:ascii="Consolas"/>
                      <w:b/>
                      <w:color w:val="660D79"/>
                      <w:sz w:val="21"/>
                    </w:rPr>
                    <w:t>url</w:t>
                  </w:r>
                  <w:r>
                    <w:rPr>
                      <w:rFonts w:ascii="Consolas"/>
                      <w:sz w:val="21"/>
                    </w:rPr>
                    <w:t>,m.</w:t>
                  </w:r>
                  <w:r>
                    <w:rPr>
                      <w:rFonts w:ascii="Consolas"/>
                      <w:b/>
                      <w:color w:val="660D79"/>
                      <w:sz w:val="21"/>
                    </w:rPr>
                    <w:t>parentid</w:t>
                  </w:r>
                  <w:r>
                    <w:rPr>
                      <w:rFonts w:ascii="Consolas"/>
                      <w:sz w:val="21"/>
                    </w:rPr>
                    <w:t>,m.</w:t>
                  </w:r>
                  <w:r>
                    <w:rPr>
                      <w:rFonts w:ascii="Consolas"/>
                      <w:b/>
                      <w:color w:val="660D79"/>
                      <w:sz w:val="21"/>
                    </w:rPr>
                    <w:t>permission</w:t>
                  </w:r>
                  <w:r>
                    <w:rPr>
                      <w:rFonts w:ascii="Consolas"/>
                      <w:b/>
                      <w:color w:val="660D79"/>
                      <w:spacing w:val="-5"/>
                      <w:sz w:val="21"/>
                    </w:rPr>
                    <w:t xml:space="preserve"> </w:t>
                  </w:r>
                  <w:r>
                    <w:rPr>
                      <w:rFonts w:ascii="Consolas"/>
                      <w:sz w:val="21"/>
                    </w:rPr>
                    <w:t>FROM</w:t>
                  </w:r>
                  <w:r>
                    <w:rPr>
                      <w:rFonts w:ascii="Consolas"/>
                      <w:spacing w:val="-6"/>
                      <w:sz w:val="21"/>
                    </w:rPr>
                    <w:t xml:space="preserve"> </w:t>
                  </w:r>
                  <w:r>
                    <w:rPr>
                      <w:rFonts w:ascii="Consolas"/>
                      <w:sz w:val="21"/>
                    </w:rPr>
                    <w:t>menu</w:t>
                  </w:r>
                  <w:r>
                    <w:rPr>
                      <w:rFonts w:ascii="Consolas"/>
                      <w:spacing w:val="-7"/>
                      <w:sz w:val="21"/>
                    </w:rPr>
                    <w:t xml:space="preserve"> </w:t>
                  </w:r>
                  <w:r>
                    <w:rPr>
                      <w:rFonts w:ascii="Consolas"/>
                      <w:sz w:val="21"/>
                    </w:rPr>
                    <w:t>m</w:t>
                  </w:r>
                </w:p>
                <w:p>
                  <w:pPr>
                    <w:pStyle w:val="6"/>
                    <w:ind w:left="103" w:right="2621" w:firstLine="1382"/>
                    <w:rPr>
                      <w:rFonts w:ascii="Consolas"/>
                      <w:b/>
                    </w:rPr>
                  </w:pPr>
                  <w:r>
                    <w:rPr>
                      <w:rFonts w:ascii="Consolas"/>
                    </w:rPr>
                    <w:t>INNER JOIN role_menu rm ON m.</w:t>
                  </w:r>
                  <w:r>
                    <w:rPr>
                      <w:rFonts w:ascii="Consolas"/>
                      <w:b/>
                      <w:color w:val="660D79"/>
                    </w:rPr>
                    <w:t>id</w:t>
                  </w:r>
                  <w:r>
                    <w:rPr>
                      <w:rFonts w:ascii="Consolas"/>
                    </w:rPr>
                    <w:t>=rm.</w:t>
                  </w:r>
                  <w:r>
                    <w:rPr>
                      <w:rFonts w:ascii="Consolas"/>
                      <w:b/>
                      <w:color w:val="660D79"/>
                    </w:rPr>
                    <w:t>mid</w:t>
                  </w:r>
                  <w:r>
                    <w:rPr>
                      <w:rFonts w:ascii="Consolas"/>
                      <w:b/>
                      <w:color w:val="660D79"/>
                      <w:spacing w:val="-113"/>
                    </w:rPr>
                    <w:t xml:space="preserve"> </w:t>
                  </w:r>
                  <w:r>
                    <w:rPr>
                      <w:rFonts w:ascii="Consolas"/>
                    </w:rPr>
                    <w:t>INNER</w:t>
                  </w:r>
                  <w:r>
                    <w:rPr>
                      <w:rFonts w:ascii="Consolas"/>
                      <w:spacing w:val="-3"/>
                    </w:rPr>
                    <w:t xml:space="preserve"> </w:t>
                  </w:r>
                  <w:r>
                    <w:rPr>
                      <w:rFonts w:ascii="Consolas"/>
                    </w:rPr>
                    <w:t>JOIN</w:t>
                  </w:r>
                  <w:r>
                    <w:rPr>
                      <w:rFonts w:ascii="Consolas"/>
                      <w:spacing w:val="-2"/>
                    </w:rPr>
                    <w:t xml:space="preserve"> </w:t>
                  </w:r>
                  <w:r>
                    <w:rPr>
                      <w:rFonts w:ascii="Consolas"/>
                    </w:rPr>
                    <w:t>role</w:t>
                  </w:r>
                  <w:r>
                    <w:rPr>
                      <w:rFonts w:ascii="Consolas"/>
                      <w:spacing w:val="-2"/>
                    </w:rPr>
                    <w:t xml:space="preserve"> </w:t>
                  </w:r>
                  <w:r>
                    <w:rPr>
                      <w:rFonts w:ascii="Consolas"/>
                    </w:rPr>
                    <w:t>r</w:t>
                  </w:r>
                  <w:r>
                    <w:rPr>
                      <w:rFonts w:ascii="Consolas"/>
                      <w:spacing w:val="-2"/>
                    </w:rPr>
                    <w:t xml:space="preserve"> </w:t>
                  </w:r>
                  <w:r>
                    <w:rPr>
                      <w:rFonts w:ascii="Consolas"/>
                    </w:rPr>
                    <w:t>ON r.</w:t>
                  </w:r>
                  <w:r>
                    <w:rPr>
                      <w:rFonts w:ascii="Consolas"/>
                      <w:b/>
                      <w:color w:val="660D79"/>
                    </w:rPr>
                    <w:t>id</w:t>
                  </w:r>
                  <w:r>
                    <w:rPr>
                      <w:rFonts w:ascii="Consolas"/>
                    </w:rPr>
                    <w:t>=rm.</w:t>
                  </w:r>
                  <w:r>
                    <w:rPr>
                      <w:rFonts w:ascii="Consolas"/>
                      <w:b/>
                      <w:color w:val="660D79"/>
                    </w:rPr>
                    <w:t>rid</w:t>
                  </w:r>
                </w:p>
                <w:p>
                  <w:pPr>
                    <w:pStyle w:val="6"/>
                    <w:spacing w:before="1"/>
                    <w:ind w:left="103" w:right="4016"/>
                    <w:rPr>
                      <w:rFonts w:ascii="Consolas"/>
                    </w:rPr>
                  </w:pPr>
                  <w:r>
                    <w:rPr>
                      <w:rFonts w:ascii="Consolas"/>
                    </w:rPr>
                    <w:t>INNER</w:t>
                  </w:r>
                  <w:r>
                    <w:rPr>
                      <w:rFonts w:ascii="Consolas"/>
                      <w:spacing w:val="-3"/>
                    </w:rPr>
                    <w:t xml:space="preserve"> </w:t>
                  </w:r>
                  <w:r>
                    <w:rPr>
                      <w:rFonts w:ascii="Consolas"/>
                    </w:rPr>
                    <w:t>JOIN</w:t>
                  </w:r>
                  <w:r>
                    <w:rPr>
                      <w:rFonts w:ascii="Consolas"/>
                      <w:spacing w:val="-3"/>
                    </w:rPr>
                    <w:t xml:space="preserve"> </w:t>
                  </w:r>
                  <w:r>
                    <w:rPr>
                      <w:rFonts w:ascii="Consolas"/>
                    </w:rPr>
                    <w:t>role_user</w:t>
                  </w:r>
                  <w:r>
                    <w:rPr>
                      <w:rFonts w:ascii="Consolas"/>
                      <w:spacing w:val="-1"/>
                    </w:rPr>
                    <w:t xml:space="preserve"> </w:t>
                  </w:r>
                  <w:r>
                    <w:rPr>
                      <w:rFonts w:ascii="Consolas"/>
                    </w:rPr>
                    <w:t>ru</w:t>
                  </w:r>
                  <w:r>
                    <w:rPr>
                      <w:rFonts w:ascii="Consolas"/>
                      <w:spacing w:val="-3"/>
                    </w:rPr>
                    <w:t xml:space="preserve"> </w:t>
                  </w:r>
                  <w:r>
                    <w:rPr>
                      <w:rFonts w:ascii="Consolas"/>
                    </w:rPr>
                    <w:t>ON</w:t>
                  </w:r>
                  <w:r>
                    <w:rPr>
                      <w:rFonts w:ascii="Consolas"/>
                      <w:spacing w:val="-3"/>
                    </w:rPr>
                    <w:t xml:space="preserve"> </w:t>
                  </w:r>
                  <w:r>
                    <w:rPr>
                      <w:rFonts w:ascii="Consolas"/>
                    </w:rPr>
                    <w:t>r.</w:t>
                  </w:r>
                  <w:r>
                    <w:rPr>
                      <w:rFonts w:ascii="Consolas"/>
                      <w:b/>
                      <w:color w:val="660D79"/>
                    </w:rPr>
                    <w:t>id</w:t>
                  </w:r>
                  <w:r>
                    <w:rPr>
                      <w:rFonts w:ascii="Consolas"/>
                    </w:rPr>
                    <w:t>=ru.</w:t>
                  </w:r>
                  <w:r>
                    <w:rPr>
                      <w:rFonts w:ascii="Consolas"/>
                      <w:b/>
                      <w:color w:val="660D79"/>
                    </w:rPr>
                    <w:t>rid</w:t>
                  </w:r>
                  <w:r>
                    <w:rPr>
                      <w:rFonts w:ascii="Consolas"/>
                      <w:b/>
                      <w:color w:val="660D79"/>
                      <w:spacing w:val="-113"/>
                    </w:rPr>
                    <w:t xml:space="preserve"> </w:t>
                  </w:r>
                  <w:r>
                    <w:rPr>
                      <w:rFonts w:ascii="Consolas"/>
                    </w:rPr>
                    <w:t>WHERE</w:t>
                  </w:r>
                  <w:r>
                    <w:rPr>
                      <w:rFonts w:ascii="Consolas"/>
                      <w:spacing w:val="-3"/>
                    </w:rPr>
                    <w:t xml:space="preserve"> </w:t>
                  </w:r>
                  <w:r>
                    <w:rPr>
                      <w:rFonts w:ascii="Consolas"/>
                    </w:rPr>
                    <w:t>ru.</w:t>
                  </w:r>
                  <w:r>
                    <w:rPr>
                      <w:rFonts w:ascii="Consolas"/>
                      <w:b/>
                      <w:color w:val="660D79"/>
                    </w:rPr>
                    <w:t>uid</w:t>
                  </w:r>
                  <w:r>
                    <w:rPr>
                      <w:rFonts w:ascii="Consolas"/>
                    </w:rPr>
                    <w:t>=#{0}</w:t>
                  </w:r>
                </w:p>
                <w:p>
                  <w:pPr>
                    <w:spacing w:before="0"/>
                    <w:ind w:left="103" w:right="0" w:firstLine="0"/>
                    <w:jc w:val="left"/>
                    <w:rPr>
                      <w:rFonts w:ascii="Consolas"/>
                      <w:sz w:val="21"/>
                    </w:rPr>
                  </w:pPr>
                  <w:r>
                    <w:rPr>
                      <w:rFonts w:ascii="Consolas"/>
                      <w:sz w:val="21"/>
                      <w:shd w:val="clear" w:color="auto" w:fill="EEEEEE"/>
                    </w:rPr>
                    <w:t>&lt;/</w:t>
                  </w:r>
                  <w:r>
                    <w:rPr>
                      <w:rFonts w:ascii="Consolas"/>
                      <w:b/>
                      <w:color w:val="000080"/>
                      <w:sz w:val="21"/>
                      <w:shd w:val="clear" w:color="auto" w:fill="EEEEEE"/>
                    </w:rPr>
                    <w:t>select</w:t>
                  </w:r>
                  <w:r>
                    <w:rPr>
                      <w:rFonts w:ascii="Consolas"/>
                      <w:sz w:val="21"/>
                      <w:shd w:val="clear" w:color="auto" w:fill="EEEEEE"/>
                    </w:rPr>
                    <w:t>&gt;</w:t>
                  </w:r>
                </w:p>
                <w:p>
                  <w:pPr>
                    <w:spacing w:before="4"/>
                    <w:ind w:left="103" w:right="0" w:firstLine="0"/>
                    <w:jc w:val="left"/>
                    <w:rPr>
                      <w:rFonts w:ascii="Consolas"/>
                      <w:sz w:val="21"/>
                    </w:rPr>
                  </w:pPr>
                  <w:r>
                    <w:rPr>
                      <w:rFonts w:ascii="Consolas"/>
                      <w:sz w:val="21"/>
                      <w:shd w:val="clear" w:color="auto" w:fill="EEEEEE"/>
                    </w:rPr>
                    <w:t>&lt;/</w:t>
                  </w:r>
                  <w:r>
                    <w:rPr>
                      <w:rFonts w:ascii="Consolas"/>
                      <w:b/>
                      <w:color w:val="000080"/>
                      <w:sz w:val="21"/>
                      <w:shd w:val="clear" w:color="auto" w:fill="EEEEEE"/>
                    </w:rPr>
                    <w:t>mapper</w:t>
                  </w:r>
                  <w:r>
                    <w:rPr>
                      <w:rFonts w:ascii="Consolas"/>
                      <w:sz w:val="21"/>
                      <w:shd w:val="clear" w:color="auto" w:fill="EEEEEE"/>
                    </w:rPr>
                    <w:t>&gt;</w:t>
                  </w:r>
                </w:p>
              </w:txbxContent>
            </v:textbox>
            <w10:wrap type="none"/>
            <w10:anchorlock/>
          </v:shape>
        </w:pict>
      </w:r>
    </w:p>
    <w:p>
      <w:pPr>
        <w:pStyle w:val="6"/>
        <w:spacing w:before="10"/>
        <w:rPr>
          <w:rFonts w:ascii="Microsoft YaHei UI"/>
          <w:sz w:val="19"/>
        </w:rPr>
      </w:pPr>
    </w:p>
    <w:p>
      <w:pPr>
        <w:pStyle w:val="6"/>
        <w:spacing w:before="64"/>
        <w:ind w:left="580"/>
        <w:rPr>
          <w:rFonts w:ascii="Consolas"/>
        </w:rPr>
      </w:pPr>
      <w:r>
        <w:drawing>
          <wp:anchor distT="0" distB="0" distL="0" distR="0" simplePos="0" relativeHeight="251709440" behindDoc="1" locked="0" layoutInCell="1" allowOverlap="1">
            <wp:simplePos x="0" y="0"/>
            <wp:positionH relativeFrom="page">
              <wp:posOffset>2047875</wp:posOffset>
            </wp:positionH>
            <wp:positionV relativeFrom="paragraph">
              <wp:posOffset>-280670</wp:posOffset>
            </wp:positionV>
            <wp:extent cx="3293110" cy="3413125"/>
            <wp:effectExtent l="0" t="0" r="0" b="0"/>
            <wp:wrapNone/>
            <wp:docPr id="1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shape id="_x0000_s1108" o:spid="_x0000_s1108" style="position:absolute;left:0pt;margin-left:88.55pt;margin-top:-101.5pt;height:49.25pt;width:418.3pt;mso-position-horizontal-relative:page;z-index:-251606016;mso-width-relative:page;mso-height-relative:page;" fillcolor="#FFFFFF" filled="t" stroked="f" coordorigin="1772,-2031" coordsize="8366,985" path="m1800,-1538l1772,-1538,1772,-1291,1772,-1046,1800,-1046,1800,-1291,1800,-1538xm10137,-1538l2840,-1538,2840,-1291,2840,-1046,10137,-1046,10137,-1291,10137,-1538xm10137,-2031l1772,-2031,1772,-1783,1772,-1539,10137,-1539,10137,-1783,10137,-2031xe">
            <v:path arrowok="t"/>
            <v:fill on="t" focussize="0,0"/>
            <v:stroke on="f"/>
            <v:imagedata o:title=""/>
            <o:lock v:ext="edit"/>
          </v:shape>
        </w:pict>
      </w:r>
      <w:r>
        <w:pict>
          <v:shape id="_x0000_s1109" o:spid="_x0000_s1109" style="position:absolute;left:0pt;margin-left:88.55pt;margin-top:-19.05pt;height:34.6pt;width:418.3pt;mso-position-horizontal-relative:page;z-index:-251606016;mso-width-relative:page;mso-height-relative:page;" fillcolor="#FFFFFF" filled="t" stroked="f" coordorigin="1772,-381" coordsize="8366,692" path="m10137,-381l1772,-381,1772,63,1772,310,10137,310,10137,63,10137,-381xe">
            <v:path arrowok="t"/>
            <v:fill on="t" focussize="0,0"/>
            <v:stroke on="f"/>
            <v:imagedata o:title=""/>
            <o:lock v:ext="edit"/>
          </v:shape>
        </w:pict>
      </w:r>
      <w:r>
        <w:rPr>
          <w:rFonts w:ascii="Consolas"/>
        </w:rPr>
        <w:t>UsersServiceImpl</w:t>
      </w:r>
    </w:p>
    <w:p>
      <w:pPr>
        <w:pStyle w:val="6"/>
        <w:rPr>
          <w:rFonts w:ascii="Consolas"/>
          <w:sz w:val="20"/>
        </w:rPr>
      </w:pPr>
    </w:p>
    <w:p>
      <w:pPr>
        <w:pStyle w:val="6"/>
        <w:rPr>
          <w:rFonts w:ascii="Consolas"/>
          <w:sz w:val="20"/>
        </w:rPr>
      </w:pPr>
    </w:p>
    <w:p>
      <w:pPr>
        <w:pStyle w:val="6"/>
        <w:spacing w:before="4"/>
        <w:rPr>
          <w:rFonts w:ascii="Consolas"/>
          <w:sz w:val="12"/>
        </w:rPr>
      </w:pPr>
      <w:r>
        <w:drawing>
          <wp:anchor distT="0" distB="0" distL="0" distR="0" simplePos="0" relativeHeight="251659264" behindDoc="0" locked="0" layoutInCell="1" allowOverlap="1">
            <wp:simplePos x="0" y="0"/>
            <wp:positionH relativeFrom="page">
              <wp:posOffset>1143000</wp:posOffset>
            </wp:positionH>
            <wp:positionV relativeFrom="paragraph">
              <wp:posOffset>116205</wp:posOffset>
            </wp:positionV>
            <wp:extent cx="5196840" cy="3417570"/>
            <wp:effectExtent l="0" t="0" r="0" b="0"/>
            <wp:wrapTopAndBottom/>
            <wp:docPr id="12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7.jpeg"/>
                    <pic:cNvPicPr>
                      <a:picLocks noChangeAspect="1"/>
                    </pic:cNvPicPr>
                  </pic:nvPicPr>
                  <pic:blipFill>
                    <a:blip r:embed="rId43" cstate="print"/>
                    <a:stretch>
                      <a:fillRect/>
                    </a:stretch>
                  </pic:blipFill>
                  <pic:spPr>
                    <a:xfrm>
                      <a:off x="0" y="0"/>
                      <a:ext cx="5196914" cy="3417570"/>
                    </a:xfrm>
                    <a:prstGeom prst="rect">
                      <a:avLst/>
                    </a:prstGeom>
                  </pic:spPr>
                </pic:pic>
              </a:graphicData>
            </a:graphic>
          </wp:anchor>
        </w:drawing>
      </w:r>
    </w:p>
    <w:p>
      <w:pPr>
        <w:pStyle w:val="6"/>
        <w:spacing w:before="4"/>
        <w:rPr>
          <w:rFonts w:ascii="Consolas"/>
          <w:sz w:val="25"/>
        </w:rPr>
      </w:pPr>
    </w:p>
    <w:p>
      <w:pPr>
        <w:pStyle w:val="5"/>
        <w:numPr>
          <w:ilvl w:val="2"/>
          <w:numId w:val="1"/>
        </w:numPr>
        <w:tabs>
          <w:tab w:val="left" w:pos="1673"/>
        </w:tabs>
        <w:spacing w:before="0" w:after="0" w:line="240" w:lineRule="auto"/>
        <w:ind w:left="1672" w:right="0" w:hanging="654"/>
        <w:jc w:val="left"/>
      </w:pPr>
      <w:r>
        <w:t>在配置文件中添加映射</w:t>
      </w:r>
    </w:p>
    <w:p>
      <w:pPr>
        <w:pStyle w:val="6"/>
        <w:spacing w:before="16"/>
        <w:rPr>
          <w:rFonts w:ascii="微软雅黑"/>
          <w:b/>
          <w:sz w:val="26"/>
        </w:rPr>
      </w:pPr>
    </w:p>
    <w:p>
      <w:pPr>
        <w:pStyle w:val="6"/>
        <w:spacing w:before="1"/>
        <w:ind w:left="580"/>
        <w:rPr>
          <w:rFonts w:hint="eastAsia" w:ascii="微软雅黑" w:eastAsia="微软雅黑"/>
        </w:rPr>
      </w:pPr>
      <w:r>
        <w:rPr>
          <w:rFonts w:hint="eastAsia" w:ascii="微软雅黑" w:eastAsia="微软雅黑"/>
          <w:spacing w:val="8"/>
        </w:rPr>
        <w:t>在配置文件中</w:t>
      </w:r>
      <w:r>
        <w:rPr>
          <w:rFonts w:ascii="Tahoma" w:eastAsia="Tahoma"/>
        </w:rPr>
        <w:t>application.yml</w:t>
      </w:r>
      <w:r>
        <w:rPr>
          <w:rFonts w:ascii="Tahoma" w:eastAsia="Tahoma"/>
          <w:spacing w:val="-19"/>
        </w:rPr>
        <w:t xml:space="preserve"> </w:t>
      </w:r>
      <w:r>
        <w:rPr>
          <w:rFonts w:hint="eastAsia" w:ascii="微软雅黑" w:eastAsia="微软雅黑"/>
        </w:rPr>
        <w:t>添加</w:t>
      </w:r>
    </w:p>
    <w:p>
      <w:pPr>
        <w:pStyle w:val="6"/>
        <w:spacing w:before="1"/>
        <w:rPr>
          <w:rFonts w:ascii="微软雅黑"/>
          <w:sz w:val="8"/>
        </w:rPr>
      </w:pPr>
      <w:r>
        <w:pict>
          <v:shape id="_x0000_s1110" o:spid="_x0000_s1110" o:spt="202" type="#_x0000_t202" style="position:absolute;left:0pt;margin-left:84.6pt;margin-top:9.6pt;height:35.1pt;width:426.2pt;mso-position-horizontal-relative:page;mso-wrap-distance-bottom:0pt;mso-wrap-distance-top:0pt;z-index:-251529216;mso-width-relative:page;mso-height-relative:page;" filled="f" stroked="t" coordsize="21600,21600">
            <v:path/>
            <v:fill on="f" focussize="0,0"/>
            <v:stroke weight="0.48pt" color="#000000"/>
            <v:imagedata o:title=""/>
            <o:lock v:ext="edit"/>
            <v:textbox inset="0mm,0mm,0mm,0mm">
              <w:txbxContent>
                <w:p>
                  <w:pPr>
                    <w:spacing w:before="0" w:line="245" w:lineRule="exact"/>
                    <w:ind w:left="103" w:right="0" w:firstLine="0"/>
                    <w:jc w:val="left"/>
                    <w:rPr>
                      <w:rFonts w:ascii="Consolas"/>
                      <w:sz w:val="21"/>
                    </w:rPr>
                  </w:pPr>
                  <w:r>
                    <w:rPr>
                      <w:rFonts w:ascii="Consolas"/>
                      <w:b/>
                      <w:color w:val="000080"/>
                      <w:sz w:val="21"/>
                    </w:rPr>
                    <w:t>mybatis</w:t>
                  </w:r>
                  <w:r>
                    <w:rPr>
                      <w:rFonts w:ascii="Consolas"/>
                      <w:sz w:val="21"/>
                    </w:rPr>
                    <w:t>:</w:t>
                  </w:r>
                </w:p>
                <w:p>
                  <w:pPr>
                    <w:spacing w:before="1"/>
                    <w:ind w:left="103" w:right="0" w:firstLine="0"/>
                    <w:jc w:val="left"/>
                    <w:rPr>
                      <w:rFonts w:ascii="Consolas"/>
                      <w:sz w:val="21"/>
                    </w:rPr>
                  </w:pPr>
                  <w:r>
                    <w:rPr>
                      <w:rFonts w:ascii="Consolas"/>
                      <w:b/>
                      <w:color w:val="000080"/>
                      <w:sz w:val="21"/>
                    </w:rPr>
                    <w:t>mapper-locations</w:t>
                  </w:r>
                  <w:r>
                    <w:rPr>
                      <w:rFonts w:ascii="Consolas"/>
                      <w:sz w:val="21"/>
                    </w:rPr>
                    <w:t>:</w:t>
                  </w:r>
                  <w:r>
                    <w:rPr>
                      <w:rFonts w:ascii="Consolas"/>
                      <w:spacing w:val="-22"/>
                      <w:sz w:val="21"/>
                    </w:rPr>
                    <w:t xml:space="preserve"> </w:t>
                  </w:r>
                  <w:r>
                    <w:rPr>
                      <w:rFonts w:ascii="Consolas"/>
                      <w:sz w:val="21"/>
                    </w:rPr>
                    <w:t>classpath:mapper/*.xml</w:t>
                  </w:r>
                </w:p>
              </w:txbxContent>
            </v:textbox>
            <w10:wrap type="topAndBottom"/>
          </v:shape>
        </w:pict>
      </w:r>
    </w:p>
    <w:p>
      <w:pPr>
        <w:spacing w:after="0"/>
        <w:rPr>
          <w:rFonts w:ascii="微软雅黑"/>
          <w:sz w:val="8"/>
        </w:rPr>
        <w:sectPr>
          <w:pgSz w:w="11910" w:h="16840"/>
          <w:pgMar w:top="1280" w:right="520" w:bottom="280" w:left="1220" w:header="708" w:footer="0" w:gutter="0"/>
          <w:cols w:space="720" w:num="1"/>
        </w:sectPr>
      </w:pPr>
    </w:p>
    <w:p>
      <w:pPr>
        <w:pStyle w:val="6"/>
        <w:spacing w:before="13"/>
        <w:rPr>
          <w:rFonts w:ascii="微软雅黑"/>
          <w:sz w:val="7"/>
        </w:rPr>
      </w:pPr>
    </w:p>
    <w:p>
      <w:pPr>
        <w:pStyle w:val="5"/>
        <w:numPr>
          <w:ilvl w:val="2"/>
          <w:numId w:val="1"/>
        </w:numPr>
        <w:tabs>
          <w:tab w:val="left" w:pos="1673"/>
        </w:tabs>
        <w:spacing w:before="47" w:after="0" w:line="240" w:lineRule="auto"/>
        <w:ind w:left="1672" w:right="0" w:hanging="654"/>
        <w:jc w:val="left"/>
      </w:pPr>
      <w:r>
        <w:t>修改访问配置类</w:t>
      </w:r>
    </w:p>
    <w:p>
      <w:pPr>
        <w:pStyle w:val="6"/>
        <w:spacing w:before="6"/>
        <w:rPr>
          <w:rFonts w:ascii="微软雅黑"/>
          <w:b/>
          <w:sz w:val="25"/>
        </w:rPr>
      </w:pPr>
      <w:r>
        <w:pict>
          <v:group id="_x0000_s1111" o:spid="_x0000_s1111" o:spt="203" style="position:absolute;left:0pt;margin-left:84.35pt;margin-top:25.3pt;height:134.1pt;width:426.7pt;mso-position-horizontal-relative:page;mso-wrap-distance-bottom:0pt;mso-wrap-distance-top:0pt;z-index:-251528192;mso-width-relative:page;mso-height-relative:page;" coordorigin="1688,507" coordsize="8534,2682">
            <o:lock v:ext="edit"/>
            <v:shape id="_x0000_s1112" o:spid="_x0000_s1112" style="position:absolute;left:1687;top:506;height:2682;width:8534;" fillcolor="#000000" filled="t" stroked="f" coordorigin="1688,507" coordsize="8534,2682" path="m10211,3178l1697,3178,1697,516,1688,516,1688,3178,1688,3188,1697,3188,10211,3188,10211,3178xm10211,507l1697,507,1688,507,1688,516,1697,516,10211,516,10211,507xm10221,516l10212,516,10212,3178,10212,3188,10221,3188,10221,3178,10221,516xm10221,507l10212,507,10212,516,10221,516,10221,507xe">
              <v:path arrowok="t"/>
              <v:fill on="t" focussize="0,0"/>
              <v:stroke on="f"/>
              <v:imagedata o:title=""/>
              <o:lock v:ext="edit"/>
            </v:shape>
            <v:shape id="_x0000_s1113" o:spid="_x0000_s1113" o:spt="75" type="#_x0000_t75" style="position:absolute;left:1800;top:518;height:2430;width:8293;" filled="f" stroked="f" coordsize="21600,21600">
              <v:path/>
              <v:fill on="f" focussize="0,0"/>
              <v:stroke on="f"/>
              <v:imagedata r:id="rId44" o:title=""/>
              <o:lock v:ext="edit" aspectratio="t"/>
            </v:shape>
            <w10:wrap type="topAndBottom"/>
          </v:group>
        </w:pict>
      </w:r>
    </w:p>
    <w:p>
      <w:pPr>
        <w:pStyle w:val="6"/>
        <w:spacing w:before="4"/>
        <w:rPr>
          <w:rFonts w:ascii="微软雅黑"/>
          <w:b/>
          <w:sz w:val="9"/>
        </w:rPr>
      </w:pPr>
    </w:p>
    <w:p>
      <w:pPr>
        <w:pStyle w:val="11"/>
        <w:numPr>
          <w:ilvl w:val="2"/>
          <w:numId w:val="1"/>
        </w:numPr>
        <w:tabs>
          <w:tab w:val="left" w:pos="1673"/>
        </w:tabs>
        <w:spacing w:before="47" w:after="0" w:line="240" w:lineRule="auto"/>
        <w:ind w:left="1672" w:right="0" w:hanging="654"/>
        <w:jc w:val="left"/>
        <w:rPr>
          <w:rFonts w:hint="eastAsia" w:ascii="微软雅黑" w:eastAsia="微软雅黑"/>
          <w:b/>
          <w:sz w:val="21"/>
        </w:rPr>
      </w:pPr>
      <w:r>
        <w:drawing>
          <wp:anchor distT="0" distB="0" distL="0" distR="0" simplePos="0" relativeHeight="251711488" behindDoc="1" locked="0" layoutInCell="1" allowOverlap="1">
            <wp:simplePos x="0" y="0"/>
            <wp:positionH relativeFrom="page">
              <wp:posOffset>2047875</wp:posOffset>
            </wp:positionH>
            <wp:positionV relativeFrom="paragraph">
              <wp:posOffset>339090</wp:posOffset>
            </wp:positionV>
            <wp:extent cx="3293110" cy="3413125"/>
            <wp:effectExtent l="0" t="0" r="0" b="0"/>
            <wp:wrapNone/>
            <wp:docPr id="1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hint="eastAsia" w:ascii="微软雅黑" w:eastAsia="微软雅黑"/>
          <w:b/>
          <w:sz w:val="21"/>
        </w:rPr>
        <w:t>使用管理员与非管理员进行测试</w:t>
      </w:r>
    </w:p>
    <w:p>
      <w:pPr>
        <w:pStyle w:val="6"/>
        <w:spacing w:before="17"/>
        <w:rPr>
          <w:rFonts w:ascii="微软雅黑"/>
          <w:b/>
          <w:sz w:val="26"/>
        </w:rPr>
      </w:pPr>
    </w:p>
    <w:p>
      <w:pPr>
        <w:pStyle w:val="6"/>
        <w:ind w:left="580"/>
        <w:rPr>
          <w:rFonts w:hint="eastAsia" w:ascii="微软雅黑" w:eastAsia="微软雅黑"/>
        </w:rPr>
      </w:pPr>
      <w:r>
        <w:rPr>
          <w:rFonts w:hint="eastAsia" w:ascii="微软雅黑" w:eastAsia="微软雅黑"/>
          <w:spacing w:val="-2"/>
        </w:rPr>
        <w:t xml:space="preserve">如果非管理员测试会提示 </w:t>
      </w:r>
      <w:r>
        <w:rPr>
          <w:rFonts w:ascii="Tahoma" w:eastAsia="Tahoma"/>
        </w:rPr>
        <w:t>403</w:t>
      </w:r>
      <w:r>
        <w:rPr>
          <w:rFonts w:ascii="Tahoma" w:eastAsia="Tahoma"/>
          <w:spacing w:val="-1"/>
        </w:rPr>
        <w:t xml:space="preserve"> </w:t>
      </w:r>
      <w:r>
        <w:rPr>
          <w:rFonts w:hint="eastAsia" w:ascii="微软雅黑" w:eastAsia="微软雅黑"/>
        </w:rPr>
        <w:t>没有权限</w:t>
      </w:r>
    </w:p>
    <w:p>
      <w:pPr>
        <w:pStyle w:val="6"/>
        <w:rPr>
          <w:rFonts w:ascii="微软雅黑"/>
          <w:sz w:val="8"/>
        </w:rPr>
      </w:pPr>
      <w:r>
        <w:drawing>
          <wp:anchor distT="0" distB="0" distL="0" distR="0" simplePos="0" relativeHeight="251659264" behindDoc="0" locked="0" layoutInCell="1" allowOverlap="1">
            <wp:simplePos x="0" y="0"/>
            <wp:positionH relativeFrom="page">
              <wp:posOffset>1143000</wp:posOffset>
            </wp:positionH>
            <wp:positionV relativeFrom="paragraph">
              <wp:posOffset>118110</wp:posOffset>
            </wp:positionV>
            <wp:extent cx="5271770" cy="1722120"/>
            <wp:effectExtent l="0" t="0" r="0" b="0"/>
            <wp:wrapTopAndBottom/>
            <wp:docPr id="13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39.jpeg"/>
                    <pic:cNvPicPr>
                      <a:picLocks noChangeAspect="1"/>
                    </pic:cNvPicPr>
                  </pic:nvPicPr>
                  <pic:blipFill>
                    <a:blip r:embed="rId45" cstate="print"/>
                    <a:stretch>
                      <a:fillRect/>
                    </a:stretch>
                  </pic:blipFill>
                  <pic:spPr>
                    <a:xfrm>
                      <a:off x="0" y="0"/>
                      <a:ext cx="5271718" cy="1721929"/>
                    </a:xfrm>
                    <a:prstGeom prst="rect">
                      <a:avLst/>
                    </a:prstGeom>
                  </pic:spPr>
                </pic:pic>
              </a:graphicData>
            </a:graphic>
          </wp:anchor>
        </w:drawing>
      </w:r>
    </w:p>
    <w:p>
      <w:pPr>
        <w:pStyle w:val="6"/>
        <w:spacing w:before="13"/>
        <w:rPr>
          <w:rFonts w:ascii="微软雅黑"/>
          <w:sz w:val="13"/>
        </w:rPr>
      </w:pPr>
    </w:p>
    <w:p>
      <w:pPr>
        <w:pStyle w:val="11"/>
        <w:numPr>
          <w:ilvl w:val="1"/>
          <w:numId w:val="1"/>
        </w:numPr>
        <w:tabs>
          <w:tab w:val="left" w:pos="1039"/>
        </w:tabs>
        <w:spacing w:before="1" w:after="0" w:line="240" w:lineRule="auto"/>
        <w:ind w:left="1038" w:right="0" w:hanging="459"/>
        <w:jc w:val="left"/>
        <w:rPr>
          <w:sz w:val="24"/>
        </w:rPr>
      </w:pPr>
      <w:r>
        <w:rPr>
          <w:spacing w:val="-15"/>
          <w:sz w:val="24"/>
        </w:rPr>
        <w:t xml:space="preserve">自定义 </w:t>
      </w:r>
      <w:r>
        <w:rPr>
          <w:rFonts w:ascii="Cambria" w:eastAsia="Cambria"/>
          <w:b/>
          <w:sz w:val="24"/>
        </w:rPr>
        <w:t>403</w:t>
      </w:r>
      <w:r>
        <w:rPr>
          <w:rFonts w:ascii="Cambria" w:eastAsia="Cambria"/>
          <w:b/>
          <w:spacing w:val="19"/>
          <w:sz w:val="24"/>
        </w:rPr>
        <w:t xml:space="preserve"> </w:t>
      </w:r>
      <w:r>
        <w:rPr>
          <w:sz w:val="24"/>
        </w:rPr>
        <w:t>页面</w:t>
      </w:r>
    </w:p>
    <w:p>
      <w:pPr>
        <w:pStyle w:val="6"/>
        <w:spacing w:before="1"/>
        <w:rPr>
          <w:sz w:val="37"/>
        </w:rPr>
      </w:pPr>
    </w:p>
    <w:p>
      <w:pPr>
        <w:pStyle w:val="5"/>
        <w:numPr>
          <w:ilvl w:val="2"/>
          <w:numId w:val="1"/>
        </w:numPr>
        <w:tabs>
          <w:tab w:val="left" w:pos="1673"/>
        </w:tabs>
        <w:spacing w:before="1" w:after="0" w:line="240" w:lineRule="auto"/>
        <w:ind w:left="1672" w:right="0" w:hanging="654"/>
        <w:jc w:val="left"/>
      </w:pPr>
      <w:r>
        <w:rPr>
          <w:spacing w:val="-1"/>
        </w:rPr>
        <w:t>修改访问配置类</w:t>
      </w:r>
    </w:p>
    <w:p>
      <w:pPr>
        <w:pStyle w:val="6"/>
        <w:spacing w:before="9"/>
        <w:rPr>
          <w:rFonts w:ascii="微软雅黑"/>
          <w:b/>
          <w:sz w:val="25"/>
        </w:rPr>
      </w:pPr>
      <w:r>
        <w:pict>
          <v:shape id="_x0000_s1114" o:spid="_x0000_s1114" o:spt="202" type="#_x0000_t202" style="position:absolute;left:0pt;margin-left:84.6pt;margin-top:25.7pt;height:22.8pt;width:426.2pt;mso-position-horizontal-relative:page;mso-wrap-distance-bottom:0pt;mso-wrap-distance-top:0pt;z-index:-251527168;mso-width-relative:page;mso-height-relative:page;" filled="f" stroked="t" coordsize="21600,21600">
            <v:path/>
            <v:fill on="f" focussize="0,0"/>
            <v:stroke weight="0.48pt" color="#000000"/>
            <v:imagedata o:title=""/>
            <o:lock v:ext="edit"/>
            <v:textbox inset="0mm,0mm,0mm,0mm">
              <w:txbxContent>
                <w:p>
                  <w:pPr>
                    <w:pStyle w:val="6"/>
                    <w:spacing w:before="1"/>
                    <w:ind w:left="103"/>
                    <w:rPr>
                      <w:rFonts w:ascii="Consolas"/>
                    </w:rPr>
                  </w:pPr>
                  <w:r>
                    <w:rPr>
                      <w:rFonts w:ascii="Consolas"/>
                    </w:rPr>
                    <w:t>http.exceptionHandling().accessDeniedPage(</w:t>
                  </w:r>
                  <w:r>
                    <w:rPr>
                      <w:rFonts w:ascii="Consolas"/>
                      <w:b/>
                      <w:color w:val="008000"/>
                    </w:rPr>
                    <w:t>"/unauth"</w:t>
                  </w:r>
                  <w:r>
                    <w:rPr>
                      <w:rFonts w:ascii="Consolas"/>
                    </w:rPr>
                    <w:t>);</w:t>
                  </w:r>
                </w:p>
              </w:txbxContent>
            </v:textbox>
            <w10:wrap type="topAndBottom"/>
          </v:shape>
        </w:pict>
      </w:r>
    </w:p>
    <w:p>
      <w:pPr>
        <w:pStyle w:val="6"/>
        <w:spacing w:before="4"/>
        <w:rPr>
          <w:rFonts w:ascii="微软雅黑"/>
          <w:b/>
          <w:sz w:val="9"/>
        </w:rPr>
      </w:pPr>
    </w:p>
    <w:p>
      <w:pPr>
        <w:pStyle w:val="11"/>
        <w:numPr>
          <w:ilvl w:val="2"/>
          <w:numId w:val="1"/>
        </w:numPr>
        <w:tabs>
          <w:tab w:val="left" w:pos="1673"/>
        </w:tabs>
        <w:spacing w:before="47" w:after="0" w:line="240" w:lineRule="auto"/>
        <w:ind w:left="1672" w:right="0" w:hanging="654"/>
        <w:jc w:val="left"/>
        <w:rPr>
          <w:rFonts w:hint="eastAsia" w:ascii="微软雅黑" w:eastAsia="微软雅黑"/>
          <w:b/>
          <w:sz w:val="21"/>
        </w:rPr>
      </w:pPr>
      <w:r>
        <w:pict>
          <v:rect id="_x0000_s1115" o:spid="_x0000_s1115" o:spt="1" style="position:absolute;left:0pt;margin-left:88.55pt;margin-top:-32.75pt;height:12.35pt;width:418.25pt;mso-position-horizontal-relative:page;z-index:-251603968;mso-width-relative:page;mso-height-relative:page;" fillcolor="#FFFFFF" filled="t" stroked="f" coordsize="21600,21600">
            <v:path/>
            <v:fill on="t" focussize="0,0"/>
            <v:stroke on="f"/>
            <v:imagedata o:title=""/>
            <o:lock v:ext="edit"/>
          </v:rect>
        </w:pict>
      </w:r>
      <w:r>
        <w:rPr>
          <w:rFonts w:hint="eastAsia" w:ascii="微软雅黑" w:eastAsia="微软雅黑"/>
          <w:b/>
          <w:spacing w:val="-1"/>
          <w:sz w:val="21"/>
        </w:rPr>
        <w:t>添加对应控制器</w:t>
      </w:r>
    </w:p>
    <w:p>
      <w:pPr>
        <w:pStyle w:val="6"/>
        <w:spacing w:before="11"/>
        <w:rPr>
          <w:rFonts w:ascii="微软雅黑"/>
          <w:b/>
          <w:sz w:val="27"/>
        </w:rPr>
      </w:pPr>
    </w:p>
    <w:tbl>
      <w:tblPr>
        <w:tblStyle w:val="8"/>
        <w:tblW w:w="0" w:type="auto"/>
        <w:tblInd w:w="47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5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82" w:hRule="atLeast"/>
        </w:trPr>
        <w:tc>
          <w:tcPr>
            <w:tcW w:w="8524" w:type="dxa"/>
          </w:tcPr>
          <w:p>
            <w:pPr>
              <w:pStyle w:val="12"/>
              <w:spacing w:line="245" w:lineRule="exact"/>
              <w:rPr>
                <w:sz w:val="21"/>
              </w:rPr>
            </w:pPr>
            <w:r>
              <w:rPr>
                <w:color w:val="808000"/>
                <w:sz w:val="21"/>
              </w:rPr>
              <w:t>@GetMapping</w:t>
            </w:r>
            <w:r>
              <w:rPr>
                <w:sz w:val="21"/>
              </w:rPr>
              <w:t>(</w:t>
            </w:r>
            <w:r>
              <w:rPr>
                <w:b/>
                <w:color w:val="008000"/>
                <w:sz w:val="21"/>
              </w:rPr>
              <w:t>"/unauth"</w:t>
            </w:r>
            <w:r>
              <w:rPr>
                <w:sz w:val="21"/>
              </w:rPr>
              <w:t>)</w:t>
            </w:r>
          </w:p>
          <w:p>
            <w:pPr>
              <w:pStyle w:val="12"/>
              <w:spacing w:before="1" w:line="245" w:lineRule="exact"/>
              <w:rPr>
                <w:sz w:val="21"/>
              </w:rPr>
            </w:pPr>
            <w:r>
              <w:rPr>
                <w:b/>
                <w:color w:val="000080"/>
                <w:sz w:val="21"/>
              </w:rPr>
              <w:t>public</w:t>
            </w:r>
            <w:r>
              <w:rPr>
                <w:b/>
                <w:color w:val="000080"/>
                <w:spacing w:val="-12"/>
                <w:sz w:val="21"/>
              </w:rPr>
              <w:t xml:space="preserve"> </w:t>
            </w:r>
            <w:r>
              <w:rPr>
                <w:sz w:val="21"/>
              </w:rPr>
              <w:t>String</w:t>
            </w:r>
            <w:r>
              <w:rPr>
                <w:spacing w:val="-10"/>
                <w:sz w:val="21"/>
              </w:rPr>
              <w:t xml:space="preserve"> </w:t>
            </w:r>
            <w:r>
              <w:rPr>
                <w:sz w:val="21"/>
              </w:rPr>
              <w:t>accessDenyPage(){</w:t>
            </w:r>
          </w:p>
          <w:p>
            <w:pPr>
              <w:pStyle w:val="12"/>
              <w:spacing w:line="245" w:lineRule="exact"/>
              <w:rPr>
                <w:sz w:val="21"/>
              </w:rPr>
            </w:pPr>
            <w:r>
              <w:rPr>
                <w:b/>
                <w:color w:val="000080"/>
                <w:sz w:val="21"/>
              </w:rPr>
              <w:t>return</w:t>
            </w:r>
            <w:r>
              <w:rPr>
                <w:b/>
                <w:color w:val="000080"/>
                <w:spacing w:val="-7"/>
                <w:sz w:val="21"/>
              </w:rPr>
              <w:t xml:space="preserve"> </w:t>
            </w:r>
            <w:r>
              <w:rPr>
                <w:b/>
                <w:color w:val="008000"/>
                <w:sz w:val="21"/>
              </w:rPr>
              <w:t>"unauth"</w:t>
            </w:r>
            <w:r>
              <w:rPr>
                <w:sz w:val="21"/>
              </w:rPr>
              <w:t>;</w:t>
            </w:r>
          </w:p>
          <w:p>
            <w:pPr>
              <w:pStyle w:val="12"/>
              <w:spacing w:before="1"/>
              <w:rPr>
                <w:sz w:val="21"/>
              </w:rPr>
            </w:pPr>
            <w:r>
              <w:rPr>
                <w:w w:val="100"/>
                <w:sz w:val="21"/>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8524" w:type="dxa"/>
          </w:tcPr>
          <w:p>
            <w:pPr>
              <w:pStyle w:val="12"/>
              <w:spacing w:before="1"/>
              <w:rPr>
                <w:b/>
                <w:sz w:val="21"/>
              </w:rPr>
            </w:pPr>
            <w:r>
              <w:rPr>
                <w:b/>
                <w:color w:val="008000"/>
                <w:sz w:val="21"/>
              </w:rPr>
              <w:t>unauth.html</w:t>
            </w:r>
          </w:p>
          <w:p>
            <w:pPr>
              <w:pStyle w:val="12"/>
              <w:spacing w:before="14"/>
              <w:ind w:left="0"/>
              <w:rPr>
                <w:rFonts w:ascii="微软雅黑"/>
                <w:b/>
                <w:sz w:val="10"/>
              </w:rPr>
            </w:pPr>
          </w:p>
          <w:p>
            <w:pPr>
              <w:pStyle w:val="12"/>
              <w:rPr>
                <w:sz w:val="21"/>
              </w:rPr>
            </w:pPr>
            <w:r>
              <w:rPr>
                <w:sz w:val="21"/>
                <w:shd w:val="clear" w:color="auto" w:fill="EEEEEE"/>
              </w:rPr>
              <w:t>&lt;</w:t>
            </w:r>
            <w:r>
              <w:rPr>
                <w:b/>
                <w:color w:val="000080"/>
                <w:sz w:val="21"/>
                <w:shd w:val="clear" w:color="auto" w:fill="EEEEEE"/>
              </w:rPr>
              <w:t>body</w:t>
            </w:r>
            <w:r>
              <w:rPr>
                <w:sz w:val="21"/>
                <w:shd w:val="clear" w:color="auto" w:fill="EEEEEE"/>
              </w:rPr>
              <w:t>&gt;</w:t>
            </w:r>
          </w:p>
          <w:p>
            <w:pPr>
              <w:pStyle w:val="12"/>
              <w:spacing w:before="4" w:line="250" w:lineRule="exact"/>
              <w:rPr>
                <w:sz w:val="21"/>
              </w:rPr>
            </w:pPr>
            <w:r>
              <w:rPr>
                <w:sz w:val="21"/>
                <w:shd w:val="clear" w:color="auto" w:fill="EEEEEE"/>
              </w:rPr>
              <w:t>&lt;</w:t>
            </w:r>
            <w:r>
              <w:rPr>
                <w:b/>
                <w:color w:val="000080"/>
                <w:sz w:val="21"/>
                <w:shd w:val="clear" w:color="auto" w:fill="EEEEEE"/>
              </w:rPr>
              <w:t>h1</w:t>
            </w:r>
            <w:r>
              <w:rPr>
                <w:sz w:val="21"/>
                <w:shd w:val="clear" w:color="auto" w:fill="EEEEEE"/>
              </w:rPr>
              <w:t>&gt;</w:t>
            </w:r>
            <w:r>
              <w:rPr>
                <w:rFonts w:hint="eastAsia" w:ascii="宋体" w:eastAsia="宋体"/>
                <w:sz w:val="21"/>
              </w:rPr>
              <w:t>对不起，您没有访问权限！</w:t>
            </w:r>
            <w:r>
              <w:rPr>
                <w:sz w:val="21"/>
                <w:shd w:val="clear" w:color="auto" w:fill="EEEEEE"/>
              </w:rPr>
              <w:t>&lt;/</w:t>
            </w:r>
            <w:r>
              <w:rPr>
                <w:b/>
                <w:color w:val="000080"/>
                <w:sz w:val="21"/>
                <w:shd w:val="clear" w:color="auto" w:fill="EEEEEE"/>
              </w:rPr>
              <w:t>h1</w:t>
            </w:r>
            <w:r>
              <w:rPr>
                <w:sz w:val="21"/>
                <w:shd w:val="clear" w:color="auto" w:fill="EEEEEE"/>
              </w:rPr>
              <w:t>&gt;</w:t>
            </w:r>
          </w:p>
        </w:tc>
      </w:tr>
    </w:tbl>
    <w:p>
      <w:pPr>
        <w:spacing w:after="0" w:line="250" w:lineRule="exact"/>
        <w:rPr>
          <w:sz w:val="21"/>
        </w:rPr>
        <w:sectPr>
          <w:pgSz w:w="11910" w:h="16840"/>
          <w:pgMar w:top="1280" w:right="520" w:bottom="280" w:left="1220" w:header="708" w:footer="0" w:gutter="0"/>
          <w:cols w:space="720" w:num="1"/>
        </w:sectPr>
      </w:pPr>
    </w:p>
    <w:p>
      <w:pPr>
        <w:pStyle w:val="6"/>
        <w:spacing w:before="17"/>
        <w:rPr>
          <w:rFonts w:ascii="微软雅黑"/>
          <w:b/>
          <w:sz w:val="10"/>
        </w:rPr>
      </w:pPr>
    </w:p>
    <w:p>
      <w:pPr>
        <w:pStyle w:val="6"/>
        <w:ind w:left="467"/>
        <w:rPr>
          <w:rFonts w:ascii="微软雅黑"/>
          <w:sz w:val="20"/>
        </w:rPr>
      </w:pPr>
      <w:r>
        <w:rPr>
          <w:rFonts w:ascii="微软雅黑"/>
          <w:sz w:val="20"/>
        </w:rPr>
        <w:pict>
          <v:shape id="_x0000_s1116" o:spid="_x0000_s1116" o:spt="202" type="#_x0000_t202" style="height:22.85pt;width:426.2pt;" filled="f" stroked="t" coordsize="21600,21600">
            <v:path/>
            <v:fill on="f" focussize="0,0"/>
            <v:stroke weight="0.48pt" color="#000000"/>
            <v:imagedata o:title=""/>
            <o:lock v:ext="edit"/>
            <v:textbox inset="0mm,0mm,0mm,0mm">
              <w:txbxContent>
                <w:p>
                  <w:pPr>
                    <w:spacing w:before="1"/>
                    <w:ind w:left="103" w:right="0" w:firstLine="0"/>
                    <w:jc w:val="left"/>
                    <w:rPr>
                      <w:rFonts w:ascii="Consolas"/>
                      <w:sz w:val="21"/>
                    </w:rPr>
                  </w:pPr>
                  <w:r>
                    <w:rPr>
                      <w:rFonts w:ascii="Consolas"/>
                      <w:sz w:val="21"/>
                      <w:shd w:val="clear" w:color="auto" w:fill="EEEEEE"/>
                    </w:rPr>
                    <w:t>&lt;/</w:t>
                  </w:r>
                  <w:r>
                    <w:rPr>
                      <w:rFonts w:ascii="Consolas"/>
                      <w:b/>
                      <w:color w:val="000080"/>
                      <w:sz w:val="21"/>
                      <w:shd w:val="clear" w:color="auto" w:fill="EEEEEE"/>
                    </w:rPr>
                    <w:t>body</w:t>
                  </w:r>
                  <w:r>
                    <w:rPr>
                      <w:rFonts w:ascii="Consolas"/>
                      <w:sz w:val="21"/>
                      <w:shd w:val="clear" w:color="auto" w:fill="EEEEEE"/>
                    </w:rPr>
                    <w:t>&gt;</w:t>
                  </w:r>
                </w:p>
              </w:txbxContent>
            </v:textbox>
            <w10:wrap type="none"/>
            <w10:anchorlock/>
          </v:shape>
        </w:pict>
      </w:r>
    </w:p>
    <w:p>
      <w:pPr>
        <w:pStyle w:val="6"/>
        <w:spacing w:before="13"/>
        <w:rPr>
          <w:rFonts w:ascii="微软雅黑"/>
          <w:b/>
          <w:sz w:val="8"/>
        </w:rPr>
      </w:pPr>
    </w:p>
    <w:p>
      <w:pPr>
        <w:pStyle w:val="11"/>
        <w:numPr>
          <w:ilvl w:val="2"/>
          <w:numId w:val="1"/>
        </w:numPr>
        <w:tabs>
          <w:tab w:val="left" w:pos="1673"/>
        </w:tabs>
        <w:spacing w:before="46" w:after="0" w:line="240" w:lineRule="auto"/>
        <w:ind w:left="1672" w:right="0" w:hanging="654"/>
        <w:jc w:val="left"/>
        <w:rPr>
          <w:rFonts w:hint="eastAsia" w:ascii="微软雅黑" w:eastAsia="微软雅黑"/>
          <w:b/>
          <w:sz w:val="21"/>
        </w:rPr>
      </w:pPr>
      <w:r>
        <w:rPr>
          <w:rFonts w:hint="eastAsia" w:ascii="微软雅黑" w:eastAsia="微软雅黑"/>
          <w:b/>
          <w:sz w:val="21"/>
        </w:rPr>
        <w:t>测试</w:t>
      </w:r>
    </w:p>
    <w:p>
      <w:pPr>
        <w:pStyle w:val="6"/>
        <w:spacing w:before="9"/>
        <w:rPr>
          <w:rFonts w:ascii="微软雅黑"/>
          <w:b/>
          <w:sz w:val="25"/>
        </w:rPr>
      </w:pPr>
      <w:r>
        <w:drawing>
          <wp:anchor distT="0" distB="0" distL="0" distR="0" simplePos="0" relativeHeight="251659264" behindDoc="0" locked="0" layoutInCell="1" allowOverlap="1">
            <wp:simplePos x="0" y="0"/>
            <wp:positionH relativeFrom="page">
              <wp:posOffset>1143000</wp:posOffset>
            </wp:positionH>
            <wp:positionV relativeFrom="paragraph">
              <wp:posOffset>323215</wp:posOffset>
            </wp:positionV>
            <wp:extent cx="4305935" cy="1304925"/>
            <wp:effectExtent l="0" t="0" r="0" b="0"/>
            <wp:wrapTopAndBottom/>
            <wp:docPr id="13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40.png"/>
                    <pic:cNvPicPr>
                      <a:picLocks noChangeAspect="1"/>
                    </pic:cNvPicPr>
                  </pic:nvPicPr>
                  <pic:blipFill>
                    <a:blip r:embed="rId46" cstate="print"/>
                    <a:stretch>
                      <a:fillRect/>
                    </a:stretch>
                  </pic:blipFill>
                  <pic:spPr>
                    <a:xfrm>
                      <a:off x="0" y="0"/>
                      <a:ext cx="4305624" cy="1304925"/>
                    </a:xfrm>
                    <a:prstGeom prst="rect">
                      <a:avLst/>
                    </a:prstGeom>
                  </pic:spPr>
                </pic:pic>
              </a:graphicData>
            </a:graphic>
          </wp:anchor>
        </w:drawing>
      </w:r>
    </w:p>
    <w:p>
      <w:pPr>
        <w:pStyle w:val="6"/>
        <w:rPr>
          <w:rFonts w:ascii="微软雅黑"/>
          <w:b/>
          <w:sz w:val="28"/>
        </w:rPr>
      </w:pPr>
    </w:p>
    <w:p>
      <w:pPr>
        <w:pStyle w:val="6"/>
        <w:spacing w:before="1"/>
        <w:rPr>
          <w:rFonts w:ascii="微软雅黑"/>
          <w:b/>
          <w:sz w:val="18"/>
        </w:rPr>
      </w:pPr>
    </w:p>
    <w:p>
      <w:pPr>
        <w:pStyle w:val="4"/>
        <w:numPr>
          <w:ilvl w:val="1"/>
          <w:numId w:val="1"/>
        </w:numPr>
        <w:tabs>
          <w:tab w:val="left" w:pos="1039"/>
        </w:tabs>
        <w:spacing w:before="1" w:after="0" w:line="240" w:lineRule="auto"/>
        <w:ind w:left="1038" w:right="0" w:hanging="459"/>
        <w:jc w:val="left"/>
      </w:pPr>
      <w:r>
        <w:drawing>
          <wp:anchor distT="0" distB="0" distL="0" distR="0" simplePos="0" relativeHeight="251713536" behindDoc="1" locked="0" layoutInCell="1" allowOverlap="1">
            <wp:simplePos x="0" y="0"/>
            <wp:positionH relativeFrom="page">
              <wp:posOffset>2047875</wp:posOffset>
            </wp:positionH>
            <wp:positionV relativeFrom="paragraph">
              <wp:posOffset>-154940</wp:posOffset>
            </wp:positionV>
            <wp:extent cx="3293110" cy="3413125"/>
            <wp:effectExtent l="0" t="0" r="0" b="0"/>
            <wp:wrapNone/>
            <wp:docPr id="1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t>注解使用</w:t>
      </w:r>
    </w:p>
    <w:p>
      <w:pPr>
        <w:pStyle w:val="6"/>
        <w:spacing w:before="3"/>
        <w:rPr>
          <w:sz w:val="38"/>
        </w:rPr>
      </w:pPr>
    </w:p>
    <w:p>
      <w:pPr>
        <w:pStyle w:val="5"/>
        <w:numPr>
          <w:ilvl w:val="2"/>
          <w:numId w:val="1"/>
        </w:numPr>
        <w:tabs>
          <w:tab w:val="left" w:pos="1673"/>
        </w:tabs>
        <w:spacing w:before="0" w:after="0" w:line="240" w:lineRule="auto"/>
        <w:ind w:left="1672" w:right="0" w:hanging="654"/>
        <w:jc w:val="left"/>
        <w:rPr>
          <w:rFonts w:ascii="Tahoma"/>
        </w:rPr>
      </w:pPr>
      <w:r>
        <w:rPr>
          <w:rFonts w:ascii="Tahoma"/>
        </w:rPr>
        <w:t>@Secured</w:t>
      </w:r>
    </w:p>
    <w:p>
      <w:pPr>
        <w:pStyle w:val="6"/>
        <w:spacing w:before="8"/>
        <w:rPr>
          <w:rFonts w:ascii="Tahoma"/>
          <w:b/>
          <w:sz w:val="35"/>
        </w:rPr>
      </w:pPr>
    </w:p>
    <w:p>
      <w:pPr>
        <w:pStyle w:val="6"/>
        <w:spacing w:line="348" w:lineRule="auto"/>
        <w:ind w:left="580" w:right="1825"/>
        <w:rPr>
          <w:rFonts w:hint="eastAsia" w:ascii="微软雅黑" w:hAnsi="微软雅黑" w:eastAsia="微软雅黑"/>
        </w:rPr>
      </w:pPr>
      <w:r>
        <w:rPr>
          <w:rFonts w:hint="eastAsia" w:ascii="微软雅黑" w:hAnsi="微软雅黑" w:eastAsia="微软雅黑"/>
        </w:rPr>
        <w:t>判断是否具有角色，另外需要注意的是这里匹配的字符串需要添加前缀“</w:t>
      </w:r>
      <w:r>
        <w:rPr>
          <w:rFonts w:ascii="Tahoma" w:hAnsi="Tahoma" w:eastAsia="Tahoma"/>
        </w:rPr>
        <w:t>ROLE_</w:t>
      </w:r>
      <w:r>
        <w:rPr>
          <w:rFonts w:hint="eastAsia" w:ascii="微软雅黑" w:hAnsi="微软雅黑" w:eastAsia="微软雅黑"/>
        </w:rPr>
        <w:t>“。使用注解先要开启注解功能！</w:t>
      </w:r>
    </w:p>
    <w:p>
      <w:pPr>
        <w:spacing w:before="13"/>
        <w:ind w:left="580" w:right="0" w:firstLine="0"/>
        <w:jc w:val="left"/>
        <w:rPr>
          <w:rFonts w:ascii="Consolas"/>
          <w:b/>
          <w:i/>
          <w:sz w:val="21"/>
        </w:rPr>
      </w:pPr>
      <w:r>
        <w:pict>
          <v:rect id="_x0000_s1117" o:spid="_x0000_s1117" o:spt="1" style="position:absolute;left:0pt;margin-left:90pt;margin-top:0.55pt;height:12.35pt;width:277.1pt;mso-position-horizontal-relative:page;z-index:-251601920;mso-width-relative:page;mso-height-relative:page;" fillcolor="#FFFFFF" filled="t" stroked="f" coordsize="21600,21600">
            <v:path/>
            <v:fill on="t" focussize="0,0"/>
            <v:stroke on="f"/>
            <v:imagedata o:title=""/>
            <o:lock v:ext="edit"/>
          </v:rect>
        </w:pict>
      </w:r>
      <w:r>
        <w:pict>
          <v:shape id="_x0000_s1118" o:spid="_x0000_s1118" style="position:absolute;left:0pt;margin-left:88.55pt;margin-top:23.35pt;height:110.65pt;width:418.3pt;mso-position-horizontal-relative:page;z-index:-251601920;mso-width-relative:page;mso-height-relative:page;" fillcolor="#FFFFFF" filled="t" stroked="f" coordorigin="1772,468" coordsize="8366,2213" path="m10137,468l1772,468,1772,713,1772,960,1772,2681,10137,2681,10137,713,10137,468xe">
            <v:path arrowok="t"/>
            <v:fill on="t" focussize="0,0"/>
            <v:stroke on="f"/>
            <v:imagedata o:title=""/>
            <o:lock v:ext="edit"/>
          </v:shape>
        </w:pict>
      </w:r>
      <w:r>
        <w:rPr>
          <w:rFonts w:ascii="Consolas"/>
          <w:b/>
          <w:i/>
          <w:color w:val="FF0000"/>
          <w:sz w:val="21"/>
        </w:rPr>
        <w:t>@EnableGlobalMethodSecurity(securedEnabled=true)</w:t>
      </w:r>
    </w:p>
    <w:p>
      <w:pPr>
        <w:pStyle w:val="6"/>
        <w:spacing w:before="6"/>
        <w:rPr>
          <w:rFonts w:ascii="Consolas"/>
          <w:b/>
          <w:i/>
          <w:sz w:val="13"/>
        </w:rPr>
      </w:pPr>
      <w:r>
        <w:pict>
          <v:shape id="_x0000_s1119" o:spid="_x0000_s1119" o:spt="202" type="#_x0000_t202" style="position:absolute;left:0pt;margin-left:84.6pt;margin-top:10.1pt;height:121.25pt;width:426.2pt;mso-position-horizontal-relative:page;mso-wrap-distance-bottom:0pt;mso-wrap-distance-top:0pt;z-index:-251526144;mso-width-relative:page;mso-height-relative:page;" filled="f" stroked="t" coordsize="21600,21600">
            <v:path/>
            <v:fill on="f" focussize="0,0"/>
            <v:stroke weight="0.48pt" color="#000000"/>
            <v:imagedata o:title=""/>
            <o:lock v:ext="edit"/>
            <v:textbox inset="0mm,0mm,0mm,0mm">
              <w:txbxContent>
                <w:p>
                  <w:pPr>
                    <w:pStyle w:val="6"/>
                    <w:spacing w:before="1"/>
                    <w:ind w:left="103" w:right="2299"/>
                    <w:rPr>
                      <w:rFonts w:ascii="Consolas"/>
                    </w:rPr>
                  </w:pPr>
                  <w:r>
                    <w:rPr>
                      <w:rFonts w:ascii="Consolas"/>
                      <w:color w:val="808000"/>
                    </w:rPr>
                    <w:t>@SpringBootApplication</w:t>
                  </w:r>
                  <w:r>
                    <w:rPr>
                      <w:rFonts w:ascii="Consolas"/>
                      <w:color w:val="808000"/>
                      <w:spacing w:val="1"/>
                    </w:rPr>
                    <w:t xml:space="preserve"> </w:t>
                  </w:r>
                  <w:r>
                    <w:rPr>
                      <w:rFonts w:ascii="Consolas"/>
                      <w:color w:val="808000"/>
                      <w:spacing w:val="-1"/>
                    </w:rPr>
                    <w:t>@EnableGlobalMethodSecurity</w:t>
                  </w:r>
                  <w:r>
                    <w:rPr>
                      <w:rFonts w:ascii="Consolas"/>
                      <w:spacing w:val="-1"/>
                    </w:rPr>
                    <w:t>(securedEnabled=</w:t>
                  </w:r>
                  <w:r>
                    <w:rPr>
                      <w:rFonts w:ascii="Consolas"/>
                      <w:b/>
                      <w:color w:val="000080"/>
                      <w:spacing w:val="-1"/>
                    </w:rPr>
                    <w:t>true</w:t>
                  </w:r>
                  <w:r>
                    <w:rPr>
                      <w:rFonts w:ascii="Consolas"/>
                      <w:spacing w:val="-1"/>
                    </w:rPr>
                    <w:t>)</w:t>
                  </w:r>
                  <w:r>
                    <w:rPr>
                      <w:rFonts w:ascii="Consolas"/>
                      <w:spacing w:val="-113"/>
                    </w:rPr>
                    <w:t xml:space="preserve"> </w:t>
                  </w:r>
                  <w:r>
                    <w:rPr>
                      <w:rFonts w:ascii="Consolas"/>
                      <w:b/>
                      <w:color w:val="000080"/>
                    </w:rPr>
                    <w:t>public</w:t>
                  </w:r>
                  <w:r>
                    <w:rPr>
                      <w:rFonts w:ascii="Consolas"/>
                      <w:b/>
                      <w:color w:val="000080"/>
                      <w:spacing w:val="-3"/>
                    </w:rPr>
                    <w:t xml:space="preserve"> </w:t>
                  </w:r>
                  <w:r>
                    <w:rPr>
                      <w:rFonts w:ascii="Consolas"/>
                      <w:b/>
                      <w:color w:val="000080"/>
                    </w:rPr>
                    <w:t xml:space="preserve">class </w:t>
                  </w:r>
                  <w:r>
                    <w:rPr>
                      <w:rFonts w:ascii="Consolas"/>
                    </w:rPr>
                    <w:t>DemosecurityApplication</w:t>
                  </w:r>
                  <w:r>
                    <w:rPr>
                      <w:rFonts w:ascii="Consolas"/>
                      <w:spacing w:val="-2"/>
                    </w:rPr>
                    <w:t xml:space="preserve"> </w:t>
                  </w:r>
                  <w:r>
                    <w:rPr>
                      <w:rFonts w:ascii="Consolas"/>
                    </w:rPr>
                    <w:t>{</w:t>
                  </w:r>
                </w:p>
                <w:p>
                  <w:pPr>
                    <w:pStyle w:val="6"/>
                    <w:spacing w:before="9"/>
                    <w:rPr>
                      <w:rFonts w:ascii="Consolas"/>
                      <w:sz w:val="20"/>
                    </w:rPr>
                  </w:pPr>
                </w:p>
                <w:p>
                  <w:pPr>
                    <w:spacing w:before="1"/>
                    <w:ind w:left="1024" w:right="0" w:hanging="922"/>
                    <w:jc w:val="left"/>
                    <w:rPr>
                      <w:rFonts w:ascii="Consolas"/>
                      <w:sz w:val="21"/>
                    </w:rPr>
                  </w:pPr>
                  <w:r>
                    <w:rPr>
                      <w:rFonts w:ascii="Consolas"/>
                      <w:b/>
                      <w:color w:val="000080"/>
                      <w:sz w:val="21"/>
                    </w:rPr>
                    <w:t xml:space="preserve">public static void </w:t>
                  </w:r>
                  <w:r>
                    <w:rPr>
                      <w:rFonts w:ascii="Consolas"/>
                      <w:sz w:val="21"/>
                    </w:rPr>
                    <w:t>main(String[] args) {</w:t>
                  </w:r>
                  <w:r>
                    <w:rPr>
                      <w:rFonts w:ascii="Consolas"/>
                      <w:spacing w:val="1"/>
                      <w:sz w:val="21"/>
                    </w:rPr>
                    <w:t xml:space="preserve"> </w:t>
                  </w:r>
                  <w:r>
                    <w:rPr>
                      <w:rFonts w:ascii="Consolas"/>
                      <w:spacing w:val="-1"/>
                      <w:sz w:val="21"/>
                    </w:rPr>
                    <w:t>SpringApplication.</w:t>
                  </w:r>
                  <w:r>
                    <w:rPr>
                      <w:rFonts w:ascii="Consolas"/>
                      <w:i/>
                      <w:spacing w:val="-1"/>
                      <w:sz w:val="21"/>
                    </w:rPr>
                    <w:t>run</w:t>
                  </w:r>
                  <w:r>
                    <w:rPr>
                      <w:rFonts w:ascii="Consolas"/>
                      <w:spacing w:val="-1"/>
                      <w:sz w:val="21"/>
                    </w:rPr>
                    <w:t>(DemosecurityApplication.</w:t>
                  </w:r>
                  <w:r>
                    <w:rPr>
                      <w:rFonts w:ascii="Consolas"/>
                      <w:b/>
                      <w:color w:val="000080"/>
                      <w:spacing w:val="-1"/>
                      <w:sz w:val="21"/>
                    </w:rPr>
                    <w:t>class</w:t>
                  </w:r>
                  <w:r>
                    <w:rPr>
                      <w:rFonts w:ascii="Consolas"/>
                      <w:spacing w:val="-1"/>
                      <w:sz w:val="21"/>
                    </w:rPr>
                    <w:t>,</w:t>
                  </w:r>
                  <w:r>
                    <w:rPr>
                      <w:rFonts w:ascii="Consolas"/>
                      <w:spacing w:val="2"/>
                      <w:sz w:val="21"/>
                    </w:rPr>
                    <w:t xml:space="preserve"> </w:t>
                  </w:r>
                  <w:r>
                    <w:rPr>
                      <w:rFonts w:ascii="Consolas"/>
                      <w:sz w:val="21"/>
                    </w:rPr>
                    <w:t>args);</w:t>
                  </w:r>
                </w:p>
                <w:p>
                  <w:pPr>
                    <w:pStyle w:val="6"/>
                    <w:ind w:left="563"/>
                    <w:rPr>
                      <w:rFonts w:ascii="Consolas"/>
                    </w:rPr>
                  </w:pPr>
                  <w:r>
                    <w:rPr>
                      <w:rFonts w:ascii="Consolas"/>
                      <w:w w:val="100"/>
                    </w:rPr>
                    <w:t>}</w:t>
                  </w:r>
                </w:p>
                <w:p>
                  <w:pPr>
                    <w:pStyle w:val="6"/>
                    <w:spacing w:before="2"/>
                    <w:rPr>
                      <w:rFonts w:ascii="Consolas"/>
                    </w:rPr>
                  </w:pPr>
                </w:p>
                <w:p>
                  <w:pPr>
                    <w:pStyle w:val="6"/>
                    <w:spacing w:before="1"/>
                    <w:ind w:left="103"/>
                    <w:rPr>
                      <w:rFonts w:ascii="Consolas"/>
                    </w:rPr>
                  </w:pPr>
                  <w:r>
                    <w:rPr>
                      <w:rFonts w:ascii="Consolas"/>
                      <w:w w:val="100"/>
                    </w:rPr>
                    <w:t>}</w:t>
                  </w:r>
                </w:p>
              </w:txbxContent>
            </v:textbox>
            <w10:wrap type="topAndBottom"/>
          </v:shape>
        </w:pict>
      </w:r>
    </w:p>
    <w:p>
      <w:pPr>
        <w:pStyle w:val="6"/>
        <w:rPr>
          <w:rFonts w:ascii="Consolas"/>
          <w:b/>
          <w:i/>
          <w:sz w:val="20"/>
        </w:rPr>
      </w:pPr>
    </w:p>
    <w:p>
      <w:pPr>
        <w:pStyle w:val="6"/>
        <w:spacing w:before="177"/>
        <w:ind w:left="580"/>
        <w:rPr>
          <w:rFonts w:hint="eastAsia" w:ascii="微软雅黑" w:eastAsia="微软雅黑"/>
        </w:rPr>
      </w:pPr>
      <w:r>
        <w:pict>
          <v:rect id="_x0000_s1120" o:spid="_x0000_s1120" o:spt="1" style="position:absolute;left:0pt;margin-left:88.55pt;margin-top:38.05pt;height:18.2pt;width:418.25pt;mso-position-horizontal-relative:page;z-index:-251600896;mso-width-relative:page;mso-height-relative:page;" fillcolor="#FFFFFF" filled="t" stroked="f" coordsize="21600,21600">
            <v:path/>
            <v:fill on="t" focussize="0,0"/>
            <v:stroke on="f"/>
            <v:imagedata o:title=""/>
            <o:lock v:ext="edit"/>
          </v:rect>
        </w:pict>
      </w:r>
      <w:r>
        <w:rPr>
          <w:rFonts w:hint="eastAsia" w:ascii="微软雅黑" w:eastAsia="微软雅黑"/>
        </w:rPr>
        <w:t>在控制器方法上添加注解</w:t>
      </w:r>
    </w:p>
    <w:p>
      <w:pPr>
        <w:pStyle w:val="6"/>
        <w:spacing w:before="1"/>
        <w:rPr>
          <w:rFonts w:ascii="微软雅黑"/>
          <w:sz w:val="8"/>
        </w:rPr>
      </w:pPr>
      <w:r>
        <w:pict>
          <v:shape id="_x0000_s1121" o:spid="_x0000_s1121" o:spt="202" type="#_x0000_t202" style="position:absolute;left:0pt;margin-left:84.6pt;margin-top:9.6pt;height:126.15pt;width:426.2pt;mso-position-horizontal-relative:page;mso-wrap-distance-bottom:0pt;mso-wrap-distance-top:0pt;z-index:-251525120;mso-width-relative:page;mso-height-relative:page;" filled="f" stroked="t" coordsize="21600,21600">
            <v:path/>
            <v:fill on="f" focussize="0,0"/>
            <v:stroke weight="0.48pt" color="#000000"/>
            <v:imagedata o:title=""/>
            <o:lock v:ext="edit"/>
            <v:textbox inset="0mm,0mm,0mm,0mm">
              <w:txbxContent>
                <w:p>
                  <w:pPr>
                    <w:spacing w:before="46" w:line="247" w:lineRule="auto"/>
                    <w:ind w:left="103" w:right="4016" w:firstLine="0"/>
                    <w:jc w:val="left"/>
                    <w:rPr>
                      <w:rFonts w:ascii="Consolas" w:eastAsia="Consolas"/>
                      <w:sz w:val="21"/>
                    </w:rPr>
                  </w:pPr>
                  <w:r>
                    <w:rPr>
                      <w:rFonts w:ascii="Consolas" w:eastAsia="Consolas"/>
                      <w:i/>
                      <w:color w:val="808080"/>
                      <w:spacing w:val="-2"/>
                      <w:sz w:val="21"/>
                    </w:rPr>
                    <w:t xml:space="preserve">// </w:t>
                  </w:r>
                  <w:r>
                    <w:rPr>
                      <w:color w:val="808080"/>
                      <w:sz w:val="22"/>
                    </w:rPr>
                    <w:t>测试注解：</w:t>
                  </w:r>
                  <w:r>
                    <w:rPr>
                      <w:color w:val="808080"/>
                      <w:spacing w:val="1"/>
                      <w:sz w:val="22"/>
                    </w:rPr>
                    <w:t xml:space="preserve"> </w:t>
                  </w:r>
                  <w:r>
                    <w:rPr>
                      <w:rFonts w:ascii="Consolas" w:eastAsia="Consolas"/>
                      <w:color w:val="808000"/>
                      <w:sz w:val="21"/>
                    </w:rPr>
                    <w:t>@RequestMapping</w:t>
                  </w:r>
                  <w:r>
                    <w:rPr>
                      <w:rFonts w:ascii="Consolas" w:eastAsia="Consolas"/>
                      <w:sz w:val="21"/>
                    </w:rPr>
                    <w:t>(</w:t>
                  </w:r>
                  <w:r>
                    <w:rPr>
                      <w:rFonts w:ascii="Consolas" w:eastAsia="Consolas"/>
                      <w:b/>
                      <w:color w:val="008000"/>
                      <w:sz w:val="21"/>
                    </w:rPr>
                    <w:t>"testSecured"</w:t>
                  </w:r>
                  <w:r>
                    <w:rPr>
                      <w:rFonts w:ascii="Consolas" w:eastAsia="Consolas"/>
                      <w:sz w:val="21"/>
                    </w:rPr>
                    <w:t>)</w:t>
                  </w:r>
                  <w:r>
                    <w:rPr>
                      <w:rFonts w:ascii="Consolas" w:eastAsia="Consolas"/>
                      <w:spacing w:val="1"/>
                      <w:sz w:val="21"/>
                    </w:rPr>
                    <w:t xml:space="preserve"> </w:t>
                  </w:r>
                  <w:r>
                    <w:rPr>
                      <w:rFonts w:ascii="Consolas" w:eastAsia="Consolas"/>
                      <w:color w:val="808000"/>
                      <w:sz w:val="21"/>
                    </w:rPr>
                    <w:t>@ResponseBody</w:t>
                  </w:r>
                  <w:r>
                    <w:rPr>
                      <w:rFonts w:ascii="Consolas" w:eastAsia="Consolas"/>
                      <w:color w:val="808000"/>
                      <w:spacing w:val="1"/>
                      <w:sz w:val="21"/>
                    </w:rPr>
                    <w:t xml:space="preserve"> </w:t>
                  </w:r>
                  <w:r>
                    <w:rPr>
                      <w:rFonts w:ascii="Consolas" w:eastAsia="Consolas"/>
                      <w:color w:val="808000"/>
                      <w:spacing w:val="-1"/>
                      <w:sz w:val="21"/>
                    </w:rPr>
                    <w:t>@Secured</w:t>
                  </w:r>
                  <w:r>
                    <w:rPr>
                      <w:rFonts w:ascii="Consolas" w:eastAsia="Consolas"/>
                      <w:spacing w:val="-1"/>
                      <w:sz w:val="21"/>
                    </w:rPr>
                    <w:t>({</w:t>
                  </w:r>
                  <w:r>
                    <w:rPr>
                      <w:rFonts w:ascii="Consolas" w:eastAsia="Consolas"/>
                      <w:b/>
                      <w:color w:val="008000"/>
                      <w:spacing w:val="-1"/>
                      <w:sz w:val="21"/>
                    </w:rPr>
                    <w:t>"ROLE_normal"</w:t>
                  </w:r>
                  <w:r>
                    <w:rPr>
                      <w:rFonts w:ascii="Consolas" w:eastAsia="Consolas"/>
                      <w:spacing w:val="-1"/>
                      <w:sz w:val="21"/>
                    </w:rPr>
                    <w:t>,</w:t>
                  </w:r>
                  <w:r>
                    <w:rPr>
                      <w:rFonts w:ascii="Consolas" w:eastAsia="Consolas"/>
                      <w:b/>
                      <w:color w:val="008000"/>
                      <w:spacing w:val="-1"/>
                      <w:sz w:val="21"/>
                    </w:rPr>
                    <w:t>"ROLE_admin"</w:t>
                  </w:r>
                  <w:r>
                    <w:rPr>
                      <w:rFonts w:ascii="Consolas" w:eastAsia="Consolas"/>
                      <w:spacing w:val="-1"/>
                      <w:sz w:val="21"/>
                    </w:rPr>
                    <w:t>})</w:t>
                  </w:r>
                  <w:r>
                    <w:rPr>
                      <w:rFonts w:ascii="Consolas" w:eastAsia="Consolas"/>
                      <w:spacing w:val="-113"/>
                      <w:sz w:val="21"/>
                    </w:rPr>
                    <w:t xml:space="preserve"> </w:t>
                  </w:r>
                  <w:r>
                    <w:rPr>
                      <w:rFonts w:ascii="Consolas" w:eastAsia="Consolas"/>
                      <w:b/>
                      <w:color w:val="000080"/>
                      <w:sz w:val="21"/>
                    </w:rPr>
                    <w:t>public</w:t>
                  </w:r>
                  <w:r>
                    <w:rPr>
                      <w:rFonts w:ascii="Consolas" w:eastAsia="Consolas"/>
                      <w:b/>
                      <w:color w:val="000080"/>
                      <w:spacing w:val="-4"/>
                      <w:sz w:val="21"/>
                    </w:rPr>
                    <w:t xml:space="preserve"> </w:t>
                  </w:r>
                  <w:r>
                    <w:rPr>
                      <w:rFonts w:ascii="Consolas" w:eastAsia="Consolas"/>
                      <w:sz w:val="21"/>
                    </w:rPr>
                    <w:t>String</w:t>
                  </w:r>
                  <w:r>
                    <w:rPr>
                      <w:rFonts w:ascii="Consolas" w:eastAsia="Consolas"/>
                      <w:spacing w:val="-1"/>
                      <w:sz w:val="21"/>
                    </w:rPr>
                    <w:t xml:space="preserve"> </w:t>
                  </w:r>
                  <w:r>
                    <w:rPr>
                      <w:rFonts w:ascii="Consolas" w:eastAsia="Consolas"/>
                      <w:sz w:val="21"/>
                    </w:rPr>
                    <w:t>helloUser(</w:t>
                  </w:r>
                  <w:r>
                    <w:rPr>
                      <w:rFonts w:ascii="Consolas" w:eastAsia="Consolas"/>
                      <w:spacing w:val="-2"/>
                      <w:sz w:val="21"/>
                    </w:rPr>
                    <w:t>) {</w:t>
                  </w:r>
                </w:p>
                <w:p>
                  <w:pPr>
                    <w:spacing w:before="0" w:line="244" w:lineRule="exact"/>
                    <w:ind w:left="103" w:right="0" w:firstLine="0"/>
                    <w:jc w:val="left"/>
                    <w:rPr>
                      <w:rFonts w:ascii="Consolas"/>
                      <w:sz w:val="21"/>
                    </w:rPr>
                  </w:pPr>
                  <w:r>
                    <w:rPr>
                      <w:rFonts w:ascii="Consolas"/>
                      <w:b/>
                      <w:color w:val="000080"/>
                      <w:sz w:val="21"/>
                    </w:rPr>
                    <w:t>return</w:t>
                  </w:r>
                  <w:r>
                    <w:rPr>
                      <w:rFonts w:ascii="Consolas"/>
                      <w:b/>
                      <w:color w:val="000080"/>
                      <w:spacing w:val="-10"/>
                      <w:sz w:val="21"/>
                    </w:rPr>
                    <w:t xml:space="preserve"> </w:t>
                  </w:r>
                  <w:r>
                    <w:rPr>
                      <w:rFonts w:ascii="Consolas"/>
                      <w:b/>
                      <w:color w:val="008000"/>
                      <w:sz w:val="21"/>
                    </w:rPr>
                    <w:t>"hello,user"</w:t>
                  </w:r>
                  <w:r>
                    <w:rPr>
                      <w:rFonts w:ascii="Consolas"/>
                      <w:sz w:val="21"/>
                    </w:rPr>
                    <w:t>;</w:t>
                  </w:r>
                </w:p>
                <w:p>
                  <w:pPr>
                    <w:pStyle w:val="6"/>
                    <w:spacing w:before="1"/>
                    <w:ind w:left="103"/>
                    <w:rPr>
                      <w:rFonts w:ascii="Consolas"/>
                    </w:rPr>
                  </w:pPr>
                  <w:r>
                    <w:rPr>
                      <w:rFonts w:ascii="Consolas"/>
                      <w:w w:val="100"/>
                    </w:rPr>
                    <w:t>}</w:t>
                  </w:r>
                </w:p>
                <w:p>
                  <w:pPr>
                    <w:pStyle w:val="6"/>
                    <w:spacing w:before="4"/>
                    <w:rPr>
                      <w:rFonts w:ascii="Consolas"/>
                      <w:sz w:val="17"/>
                    </w:rPr>
                  </w:pPr>
                </w:p>
                <w:p>
                  <w:pPr>
                    <w:spacing w:before="1"/>
                    <w:ind w:left="103" w:right="0" w:firstLine="0"/>
                    <w:jc w:val="left"/>
                    <w:rPr>
                      <w:rFonts w:ascii="Consolas" w:eastAsia="Consolas"/>
                      <w:sz w:val="21"/>
                    </w:rPr>
                  </w:pPr>
                  <w:r>
                    <w:rPr>
                      <w:rFonts w:ascii="Consolas" w:eastAsia="Consolas"/>
                      <w:color w:val="808000"/>
                      <w:sz w:val="21"/>
                    </w:rPr>
                    <w:t>@Secured</w:t>
                  </w:r>
                  <w:r>
                    <w:rPr>
                      <w:rFonts w:ascii="Consolas" w:eastAsia="Consolas"/>
                      <w:sz w:val="21"/>
                    </w:rPr>
                    <w:t>({</w:t>
                  </w:r>
                  <w:r>
                    <w:rPr>
                      <w:rFonts w:ascii="Consolas" w:eastAsia="Consolas"/>
                      <w:b/>
                      <w:color w:val="008000"/>
                      <w:sz w:val="21"/>
                    </w:rPr>
                    <w:t>"ROLE_normal"</w:t>
                  </w:r>
                  <w:r>
                    <w:rPr>
                      <w:rFonts w:ascii="Consolas" w:eastAsia="Consolas"/>
                      <w:sz w:val="21"/>
                    </w:rPr>
                    <w:t>,</w:t>
                  </w:r>
                  <w:r>
                    <w:rPr>
                      <w:rFonts w:ascii="Consolas" w:eastAsia="Consolas"/>
                      <w:b/>
                      <w:color w:val="008000"/>
                      <w:sz w:val="21"/>
                    </w:rPr>
                    <w:t>"ROLE_</w:t>
                  </w:r>
                  <w:r>
                    <w:rPr>
                      <w:color w:val="008000"/>
                      <w:sz w:val="21"/>
                    </w:rPr>
                    <w:t>管理员</w:t>
                  </w:r>
                  <w:r>
                    <w:rPr>
                      <w:rFonts w:ascii="Consolas" w:eastAsia="Consolas"/>
                      <w:b/>
                      <w:color w:val="008000"/>
                      <w:sz w:val="21"/>
                    </w:rPr>
                    <w:t>"</w:t>
                  </w:r>
                  <w:r>
                    <w:rPr>
                      <w:rFonts w:ascii="Consolas" w:eastAsia="Consolas"/>
                      <w:sz w:val="21"/>
                    </w:rPr>
                    <w:t>})</w:t>
                  </w:r>
                </w:p>
              </w:txbxContent>
            </v:textbox>
            <w10:wrap type="topAndBottom"/>
          </v:shape>
        </w:pict>
      </w:r>
    </w:p>
    <w:p>
      <w:pPr>
        <w:spacing w:after="0"/>
        <w:rPr>
          <w:rFonts w:ascii="微软雅黑"/>
          <w:sz w:val="8"/>
        </w:rPr>
        <w:sectPr>
          <w:pgSz w:w="11910" w:h="16840"/>
          <w:pgMar w:top="1280" w:right="520" w:bottom="280" w:left="1220" w:header="708" w:footer="0" w:gutter="0"/>
          <w:cols w:space="720" w:num="1"/>
        </w:sectPr>
      </w:pPr>
    </w:p>
    <w:p>
      <w:pPr>
        <w:pStyle w:val="6"/>
        <w:spacing w:before="13"/>
        <w:rPr>
          <w:rFonts w:ascii="微软雅黑"/>
          <w:sz w:val="7"/>
        </w:rPr>
      </w:pPr>
    </w:p>
    <w:p>
      <w:pPr>
        <w:pStyle w:val="6"/>
        <w:spacing w:before="47"/>
        <w:ind w:left="580"/>
        <w:rPr>
          <w:rFonts w:hint="eastAsia" w:ascii="微软雅黑" w:eastAsia="微软雅黑"/>
        </w:rPr>
      </w:pPr>
      <w:r>
        <w:rPr>
          <w:rFonts w:hint="eastAsia" w:ascii="微软雅黑" w:eastAsia="微软雅黑"/>
        </w:rPr>
        <w:t>登录之后直接访问：</w:t>
      </w:r>
      <w:r>
        <w:rPr>
          <w:rFonts w:ascii="Tahoma" w:eastAsia="Tahoma"/>
          <w:color w:val="0000FF"/>
          <w:u w:val="single" w:color="0000FF"/>
        </w:rPr>
        <w:t>http://localhost:8090/testSecured</w:t>
      </w:r>
      <w:r>
        <w:rPr>
          <w:rFonts w:ascii="Tahoma" w:eastAsia="Tahoma"/>
          <w:color w:val="0000FF"/>
          <w:spacing w:val="-10"/>
        </w:rPr>
        <w:t xml:space="preserve"> </w:t>
      </w:r>
      <w:r>
        <w:rPr>
          <w:rFonts w:hint="eastAsia" w:ascii="微软雅黑" w:eastAsia="微软雅黑"/>
        </w:rPr>
        <w:t>控制器</w:t>
      </w:r>
    </w:p>
    <w:p>
      <w:pPr>
        <w:pStyle w:val="6"/>
        <w:spacing w:before="15"/>
        <w:rPr>
          <w:rFonts w:ascii="微软雅黑"/>
          <w:sz w:val="6"/>
        </w:rPr>
      </w:pPr>
    </w:p>
    <w:p>
      <w:pPr>
        <w:spacing w:before="46"/>
        <w:ind w:left="580" w:right="0" w:firstLine="0"/>
        <w:jc w:val="left"/>
        <w:rPr>
          <w:sz w:val="21"/>
        </w:rPr>
      </w:pPr>
      <w:r>
        <w:rPr>
          <w:rFonts w:hint="eastAsia" w:ascii="微软雅黑" w:eastAsia="微软雅黑"/>
          <w:spacing w:val="-1"/>
          <w:sz w:val="21"/>
        </w:rPr>
        <w:t xml:space="preserve">将上述的角色改为 </w:t>
      </w:r>
      <w:r>
        <w:rPr>
          <w:rFonts w:ascii="Consolas" w:eastAsia="Consolas"/>
          <w:color w:val="808000"/>
          <w:sz w:val="21"/>
        </w:rPr>
        <w:t>@Secured</w:t>
      </w:r>
      <w:r>
        <w:rPr>
          <w:rFonts w:ascii="Consolas" w:eastAsia="Consolas"/>
          <w:sz w:val="21"/>
        </w:rPr>
        <w:t>({</w:t>
      </w:r>
      <w:r>
        <w:rPr>
          <w:rFonts w:ascii="Consolas" w:eastAsia="Consolas"/>
          <w:b/>
          <w:color w:val="008000"/>
          <w:sz w:val="21"/>
        </w:rPr>
        <w:t>"ROLE_normal"</w:t>
      </w:r>
      <w:r>
        <w:rPr>
          <w:rFonts w:ascii="Consolas" w:eastAsia="Consolas"/>
          <w:sz w:val="21"/>
        </w:rPr>
        <w:t>,</w:t>
      </w:r>
      <w:r>
        <w:rPr>
          <w:rFonts w:ascii="Consolas" w:eastAsia="Consolas"/>
          <w:b/>
          <w:color w:val="008000"/>
          <w:sz w:val="21"/>
        </w:rPr>
        <w:t>"ROLE_</w:t>
      </w:r>
      <w:r>
        <w:rPr>
          <w:color w:val="008000"/>
          <w:sz w:val="21"/>
        </w:rPr>
        <w:t>管理员</w:t>
      </w:r>
      <w:r>
        <w:rPr>
          <w:rFonts w:ascii="Consolas" w:eastAsia="Consolas"/>
          <w:b/>
          <w:color w:val="008000"/>
          <w:sz w:val="21"/>
        </w:rPr>
        <w:t>"</w:t>
      </w:r>
      <w:r>
        <w:rPr>
          <w:rFonts w:ascii="Consolas" w:eastAsia="Consolas"/>
          <w:sz w:val="21"/>
        </w:rPr>
        <w:t>})</w:t>
      </w:r>
      <w:r>
        <w:rPr>
          <w:sz w:val="21"/>
        </w:rPr>
        <w:t>即可访问</w:t>
      </w:r>
    </w:p>
    <w:p>
      <w:pPr>
        <w:pStyle w:val="6"/>
        <w:spacing w:before="6"/>
        <w:rPr>
          <w:sz w:val="11"/>
        </w:rPr>
      </w:pPr>
      <w:r>
        <w:drawing>
          <wp:anchor distT="0" distB="0" distL="0" distR="0" simplePos="0" relativeHeight="251659264" behindDoc="0" locked="0" layoutInCell="1" allowOverlap="1">
            <wp:simplePos x="0" y="0"/>
            <wp:positionH relativeFrom="page">
              <wp:posOffset>1143000</wp:posOffset>
            </wp:positionH>
            <wp:positionV relativeFrom="paragraph">
              <wp:posOffset>118110</wp:posOffset>
            </wp:positionV>
            <wp:extent cx="3429000" cy="895350"/>
            <wp:effectExtent l="0" t="0" r="0" b="0"/>
            <wp:wrapTopAndBottom/>
            <wp:docPr id="13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41.png"/>
                    <pic:cNvPicPr>
                      <a:picLocks noChangeAspect="1"/>
                    </pic:cNvPicPr>
                  </pic:nvPicPr>
                  <pic:blipFill>
                    <a:blip r:embed="rId47" cstate="print"/>
                    <a:stretch>
                      <a:fillRect/>
                    </a:stretch>
                  </pic:blipFill>
                  <pic:spPr>
                    <a:xfrm>
                      <a:off x="0" y="0"/>
                      <a:ext cx="3429000" cy="895350"/>
                    </a:xfrm>
                    <a:prstGeom prst="rect">
                      <a:avLst/>
                    </a:prstGeom>
                  </pic:spPr>
                </pic:pic>
              </a:graphicData>
            </a:graphic>
          </wp:anchor>
        </w:drawing>
      </w:r>
    </w:p>
    <w:p>
      <w:pPr>
        <w:pStyle w:val="6"/>
        <w:rPr>
          <w:sz w:val="28"/>
        </w:rPr>
      </w:pPr>
    </w:p>
    <w:p>
      <w:pPr>
        <w:pStyle w:val="6"/>
        <w:rPr>
          <w:sz w:val="28"/>
        </w:rPr>
      </w:pPr>
    </w:p>
    <w:p>
      <w:pPr>
        <w:pStyle w:val="6"/>
        <w:spacing w:before="9"/>
        <w:rPr>
          <w:sz w:val="32"/>
        </w:rPr>
      </w:pPr>
    </w:p>
    <w:p>
      <w:pPr>
        <w:pStyle w:val="5"/>
        <w:numPr>
          <w:ilvl w:val="2"/>
          <w:numId w:val="1"/>
        </w:numPr>
        <w:tabs>
          <w:tab w:val="left" w:pos="1673"/>
        </w:tabs>
        <w:spacing w:before="0" w:after="0" w:line="240" w:lineRule="auto"/>
        <w:ind w:left="1672" w:right="0" w:hanging="654"/>
        <w:jc w:val="left"/>
        <w:rPr>
          <w:rFonts w:ascii="Tahoma"/>
        </w:rPr>
      </w:pPr>
      <w:r>
        <w:rPr>
          <w:rFonts w:ascii="Tahoma"/>
        </w:rPr>
        <w:t>@PreAuthorize</w:t>
      </w:r>
    </w:p>
    <w:p>
      <w:pPr>
        <w:pStyle w:val="6"/>
        <w:spacing w:before="9"/>
        <w:rPr>
          <w:rFonts w:ascii="Tahoma"/>
          <w:b/>
          <w:sz w:val="35"/>
        </w:rPr>
      </w:pPr>
    </w:p>
    <w:p>
      <w:pPr>
        <w:pStyle w:val="6"/>
        <w:ind w:left="580"/>
        <w:rPr>
          <w:rFonts w:hint="eastAsia" w:ascii="微软雅黑" w:eastAsia="微软雅黑"/>
        </w:rPr>
      </w:pPr>
      <w:r>
        <w:drawing>
          <wp:anchor distT="0" distB="0" distL="0" distR="0" simplePos="0" relativeHeight="251716608" behindDoc="1" locked="0" layoutInCell="1" allowOverlap="1">
            <wp:simplePos x="0" y="0"/>
            <wp:positionH relativeFrom="page">
              <wp:posOffset>2047875</wp:posOffset>
            </wp:positionH>
            <wp:positionV relativeFrom="paragraph">
              <wp:posOffset>-52705</wp:posOffset>
            </wp:positionV>
            <wp:extent cx="3293110" cy="3413125"/>
            <wp:effectExtent l="0" t="0" r="0" b="0"/>
            <wp:wrapNone/>
            <wp:docPr id="1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hint="eastAsia" w:ascii="微软雅黑" w:eastAsia="微软雅黑"/>
        </w:rPr>
        <w:t>先开启注解功能：</w:t>
      </w:r>
    </w:p>
    <w:p>
      <w:pPr>
        <w:pStyle w:val="6"/>
        <w:spacing w:before="12"/>
        <w:rPr>
          <w:rFonts w:ascii="微软雅黑"/>
          <w:sz w:val="6"/>
        </w:rPr>
      </w:pPr>
    </w:p>
    <w:p>
      <w:pPr>
        <w:pStyle w:val="6"/>
        <w:spacing w:before="64"/>
        <w:ind w:left="580"/>
        <w:rPr>
          <w:rFonts w:ascii="Consolas"/>
        </w:rPr>
      </w:pPr>
      <w:r>
        <w:pict>
          <v:rect id="_x0000_s1122" o:spid="_x0000_s1122" o:spt="1" style="position:absolute;left:0pt;margin-left:88.55pt;margin-top:3.1pt;height:12.35pt;width:418.25pt;mso-position-horizontal-relative:page;z-index:-251599872;mso-width-relative:page;mso-height-relative:page;" fillcolor="#FFFFFF" filled="t" stroked="f" coordsize="21600,21600">
            <v:path/>
            <v:fill on="t" focussize="0,0"/>
            <v:stroke on="f"/>
            <v:imagedata o:title=""/>
            <o:lock v:ext="edit"/>
          </v:rect>
        </w:pict>
      </w:r>
      <w:r>
        <w:rPr>
          <w:rFonts w:ascii="Consolas"/>
          <w:color w:val="808000"/>
        </w:rPr>
        <w:t>@EnableGlobalMethodSecurity</w:t>
      </w:r>
      <w:r>
        <w:rPr>
          <w:rFonts w:ascii="Consolas"/>
        </w:rPr>
        <w:t>(prePostEnabled</w:t>
      </w:r>
      <w:r>
        <w:rPr>
          <w:rFonts w:ascii="Consolas"/>
          <w:spacing w:val="-8"/>
        </w:rPr>
        <w:t xml:space="preserve"> </w:t>
      </w:r>
      <w:r>
        <w:rPr>
          <w:rFonts w:ascii="Consolas"/>
        </w:rPr>
        <w:t>=</w:t>
      </w:r>
      <w:r>
        <w:rPr>
          <w:rFonts w:ascii="Consolas"/>
          <w:spacing w:val="-7"/>
        </w:rPr>
        <w:t xml:space="preserve"> </w:t>
      </w:r>
      <w:r>
        <w:rPr>
          <w:rFonts w:ascii="Consolas"/>
          <w:b/>
          <w:color w:val="000080"/>
        </w:rPr>
        <w:t>true</w:t>
      </w:r>
      <w:r>
        <w:rPr>
          <w:rFonts w:ascii="Consolas"/>
        </w:rPr>
        <w:t>)</w:t>
      </w:r>
    </w:p>
    <w:p>
      <w:pPr>
        <w:pStyle w:val="6"/>
        <w:spacing w:before="6"/>
        <w:rPr>
          <w:rFonts w:ascii="Consolas"/>
          <w:sz w:val="17"/>
        </w:rPr>
      </w:pPr>
    </w:p>
    <w:p>
      <w:pPr>
        <w:pStyle w:val="6"/>
        <w:spacing w:line="223" w:lineRule="auto"/>
        <w:ind w:left="580" w:right="1408"/>
        <w:rPr>
          <w:rFonts w:hint="eastAsia" w:ascii="微软雅黑" w:eastAsia="微软雅黑"/>
        </w:rPr>
      </w:pPr>
      <w:r>
        <w:pict>
          <v:shape id="_x0000_s1123" o:spid="_x0000_s1123" style="position:absolute;left:0pt;margin-left:90pt;margin-top:-0.3pt;height:36pt;width:408.7pt;mso-position-horizontal-relative:page;z-index:-251598848;mso-width-relative:page;mso-height-relative:page;" fillcolor="#FFFFFF" filled="t" stroked="f" coordorigin="1800,-6" coordsize="8174,720" path="m9974,-6l1800,-6,1800,354,1800,714,6068,714,6068,354,9974,354,9974,-6xe">
            <v:path arrowok="t"/>
            <v:fill on="t" focussize="0,0"/>
            <v:stroke on="f"/>
            <v:imagedata o:title=""/>
            <o:lock v:ext="edit"/>
          </v:shape>
        </w:pict>
      </w:r>
      <w:r>
        <w:pict>
          <v:shape id="_x0000_s1124" o:spid="_x0000_s1124" style="position:absolute;left:0pt;margin-left:88.55pt;margin-top:46.2pt;height:104.45pt;width:418.3pt;mso-position-horizontal-relative:page;z-index:-251598848;mso-width-relative:page;mso-height-relative:page;" fillcolor="#FFFFFF" filled="t" stroked="f" coordorigin="1772,925" coordsize="8366,2089" path="m10137,925l1772,925,1772,1170,1772,1415,1772,3013,10137,3013,10137,1170,10137,925xe">
            <v:path arrowok="t"/>
            <v:fill on="t" focussize="0,0"/>
            <v:stroke on="f"/>
            <v:imagedata o:title=""/>
            <o:lock v:ext="edit"/>
          </v:shape>
        </w:pict>
      </w:r>
      <w:r>
        <w:rPr>
          <w:rFonts w:hint="eastAsia" w:ascii="微软雅黑" w:eastAsia="微软雅黑"/>
          <w:color w:val="333333"/>
        </w:rPr>
        <w:t>@PreAuthorize</w:t>
      </w:r>
      <w:r>
        <w:rPr>
          <w:rFonts w:hint="eastAsia" w:ascii="微软雅黑" w:eastAsia="微软雅黑"/>
          <w:color w:val="333333"/>
          <w:spacing w:val="6"/>
        </w:rPr>
        <w:t xml:space="preserve">：注解适合进入方法前的权限验证， </w:t>
      </w:r>
      <w:r>
        <w:rPr>
          <w:rFonts w:hint="eastAsia" w:ascii="微软雅黑" w:eastAsia="微软雅黑"/>
          <w:color w:val="333333"/>
        </w:rPr>
        <w:t>@PreAuthorize</w:t>
      </w:r>
      <w:r>
        <w:rPr>
          <w:rFonts w:hint="eastAsia" w:ascii="微软雅黑" w:eastAsia="微软雅黑"/>
          <w:color w:val="333333"/>
          <w:spacing w:val="10"/>
        </w:rPr>
        <w:t xml:space="preserve"> 可以将登录用</w:t>
      </w:r>
      <w:r>
        <w:rPr>
          <w:rFonts w:hint="eastAsia" w:ascii="微软雅黑" w:eastAsia="微软雅黑"/>
          <w:color w:val="333333"/>
        </w:rPr>
        <w:t>户的 roles/permissions 参数传到方法中。</w:t>
      </w:r>
    </w:p>
    <w:p>
      <w:pPr>
        <w:pStyle w:val="6"/>
        <w:spacing w:before="6"/>
        <w:rPr>
          <w:rFonts w:ascii="微软雅黑"/>
          <w:sz w:val="8"/>
        </w:rPr>
      </w:pPr>
      <w:r>
        <w:pict>
          <v:shape id="_x0000_s1125" o:spid="_x0000_s1125" o:spt="202" type="#_x0000_t202" style="position:absolute;left:0pt;margin-left:84.6pt;margin-top:9.9pt;height:115pt;width:426.2pt;mso-position-horizontal-relative:page;mso-wrap-distance-bottom:0pt;mso-wrap-distance-top:0pt;z-index:-251524096;mso-width-relative:page;mso-height-relative:page;" filled="f" stroked="t" coordsize="21600,21600">
            <v:path/>
            <v:fill on="f" focussize="0,0"/>
            <v:stroke weight="0.48pt" color="#000000"/>
            <v:imagedata o:title=""/>
            <o:lock v:ext="edit"/>
            <v:textbox inset="0mm,0mm,0mm,0mm">
              <w:txbxContent>
                <w:p>
                  <w:pPr>
                    <w:spacing w:before="1"/>
                    <w:ind w:left="103" w:right="4688" w:firstLine="0"/>
                    <w:jc w:val="left"/>
                    <w:rPr>
                      <w:rFonts w:ascii="Consolas"/>
                      <w:sz w:val="21"/>
                    </w:rPr>
                  </w:pPr>
                  <w:r>
                    <w:rPr>
                      <w:rFonts w:ascii="Consolas"/>
                      <w:color w:val="808000"/>
                      <w:spacing w:val="-1"/>
                      <w:sz w:val="21"/>
                    </w:rPr>
                    <w:t>@RequestMapping</w:t>
                  </w:r>
                  <w:r>
                    <w:rPr>
                      <w:rFonts w:ascii="Consolas"/>
                      <w:spacing w:val="-1"/>
                      <w:sz w:val="21"/>
                    </w:rPr>
                    <w:t>(</w:t>
                  </w:r>
                  <w:r>
                    <w:rPr>
                      <w:rFonts w:ascii="Consolas"/>
                      <w:b/>
                      <w:color w:val="008000"/>
                      <w:spacing w:val="-1"/>
                      <w:sz w:val="21"/>
                    </w:rPr>
                    <w:t>"/preAuthorize"</w:t>
                  </w:r>
                  <w:r>
                    <w:rPr>
                      <w:rFonts w:ascii="Consolas"/>
                      <w:spacing w:val="-1"/>
                      <w:sz w:val="21"/>
                    </w:rPr>
                    <w:t>)</w:t>
                  </w:r>
                  <w:r>
                    <w:rPr>
                      <w:rFonts w:ascii="Consolas"/>
                      <w:spacing w:val="-113"/>
                      <w:sz w:val="21"/>
                    </w:rPr>
                    <w:t xml:space="preserve"> </w:t>
                  </w:r>
                  <w:r>
                    <w:rPr>
                      <w:rFonts w:ascii="Consolas"/>
                      <w:color w:val="808000"/>
                      <w:sz w:val="21"/>
                    </w:rPr>
                    <w:t>@ResponseBody</w:t>
                  </w:r>
                </w:p>
                <w:p>
                  <w:pPr>
                    <w:spacing w:before="46" w:line="254" w:lineRule="auto"/>
                    <w:ind w:left="103" w:right="2404" w:firstLine="0"/>
                    <w:jc w:val="left"/>
                    <w:rPr>
                      <w:rFonts w:ascii="Consolas" w:eastAsia="Consolas"/>
                      <w:sz w:val="21"/>
                    </w:rPr>
                  </w:pPr>
                  <w:r>
                    <w:rPr>
                      <w:rFonts w:ascii="Consolas" w:eastAsia="Consolas"/>
                      <w:i/>
                      <w:color w:val="808080"/>
                      <w:sz w:val="21"/>
                    </w:rPr>
                    <w:t>//@PreAuthorize("hasRole('ROLE_</w:t>
                  </w:r>
                  <w:r>
                    <w:rPr>
                      <w:color w:val="808080"/>
                      <w:sz w:val="22"/>
                    </w:rPr>
                    <w:t>管理员</w:t>
                  </w:r>
                  <w:r>
                    <w:rPr>
                      <w:rFonts w:ascii="Consolas" w:eastAsia="Consolas"/>
                      <w:i/>
                      <w:color w:val="808080"/>
                      <w:sz w:val="21"/>
                    </w:rPr>
                    <w:t>')")</w:t>
                  </w:r>
                  <w:r>
                    <w:rPr>
                      <w:rFonts w:ascii="Consolas" w:eastAsia="Consolas"/>
                      <w:i/>
                      <w:color w:val="808080"/>
                      <w:spacing w:val="1"/>
                      <w:sz w:val="21"/>
                    </w:rPr>
                    <w:t xml:space="preserve"> </w:t>
                  </w:r>
                  <w:r>
                    <w:rPr>
                      <w:rFonts w:ascii="Consolas" w:eastAsia="Consolas"/>
                      <w:color w:val="808000"/>
                      <w:spacing w:val="-1"/>
                      <w:sz w:val="21"/>
                    </w:rPr>
                    <w:t>@PreAuthorize</w:t>
                  </w:r>
                  <w:r>
                    <w:rPr>
                      <w:rFonts w:ascii="Consolas" w:eastAsia="Consolas"/>
                      <w:spacing w:val="-1"/>
                      <w:sz w:val="21"/>
                    </w:rPr>
                    <w:t>(</w:t>
                  </w:r>
                  <w:r>
                    <w:rPr>
                      <w:rFonts w:ascii="Consolas" w:eastAsia="Consolas"/>
                      <w:b/>
                      <w:color w:val="008000"/>
                      <w:spacing w:val="-1"/>
                      <w:sz w:val="21"/>
                    </w:rPr>
                    <w:t>"hasAnyAuthority('menu:system')"</w:t>
                  </w:r>
                  <w:r>
                    <w:rPr>
                      <w:rFonts w:ascii="Consolas" w:eastAsia="Consolas"/>
                      <w:spacing w:val="-1"/>
                      <w:sz w:val="21"/>
                    </w:rPr>
                    <w:t>)</w:t>
                  </w:r>
                  <w:r>
                    <w:rPr>
                      <w:rFonts w:ascii="Consolas" w:eastAsia="Consolas"/>
                      <w:spacing w:val="-113"/>
                      <w:sz w:val="21"/>
                    </w:rPr>
                    <w:t xml:space="preserve"> </w:t>
                  </w:r>
                  <w:r>
                    <w:rPr>
                      <w:rFonts w:ascii="Consolas" w:eastAsia="Consolas"/>
                      <w:b/>
                      <w:color w:val="000080"/>
                      <w:sz w:val="21"/>
                    </w:rPr>
                    <w:t>public</w:t>
                  </w:r>
                  <w:r>
                    <w:rPr>
                      <w:rFonts w:ascii="Consolas" w:eastAsia="Consolas"/>
                      <w:b/>
                      <w:color w:val="000080"/>
                      <w:spacing w:val="-4"/>
                      <w:sz w:val="21"/>
                    </w:rPr>
                    <w:t xml:space="preserve"> </w:t>
                  </w:r>
                  <w:r>
                    <w:rPr>
                      <w:rFonts w:ascii="Consolas" w:eastAsia="Consolas"/>
                      <w:sz w:val="21"/>
                    </w:rPr>
                    <w:t>String</w:t>
                  </w:r>
                  <w:r>
                    <w:rPr>
                      <w:rFonts w:ascii="Consolas" w:eastAsia="Consolas"/>
                      <w:spacing w:val="-1"/>
                      <w:sz w:val="21"/>
                    </w:rPr>
                    <w:t xml:space="preserve"> </w:t>
                  </w:r>
                  <w:r>
                    <w:rPr>
                      <w:rFonts w:ascii="Consolas" w:eastAsia="Consolas"/>
                      <w:sz w:val="21"/>
                    </w:rPr>
                    <w:t>preAuthorize(){</w:t>
                  </w:r>
                </w:p>
                <w:p>
                  <w:pPr>
                    <w:spacing w:before="0" w:line="237" w:lineRule="exact"/>
                    <w:ind w:left="563" w:right="0" w:firstLine="0"/>
                    <w:jc w:val="left"/>
                    <w:rPr>
                      <w:rFonts w:ascii="Consolas"/>
                      <w:sz w:val="21"/>
                    </w:rPr>
                  </w:pPr>
                  <w:r>
                    <w:rPr>
                      <w:rFonts w:ascii="Consolas"/>
                      <w:sz w:val="21"/>
                    </w:rPr>
                    <w:t>System.</w:t>
                  </w:r>
                  <w:r>
                    <w:rPr>
                      <w:rFonts w:ascii="Consolas"/>
                      <w:b/>
                      <w:i/>
                      <w:color w:val="660D79"/>
                      <w:sz w:val="21"/>
                    </w:rPr>
                    <w:t>out</w:t>
                  </w:r>
                  <w:r>
                    <w:rPr>
                      <w:rFonts w:ascii="Consolas"/>
                      <w:sz w:val="21"/>
                    </w:rPr>
                    <w:t>.println(</w:t>
                  </w:r>
                  <w:r>
                    <w:rPr>
                      <w:rFonts w:ascii="Consolas"/>
                      <w:b/>
                      <w:color w:val="008000"/>
                      <w:sz w:val="21"/>
                    </w:rPr>
                    <w:t>"preAuthorize"</w:t>
                  </w:r>
                  <w:r>
                    <w:rPr>
                      <w:rFonts w:ascii="Consolas"/>
                      <w:sz w:val="21"/>
                    </w:rPr>
                    <w:t>);</w:t>
                  </w:r>
                </w:p>
                <w:p>
                  <w:pPr>
                    <w:spacing w:before="0" w:line="245" w:lineRule="exact"/>
                    <w:ind w:left="103" w:right="0" w:firstLine="0"/>
                    <w:jc w:val="left"/>
                    <w:rPr>
                      <w:rFonts w:ascii="Consolas"/>
                      <w:sz w:val="21"/>
                    </w:rPr>
                  </w:pPr>
                  <w:r>
                    <w:rPr>
                      <w:rFonts w:ascii="Consolas"/>
                      <w:b/>
                      <w:color w:val="000080"/>
                      <w:sz w:val="21"/>
                    </w:rPr>
                    <w:t>return</w:t>
                  </w:r>
                  <w:r>
                    <w:rPr>
                      <w:rFonts w:ascii="Consolas"/>
                      <w:b/>
                      <w:color w:val="000080"/>
                      <w:spacing w:val="-9"/>
                      <w:sz w:val="21"/>
                    </w:rPr>
                    <w:t xml:space="preserve"> </w:t>
                  </w:r>
                  <w:r>
                    <w:rPr>
                      <w:rFonts w:ascii="Consolas"/>
                      <w:b/>
                      <w:color w:val="008000"/>
                      <w:sz w:val="21"/>
                    </w:rPr>
                    <w:t>"preAuthorize"</w:t>
                  </w:r>
                  <w:r>
                    <w:rPr>
                      <w:rFonts w:ascii="Consolas"/>
                      <w:sz w:val="21"/>
                    </w:rPr>
                    <w:t>;</w:t>
                  </w:r>
                </w:p>
                <w:p>
                  <w:pPr>
                    <w:pStyle w:val="6"/>
                    <w:spacing w:before="3"/>
                    <w:ind w:left="103"/>
                    <w:rPr>
                      <w:rFonts w:ascii="Consolas"/>
                    </w:rPr>
                  </w:pPr>
                  <w:r>
                    <w:rPr>
                      <w:rFonts w:ascii="Consolas"/>
                      <w:w w:val="100"/>
                    </w:rPr>
                    <w:t>}</w:t>
                  </w:r>
                </w:p>
              </w:txbxContent>
            </v:textbox>
            <w10:wrap type="topAndBottom"/>
          </v:shape>
        </w:pict>
      </w:r>
    </w:p>
    <w:p>
      <w:pPr>
        <w:pStyle w:val="6"/>
        <w:spacing w:line="345" w:lineRule="exact"/>
        <w:ind w:left="580"/>
        <w:rPr>
          <w:rFonts w:hint="eastAsia" w:ascii="微软雅黑" w:eastAsia="微软雅黑"/>
        </w:rPr>
      </w:pPr>
      <w:r>
        <w:rPr>
          <w:rFonts w:hint="eastAsia" w:ascii="微软雅黑" w:eastAsia="微软雅黑"/>
          <w:color w:val="333333"/>
        </w:rPr>
        <w:t>使用李四登录测试：</w:t>
      </w:r>
    </w:p>
    <w:p>
      <w:pPr>
        <w:pStyle w:val="5"/>
        <w:numPr>
          <w:ilvl w:val="2"/>
          <w:numId w:val="1"/>
        </w:numPr>
        <w:tabs>
          <w:tab w:val="left" w:pos="1673"/>
        </w:tabs>
        <w:spacing w:before="246" w:after="0" w:line="240" w:lineRule="auto"/>
        <w:ind w:left="1672" w:right="0" w:hanging="654"/>
        <w:jc w:val="left"/>
        <w:rPr>
          <w:rFonts w:ascii="Tahoma"/>
        </w:rPr>
      </w:pPr>
      <w:r>
        <w:pict>
          <v:rect id="_x0000_s1126" o:spid="_x0000_s1126" o:spt="1" style="position:absolute;left:0pt;margin-left:90pt;margin-top:-18.7pt;height:18pt;width:98.15pt;mso-position-horizontal-relative:page;z-index:-251597824;mso-width-relative:page;mso-height-relative:page;" fillcolor="#FFFFFF" filled="t" stroked="f" coordsize="21600,21600">
            <v:path/>
            <v:fill on="t" focussize="0,0"/>
            <v:stroke on="f"/>
            <v:imagedata o:title=""/>
            <o:lock v:ext="edit"/>
          </v:rect>
        </w:pict>
      </w:r>
      <w:r>
        <w:rPr>
          <w:rFonts w:ascii="Tahoma"/>
        </w:rPr>
        <w:t>@PostAuthorize</w:t>
      </w:r>
    </w:p>
    <w:p>
      <w:pPr>
        <w:pStyle w:val="6"/>
        <w:spacing w:before="9"/>
        <w:rPr>
          <w:rFonts w:ascii="Tahoma"/>
          <w:b/>
          <w:sz w:val="35"/>
        </w:rPr>
      </w:pPr>
    </w:p>
    <w:p>
      <w:pPr>
        <w:pStyle w:val="6"/>
        <w:ind w:left="580"/>
        <w:rPr>
          <w:rFonts w:hint="eastAsia" w:ascii="微软雅黑" w:eastAsia="微软雅黑"/>
        </w:rPr>
      </w:pPr>
      <w:r>
        <w:rPr>
          <w:rFonts w:hint="eastAsia" w:ascii="微软雅黑" w:eastAsia="微软雅黑"/>
        </w:rPr>
        <w:t>先开启注解功能：</w:t>
      </w:r>
    </w:p>
    <w:p>
      <w:pPr>
        <w:pStyle w:val="6"/>
        <w:spacing w:before="12"/>
        <w:rPr>
          <w:rFonts w:ascii="微软雅黑"/>
          <w:sz w:val="6"/>
        </w:rPr>
      </w:pPr>
    </w:p>
    <w:p>
      <w:pPr>
        <w:pStyle w:val="6"/>
        <w:spacing w:before="64"/>
        <w:ind w:left="580"/>
        <w:rPr>
          <w:rFonts w:ascii="Consolas"/>
        </w:rPr>
      </w:pPr>
      <w:r>
        <w:pict>
          <v:shape id="_x0000_s1127" o:spid="_x0000_s1127" style="position:absolute;left:0pt;margin-left:88.55pt;margin-top:3.1pt;height:36pt;width:418.3pt;mso-position-horizontal-relative:page;z-index:-251597824;mso-width-relative:page;mso-height-relative:page;" fillcolor="#FFFFFF" filled="t" stroked="f" coordorigin="1772,63" coordsize="8366,720" path="m10137,63l1772,63,1772,509,1772,783,10137,783,10137,509,10137,63xe">
            <v:path arrowok="t"/>
            <v:fill on="t" focussize="0,0"/>
            <v:stroke on="f"/>
            <v:imagedata o:title=""/>
            <o:lock v:ext="edit"/>
          </v:shape>
        </w:pict>
      </w:r>
      <w:r>
        <w:rPr>
          <w:rFonts w:ascii="Consolas"/>
          <w:color w:val="808000"/>
        </w:rPr>
        <w:t>@EnableGlobalMethodSecurity</w:t>
      </w:r>
      <w:r>
        <w:rPr>
          <w:rFonts w:ascii="Consolas"/>
        </w:rPr>
        <w:t>(prePostEnabled</w:t>
      </w:r>
      <w:r>
        <w:rPr>
          <w:rFonts w:ascii="Consolas"/>
          <w:spacing w:val="-8"/>
        </w:rPr>
        <w:t xml:space="preserve"> </w:t>
      </w:r>
      <w:r>
        <w:rPr>
          <w:rFonts w:ascii="Consolas"/>
        </w:rPr>
        <w:t>=</w:t>
      </w:r>
      <w:r>
        <w:rPr>
          <w:rFonts w:ascii="Consolas"/>
          <w:spacing w:val="-7"/>
        </w:rPr>
        <w:t xml:space="preserve"> </w:t>
      </w:r>
      <w:r>
        <w:rPr>
          <w:rFonts w:ascii="Consolas"/>
          <w:b/>
          <w:color w:val="000080"/>
        </w:rPr>
        <w:t>true</w:t>
      </w:r>
      <w:r>
        <w:rPr>
          <w:rFonts w:ascii="Consolas"/>
        </w:rPr>
        <w:t>)</w:t>
      </w:r>
    </w:p>
    <w:p>
      <w:pPr>
        <w:pStyle w:val="6"/>
        <w:spacing w:before="1"/>
        <w:rPr>
          <w:rFonts w:ascii="Consolas"/>
          <w:sz w:val="17"/>
        </w:rPr>
      </w:pPr>
    </w:p>
    <w:p>
      <w:pPr>
        <w:pStyle w:val="6"/>
        <w:spacing w:line="247" w:lineRule="auto"/>
        <w:ind w:left="580" w:right="1336"/>
        <w:rPr>
          <w:rFonts w:ascii="Consolas" w:eastAsia="Consolas"/>
        </w:rPr>
      </w:pPr>
      <w:r>
        <w:rPr>
          <w:rFonts w:ascii="Consolas" w:eastAsia="Consolas"/>
        </w:rPr>
        <w:t>@PostAuthorize</w:t>
      </w:r>
      <w:r>
        <w:rPr>
          <w:rFonts w:ascii="Consolas" w:eastAsia="Consolas"/>
          <w:spacing w:val="-5"/>
        </w:rPr>
        <w:t xml:space="preserve"> </w:t>
      </w:r>
      <w:r>
        <w:t>注解使用并不多，在方法执行后再进行权限验证，适合验证带有返回值的权限</w:t>
      </w:r>
      <w:r>
        <w:rPr>
          <w:rFonts w:ascii="Consolas" w:eastAsia="Consolas"/>
        </w:rPr>
        <w:t>.</w:t>
      </w:r>
    </w:p>
    <w:p>
      <w:pPr>
        <w:pStyle w:val="6"/>
        <w:rPr>
          <w:rFonts w:ascii="Consolas"/>
          <w:sz w:val="13"/>
        </w:rPr>
      </w:pPr>
      <w:r>
        <w:pict>
          <v:shape id="_x0000_s1128" o:spid="_x0000_s1128" o:spt="202" type="#_x0000_t202" style="position:absolute;left:0pt;margin-left:84.6pt;margin-top:9.8pt;height:96.5pt;width:426.2pt;mso-position-horizontal-relative:page;mso-wrap-distance-bottom:0pt;mso-wrap-distance-top:0pt;z-index:-251524096;mso-width-relative:page;mso-height-relative:page;" filled="f" stroked="t" coordsize="21600,21600">
            <v:path/>
            <v:fill on="f" focussize="0,0"/>
            <v:stroke weight="0.48pt" color="#000000"/>
            <v:imagedata o:title=""/>
            <o:lock v:ext="edit"/>
            <v:textbox inset="0mm,0mm,0mm,0mm">
              <w:txbxContent>
                <w:p>
                  <w:pPr>
                    <w:spacing w:before="0"/>
                    <w:ind w:left="103" w:right="2821" w:firstLine="0"/>
                    <w:jc w:val="left"/>
                    <w:rPr>
                      <w:rFonts w:ascii="Consolas"/>
                      <w:sz w:val="21"/>
                    </w:rPr>
                  </w:pPr>
                  <w:r>
                    <w:rPr>
                      <w:rFonts w:ascii="Consolas"/>
                      <w:color w:val="808000"/>
                      <w:sz w:val="21"/>
                    </w:rPr>
                    <w:t>@RequestMapping</w:t>
                  </w:r>
                  <w:r>
                    <w:rPr>
                      <w:rFonts w:ascii="Consolas"/>
                      <w:sz w:val="21"/>
                    </w:rPr>
                    <w:t>(</w:t>
                  </w:r>
                  <w:r>
                    <w:rPr>
                      <w:rFonts w:ascii="Consolas"/>
                      <w:b/>
                      <w:color w:val="008000"/>
                      <w:sz w:val="21"/>
                    </w:rPr>
                    <w:t>"/testPostAuthorize"</w:t>
                  </w:r>
                  <w:r>
                    <w:rPr>
                      <w:rFonts w:ascii="Consolas"/>
                      <w:sz w:val="21"/>
                    </w:rPr>
                    <w:t>)</w:t>
                  </w:r>
                  <w:r>
                    <w:rPr>
                      <w:rFonts w:ascii="Consolas"/>
                      <w:spacing w:val="1"/>
                      <w:sz w:val="21"/>
                    </w:rPr>
                    <w:t xml:space="preserve"> </w:t>
                  </w:r>
                  <w:r>
                    <w:rPr>
                      <w:rFonts w:ascii="Consolas"/>
                      <w:color w:val="808000"/>
                      <w:sz w:val="21"/>
                    </w:rPr>
                    <w:t>@ResponseBody</w:t>
                  </w:r>
                  <w:r>
                    <w:rPr>
                      <w:rFonts w:ascii="Consolas"/>
                      <w:color w:val="808000"/>
                      <w:spacing w:val="1"/>
                      <w:sz w:val="21"/>
                    </w:rPr>
                    <w:t xml:space="preserve"> </w:t>
                  </w:r>
                  <w:r>
                    <w:rPr>
                      <w:rFonts w:ascii="Consolas"/>
                      <w:color w:val="808000"/>
                      <w:spacing w:val="-1"/>
                      <w:sz w:val="21"/>
                    </w:rPr>
                    <w:t>@PostAuthorize</w:t>
                  </w:r>
                  <w:r>
                    <w:rPr>
                      <w:rFonts w:ascii="Consolas"/>
                      <w:spacing w:val="-1"/>
                      <w:sz w:val="21"/>
                    </w:rPr>
                    <w:t>(</w:t>
                  </w:r>
                  <w:r>
                    <w:rPr>
                      <w:rFonts w:ascii="Consolas"/>
                      <w:b/>
                      <w:color w:val="008000"/>
                      <w:spacing w:val="-1"/>
                      <w:sz w:val="21"/>
                    </w:rPr>
                    <w:t>"hasAnyAuthority('menu:system')"</w:t>
                  </w:r>
                  <w:r>
                    <w:rPr>
                      <w:rFonts w:ascii="Consolas"/>
                      <w:spacing w:val="-1"/>
                      <w:sz w:val="21"/>
                    </w:rPr>
                    <w:t>)</w:t>
                  </w:r>
                  <w:r>
                    <w:rPr>
                      <w:rFonts w:ascii="Consolas"/>
                      <w:spacing w:val="-113"/>
                      <w:sz w:val="21"/>
                    </w:rPr>
                    <w:t xml:space="preserve"> </w:t>
                  </w:r>
                  <w:r>
                    <w:rPr>
                      <w:rFonts w:ascii="Consolas"/>
                      <w:b/>
                      <w:color w:val="000080"/>
                      <w:sz w:val="21"/>
                    </w:rPr>
                    <w:t>public</w:t>
                  </w:r>
                  <w:r>
                    <w:rPr>
                      <w:rFonts w:ascii="Consolas"/>
                      <w:b/>
                      <w:color w:val="000080"/>
                      <w:spacing w:val="-4"/>
                      <w:sz w:val="21"/>
                    </w:rPr>
                    <w:t xml:space="preserve"> </w:t>
                  </w:r>
                  <w:r>
                    <w:rPr>
                      <w:rFonts w:ascii="Consolas"/>
                      <w:sz w:val="21"/>
                    </w:rPr>
                    <w:t>String</w:t>
                  </w:r>
                  <w:r>
                    <w:rPr>
                      <w:rFonts w:ascii="Consolas"/>
                      <w:spacing w:val="-1"/>
                      <w:sz w:val="21"/>
                    </w:rPr>
                    <w:t xml:space="preserve"> </w:t>
                  </w:r>
                  <w:r>
                    <w:rPr>
                      <w:rFonts w:ascii="Consolas"/>
                      <w:sz w:val="21"/>
                    </w:rPr>
                    <w:t>preAuthorize(){</w:t>
                  </w:r>
                </w:p>
                <w:p>
                  <w:pPr>
                    <w:spacing w:before="0" w:line="246" w:lineRule="exact"/>
                    <w:ind w:left="563" w:right="0" w:firstLine="0"/>
                    <w:jc w:val="left"/>
                    <w:rPr>
                      <w:rFonts w:ascii="Consolas"/>
                      <w:sz w:val="21"/>
                    </w:rPr>
                  </w:pPr>
                  <w:r>
                    <w:rPr>
                      <w:rFonts w:ascii="Consolas"/>
                      <w:sz w:val="21"/>
                    </w:rPr>
                    <w:t>System.</w:t>
                  </w:r>
                  <w:r>
                    <w:rPr>
                      <w:rFonts w:ascii="Consolas"/>
                      <w:b/>
                      <w:i/>
                      <w:color w:val="660D79"/>
                      <w:sz w:val="21"/>
                    </w:rPr>
                    <w:t>out</w:t>
                  </w:r>
                  <w:r>
                    <w:rPr>
                      <w:rFonts w:ascii="Consolas"/>
                      <w:sz w:val="21"/>
                    </w:rPr>
                    <w:t>.println(</w:t>
                  </w:r>
                  <w:r>
                    <w:rPr>
                      <w:rFonts w:ascii="Consolas"/>
                      <w:b/>
                      <w:color w:val="008000"/>
                      <w:sz w:val="21"/>
                    </w:rPr>
                    <w:t>"test--PostAuthorize"</w:t>
                  </w:r>
                  <w:r>
                    <w:rPr>
                      <w:rFonts w:ascii="Consolas"/>
                      <w:sz w:val="21"/>
                    </w:rPr>
                    <w:t>);</w:t>
                  </w:r>
                </w:p>
                <w:p>
                  <w:pPr>
                    <w:spacing w:before="0" w:line="246" w:lineRule="exact"/>
                    <w:ind w:left="103" w:right="0" w:firstLine="0"/>
                    <w:jc w:val="left"/>
                    <w:rPr>
                      <w:rFonts w:ascii="Consolas"/>
                      <w:sz w:val="21"/>
                    </w:rPr>
                  </w:pPr>
                  <w:r>
                    <w:rPr>
                      <w:rFonts w:ascii="Consolas"/>
                      <w:b/>
                      <w:color w:val="000080"/>
                      <w:sz w:val="21"/>
                    </w:rPr>
                    <w:t>return</w:t>
                  </w:r>
                  <w:r>
                    <w:rPr>
                      <w:rFonts w:ascii="Consolas"/>
                      <w:b/>
                      <w:color w:val="000080"/>
                      <w:spacing w:val="-10"/>
                      <w:sz w:val="21"/>
                    </w:rPr>
                    <w:t xml:space="preserve"> </w:t>
                  </w:r>
                  <w:r>
                    <w:rPr>
                      <w:rFonts w:ascii="Consolas"/>
                      <w:b/>
                      <w:color w:val="008000"/>
                      <w:sz w:val="21"/>
                    </w:rPr>
                    <w:t>"PostAuthorize"</w:t>
                  </w:r>
                  <w:r>
                    <w:rPr>
                      <w:rFonts w:ascii="Consolas"/>
                      <w:sz w:val="21"/>
                    </w:rPr>
                    <w:t>;</w:t>
                  </w:r>
                </w:p>
                <w:p>
                  <w:pPr>
                    <w:pStyle w:val="6"/>
                    <w:ind w:left="103"/>
                    <w:rPr>
                      <w:rFonts w:ascii="Consolas"/>
                    </w:rPr>
                  </w:pPr>
                  <w:r>
                    <w:rPr>
                      <w:rFonts w:ascii="Consolas"/>
                      <w:w w:val="100"/>
                    </w:rPr>
                    <w:t>}</w:t>
                  </w:r>
                </w:p>
              </w:txbxContent>
            </v:textbox>
            <w10:wrap type="topAndBottom"/>
          </v:shape>
        </w:pict>
      </w:r>
    </w:p>
    <w:p>
      <w:pPr>
        <w:spacing w:after="0"/>
        <w:rPr>
          <w:rFonts w:ascii="Consolas"/>
          <w:sz w:val="13"/>
        </w:rPr>
        <w:sectPr>
          <w:pgSz w:w="11910" w:h="16840"/>
          <w:pgMar w:top="1280" w:right="520" w:bottom="280" w:left="1220" w:header="708" w:footer="0" w:gutter="0"/>
          <w:cols w:space="720" w:num="1"/>
        </w:sectPr>
      </w:pPr>
    </w:p>
    <w:p>
      <w:pPr>
        <w:pStyle w:val="6"/>
        <w:spacing w:before="5"/>
        <w:rPr>
          <w:rFonts w:ascii="Consolas"/>
          <w:sz w:val="11"/>
        </w:rPr>
      </w:pPr>
    </w:p>
    <w:p>
      <w:pPr>
        <w:pStyle w:val="6"/>
        <w:spacing w:before="72"/>
        <w:ind w:left="580"/>
      </w:pPr>
      <w:r>
        <w:rPr>
          <w:color w:val="333333"/>
        </w:rPr>
        <w:t>使用李四登录测试：</w:t>
      </w:r>
    </w:p>
    <w:p>
      <w:pPr>
        <w:pStyle w:val="6"/>
        <w:spacing w:before="2"/>
        <w:rPr>
          <w:sz w:val="20"/>
        </w:rPr>
      </w:pPr>
    </w:p>
    <w:p>
      <w:pPr>
        <w:pStyle w:val="5"/>
        <w:numPr>
          <w:ilvl w:val="2"/>
          <w:numId w:val="1"/>
        </w:numPr>
        <w:tabs>
          <w:tab w:val="left" w:pos="1610"/>
        </w:tabs>
        <w:spacing w:before="0" w:after="0" w:line="240" w:lineRule="auto"/>
        <w:ind w:left="1610" w:right="0" w:hanging="591"/>
        <w:jc w:val="left"/>
        <w:rPr>
          <w:rFonts w:ascii="Tahoma"/>
        </w:rPr>
      </w:pPr>
      <w:r>
        <w:rPr>
          <w:rFonts w:ascii="Tahoma"/>
        </w:rPr>
        <w:t>@PostFilter</w:t>
      </w:r>
    </w:p>
    <w:p>
      <w:pPr>
        <w:pStyle w:val="6"/>
        <w:spacing w:before="8"/>
        <w:rPr>
          <w:rFonts w:ascii="Tahoma"/>
          <w:b/>
          <w:sz w:val="35"/>
        </w:rPr>
      </w:pPr>
    </w:p>
    <w:p>
      <w:pPr>
        <w:pStyle w:val="6"/>
        <w:spacing w:after="12" w:line="348" w:lineRule="auto"/>
        <w:ind w:left="580" w:right="2788"/>
        <w:rPr>
          <w:rFonts w:hint="eastAsia" w:ascii="微软雅黑" w:eastAsia="微软雅黑"/>
        </w:rPr>
      </w:pPr>
      <w:r>
        <w:pict>
          <v:shape id="_x0000_s1129" o:spid="_x0000_s1129" style="position:absolute;left:0pt;margin-left:88.55pt;margin-top:69.5pt;height:124.35pt;width:418.3pt;mso-position-horizontal-relative:page;z-index:-251595776;mso-width-relative:page;mso-height-relative:page;" fillcolor="#FFFFFF" filled="t" stroked="f" coordorigin="1772,1391" coordsize="8366,2487" path="m10137,1909l1772,1909,1772,2155,1772,2402,1772,2647,1772,2894,1772,3139,1772,3383,1772,3631,1772,3878,10137,3878,10137,3631,10137,3383,10137,3139,10137,2894,10137,2647,10137,2402,10137,2155,10137,1909xm10137,1391l1772,1391,1772,1662,1772,1909,10137,1909,10137,1662,10137,1391xe">
            <v:path arrowok="t"/>
            <v:fill on="t" focussize="0,0"/>
            <v:stroke on="f"/>
            <v:imagedata o:title=""/>
            <o:lock v:ext="edit"/>
          </v:shape>
        </w:pict>
      </w:r>
      <w:r>
        <w:rPr>
          <w:rFonts w:ascii="Tahoma" w:eastAsia="Tahoma"/>
          <w:spacing w:val="-1"/>
        </w:rPr>
        <w:t>@PostFilter</w:t>
      </w:r>
      <w:r>
        <w:rPr>
          <w:rFonts w:ascii="Tahoma" w:eastAsia="Tahoma"/>
        </w:rPr>
        <w:t xml:space="preserve"> </w:t>
      </w:r>
      <w:r>
        <w:rPr>
          <w:rFonts w:hint="eastAsia" w:ascii="微软雅黑" w:eastAsia="微软雅黑"/>
          <w:spacing w:val="-1"/>
        </w:rPr>
        <w:t xml:space="preserve">：权限验证之后对数据进行过滤 留下用户名是 </w:t>
      </w:r>
      <w:r>
        <w:rPr>
          <w:rFonts w:ascii="Tahoma" w:eastAsia="Tahoma"/>
        </w:rPr>
        <w:t>admin1</w:t>
      </w:r>
      <w:r>
        <w:rPr>
          <w:rFonts w:ascii="Tahoma" w:eastAsia="Tahoma"/>
          <w:spacing w:val="-20"/>
        </w:rPr>
        <w:t xml:space="preserve"> </w:t>
      </w:r>
      <w:r>
        <w:rPr>
          <w:rFonts w:hint="eastAsia" w:ascii="微软雅黑" w:eastAsia="微软雅黑"/>
        </w:rPr>
        <w:t xml:space="preserve">的数据表达式中的 </w:t>
      </w:r>
      <w:r>
        <w:rPr>
          <w:rFonts w:ascii="Tahoma" w:eastAsia="Tahoma"/>
        </w:rPr>
        <w:t>filterObject</w:t>
      </w:r>
      <w:r>
        <w:rPr>
          <w:rFonts w:ascii="Tahoma" w:eastAsia="Tahoma"/>
          <w:spacing w:val="-1"/>
        </w:rPr>
        <w:t xml:space="preserve"> </w:t>
      </w:r>
      <w:r>
        <w:rPr>
          <w:rFonts w:hint="eastAsia" w:ascii="微软雅黑" w:eastAsia="微软雅黑"/>
          <w:spacing w:val="5"/>
        </w:rPr>
        <w:t>引用的是方法返回值</w:t>
      </w:r>
      <w:r>
        <w:rPr>
          <w:rFonts w:ascii="Tahoma" w:eastAsia="Tahoma"/>
        </w:rPr>
        <w:t>List</w:t>
      </w:r>
      <w:r>
        <w:rPr>
          <w:rFonts w:ascii="Tahoma" w:eastAsia="Tahoma"/>
          <w:spacing w:val="-22"/>
        </w:rPr>
        <w:t xml:space="preserve"> </w:t>
      </w:r>
      <w:r>
        <w:rPr>
          <w:rFonts w:hint="eastAsia" w:ascii="微软雅黑" w:eastAsia="微软雅黑"/>
        </w:rPr>
        <w:t>中的某一个元素</w:t>
      </w:r>
    </w:p>
    <w:p>
      <w:pPr>
        <w:pStyle w:val="6"/>
        <w:ind w:left="467"/>
        <w:rPr>
          <w:rFonts w:ascii="微软雅黑"/>
          <w:sz w:val="20"/>
        </w:rPr>
      </w:pPr>
      <w:r>
        <w:rPr>
          <w:rFonts w:ascii="微软雅黑"/>
          <w:sz w:val="20"/>
        </w:rPr>
        <w:pict>
          <v:shape id="_x0000_s1130" o:spid="_x0000_s1130" o:spt="202" type="#_x0000_t202" style="height:147.15pt;width:426.2pt;" filled="f" stroked="t" coordsize="21600,21600">
            <v:path/>
            <v:fill on="f" focussize="0,0"/>
            <v:stroke weight="0.48pt" color="#000000"/>
            <v:imagedata o:title=""/>
            <o:lock v:ext="edit"/>
            <v:textbox inset="0mm,0mm,0mm,0mm">
              <w:txbxContent>
                <w:p>
                  <w:pPr>
                    <w:spacing w:before="0" w:line="242" w:lineRule="auto"/>
                    <w:ind w:left="103" w:right="2299" w:firstLine="0"/>
                    <w:jc w:val="left"/>
                    <w:rPr>
                      <w:rFonts w:ascii="Consolas" w:eastAsia="Consolas"/>
                      <w:sz w:val="21"/>
                    </w:rPr>
                  </w:pPr>
                  <w:r>
                    <w:rPr>
                      <w:rFonts w:ascii="Consolas" w:eastAsia="Consolas"/>
                      <w:color w:val="808000"/>
                      <w:sz w:val="21"/>
                    </w:rPr>
                    <w:t>@RequestMapping</w:t>
                  </w:r>
                  <w:r>
                    <w:rPr>
                      <w:rFonts w:ascii="Consolas" w:eastAsia="Consolas"/>
                      <w:sz w:val="21"/>
                    </w:rPr>
                    <w:t>(</w:t>
                  </w:r>
                  <w:r>
                    <w:rPr>
                      <w:rFonts w:ascii="Consolas" w:eastAsia="Consolas"/>
                      <w:b/>
                      <w:color w:val="008000"/>
                      <w:sz w:val="21"/>
                    </w:rPr>
                    <w:t>"getAll"</w:t>
                  </w:r>
                  <w:r>
                    <w:rPr>
                      <w:rFonts w:ascii="Consolas" w:eastAsia="Consolas"/>
                      <w:sz w:val="21"/>
                    </w:rPr>
                    <w:t>)</w:t>
                  </w:r>
                  <w:r>
                    <w:rPr>
                      <w:rFonts w:ascii="Consolas" w:eastAsia="Consolas"/>
                      <w:spacing w:val="1"/>
                      <w:sz w:val="21"/>
                    </w:rPr>
                    <w:t xml:space="preserve"> </w:t>
                  </w:r>
                  <w:r>
                    <w:rPr>
                      <w:rFonts w:ascii="Consolas" w:eastAsia="Consolas"/>
                      <w:color w:val="808000"/>
                      <w:sz w:val="21"/>
                    </w:rPr>
                    <w:t>@PreAuthorize</w:t>
                  </w:r>
                  <w:r>
                    <w:rPr>
                      <w:rFonts w:ascii="Consolas" w:eastAsia="Consolas"/>
                      <w:sz w:val="21"/>
                    </w:rPr>
                    <w:t>(</w:t>
                  </w:r>
                  <w:r>
                    <w:rPr>
                      <w:rFonts w:ascii="Consolas" w:eastAsia="Consolas"/>
                      <w:b/>
                      <w:color w:val="008000"/>
                      <w:sz w:val="21"/>
                    </w:rPr>
                    <w:t>"hasRole('ROLE_</w:t>
                  </w:r>
                  <w:r>
                    <w:rPr>
                      <w:color w:val="008000"/>
                      <w:sz w:val="21"/>
                    </w:rPr>
                    <w:t>管理员</w:t>
                  </w:r>
                  <w:r>
                    <w:rPr>
                      <w:rFonts w:ascii="Consolas" w:eastAsia="Consolas"/>
                      <w:b/>
                      <w:color w:val="008000"/>
                      <w:sz w:val="21"/>
                    </w:rPr>
                    <w:t>')"</w:t>
                  </w:r>
                  <w:r>
                    <w:rPr>
                      <w:rFonts w:ascii="Consolas" w:eastAsia="Consolas"/>
                      <w:sz w:val="21"/>
                    </w:rPr>
                    <w:t>)</w:t>
                  </w:r>
                  <w:r>
                    <w:rPr>
                      <w:rFonts w:ascii="Consolas" w:eastAsia="Consolas"/>
                      <w:spacing w:val="1"/>
                      <w:sz w:val="21"/>
                    </w:rPr>
                    <w:t xml:space="preserve"> </w:t>
                  </w:r>
                  <w:r>
                    <w:rPr>
                      <w:rFonts w:ascii="Consolas" w:eastAsia="Consolas"/>
                      <w:color w:val="808000"/>
                      <w:sz w:val="21"/>
                    </w:rPr>
                    <w:t>@PostFilter</w:t>
                  </w:r>
                  <w:r>
                    <w:rPr>
                      <w:rFonts w:ascii="Consolas" w:eastAsia="Consolas"/>
                      <w:sz w:val="21"/>
                    </w:rPr>
                    <w:t>(</w:t>
                  </w:r>
                  <w:r>
                    <w:rPr>
                      <w:rFonts w:ascii="Consolas" w:eastAsia="Consolas"/>
                      <w:b/>
                      <w:color w:val="008000"/>
                      <w:sz w:val="21"/>
                    </w:rPr>
                    <w:t>"filterObject.username</w:t>
                  </w:r>
                  <w:r>
                    <w:rPr>
                      <w:rFonts w:ascii="Consolas" w:eastAsia="Consolas"/>
                      <w:b/>
                      <w:color w:val="008000"/>
                      <w:spacing w:val="-8"/>
                      <w:sz w:val="21"/>
                    </w:rPr>
                    <w:t xml:space="preserve"> == </w:t>
                  </w:r>
                  <w:r>
                    <w:rPr>
                      <w:rFonts w:ascii="Consolas" w:eastAsia="Consolas"/>
                      <w:b/>
                      <w:color w:val="008000"/>
                      <w:sz w:val="21"/>
                    </w:rPr>
                    <w:t>'admin1'"</w:t>
                  </w:r>
                  <w:r>
                    <w:rPr>
                      <w:rFonts w:ascii="Consolas" w:eastAsia="Consolas"/>
                      <w:sz w:val="21"/>
                    </w:rPr>
                    <w:t>)</w:t>
                  </w:r>
                  <w:r>
                    <w:rPr>
                      <w:rFonts w:ascii="Consolas" w:eastAsia="Consolas"/>
                      <w:spacing w:val="-113"/>
                      <w:sz w:val="21"/>
                    </w:rPr>
                    <w:t xml:space="preserve"> </w:t>
                  </w:r>
                  <w:r>
                    <w:rPr>
                      <w:rFonts w:ascii="Consolas" w:eastAsia="Consolas"/>
                      <w:color w:val="808000"/>
                      <w:sz w:val="21"/>
                    </w:rPr>
                    <w:t>@ResponseBody</w:t>
                  </w:r>
                </w:p>
                <w:p>
                  <w:pPr>
                    <w:pStyle w:val="6"/>
                    <w:spacing w:line="240" w:lineRule="exact"/>
                    <w:ind w:left="103"/>
                    <w:rPr>
                      <w:rFonts w:ascii="Consolas"/>
                    </w:rPr>
                  </w:pPr>
                  <w:r>
                    <w:rPr>
                      <w:rFonts w:ascii="Consolas"/>
                      <w:b/>
                      <w:color w:val="000080"/>
                    </w:rPr>
                    <w:t>public</w:t>
                  </w:r>
                  <w:r>
                    <w:rPr>
                      <w:rFonts w:ascii="Consolas"/>
                      <w:b/>
                      <w:color w:val="000080"/>
                      <w:spacing w:val="-13"/>
                    </w:rPr>
                    <w:t xml:space="preserve"> </w:t>
                  </w:r>
                  <w:r>
                    <w:rPr>
                      <w:rFonts w:ascii="Consolas"/>
                    </w:rPr>
                    <w:t>List&lt;UserInfo&gt;</w:t>
                  </w:r>
                  <w:r>
                    <w:rPr>
                      <w:rFonts w:ascii="Consolas"/>
                      <w:spacing w:val="-10"/>
                    </w:rPr>
                    <w:t xml:space="preserve"> </w:t>
                  </w:r>
                  <w:r>
                    <w:rPr>
                      <w:rFonts w:ascii="Consolas"/>
                    </w:rPr>
                    <w:t>getAllUser(){</w:t>
                  </w:r>
                </w:p>
                <w:p>
                  <w:pPr>
                    <w:pStyle w:val="6"/>
                    <w:spacing w:before="10"/>
                    <w:rPr>
                      <w:rFonts w:ascii="Consolas"/>
                      <w:sz w:val="20"/>
                    </w:rPr>
                  </w:pPr>
                </w:p>
                <w:p>
                  <w:pPr>
                    <w:spacing w:before="0"/>
                    <w:ind w:left="563" w:right="1971" w:firstLine="0"/>
                    <w:jc w:val="left"/>
                    <w:rPr>
                      <w:rFonts w:ascii="Consolas"/>
                      <w:sz w:val="21"/>
                    </w:rPr>
                  </w:pPr>
                  <w:r>
                    <w:rPr>
                      <w:rFonts w:ascii="Consolas"/>
                      <w:sz w:val="21"/>
                    </w:rPr>
                    <w:t>ArrayList&lt;UserInfo&gt;</w:t>
                  </w:r>
                  <w:r>
                    <w:rPr>
                      <w:rFonts w:ascii="Consolas"/>
                      <w:spacing w:val="-6"/>
                      <w:sz w:val="21"/>
                    </w:rPr>
                    <w:t xml:space="preserve"> </w:t>
                  </w:r>
                  <w:r>
                    <w:rPr>
                      <w:rFonts w:ascii="Consolas"/>
                      <w:sz w:val="21"/>
                    </w:rPr>
                    <w:t>list</w:t>
                  </w:r>
                  <w:r>
                    <w:rPr>
                      <w:rFonts w:ascii="Consolas"/>
                      <w:spacing w:val="-7"/>
                      <w:sz w:val="21"/>
                    </w:rPr>
                    <w:t xml:space="preserve"> </w:t>
                  </w:r>
                  <w:r>
                    <w:rPr>
                      <w:rFonts w:ascii="Consolas"/>
                      <w:sz w:val="21"/>
                    </w:rPr>
                    <w:t>=</w:t>
                  </w:r>
                  <w:r>
                    <w:rPr>
                      <w:rFonts w:ascii="Consolas"/>
                      <w:spacing w:val="-5"/>
                      <w:sz w:val="21"/>
                    </w:rPr>
                    <w:t xml:space="preserve"> </w:t>
                  </w:r>
                  <w:r>
                    <w:rPr>
                      <w:rFonts w:ascii="Consolas"/>
                      <w:b/>
                      <w:color w:val="000080"/>
                      <w:sz w:val="21"/>
                    </w:rPr>
                    <w:t>new</w:t>
                  </w:r>
                  <w:r>
                    <w:rPr>
                      <w:rFonts w:ascii="Consolas"/>
                      <w:b/>
                      <w:color w:val="000080"/>
                      <w:spacing w:val="-3"/>
                      <w:sz w:val="21"/>
                    </w:rPr>
                    <w:t xml:space="preserve"> </w:t>
                  </w:r>
                  <w:r>
                    <w:rPr>
                      <w:rFonts w:ascii="Consolas"/>
                      <w:sz w:val="21"/>
                    </w:rPr>
                    <w:t>ArrayList&lt;&gt;();</w:t>
                  </w:r>
                  <w:r>
                    <w:rPr>
                      <w:rFonts w:ascii="Consolas"/>
                      <w:spacing w:val="-113"/>
                      <w:sz w:val="21"/>
                    </w:rPr>
                    <w:t xml:space="preserve"> </w:t>
                  </w:r>
                  <w:r>
                    <w:rPr>
                      <w:rFonts w:ascii="Consolas"/>
                      <w:sz w:val="21"/>
                    </w:rPr>
                    <w:t>list.add(</w:t>
                  </w:r>
                  <w:r>
                    <w:rPr>
                      <w:rFonts w:ascii="Consolas"/>
                      <w:b/>
                      <w:color w:val="000080"/>
                      <w:sz w:val="21"/>
                    </w:rPr>
                    <w:t xml:space="preserve">new </w:t>
                  </w:r>
                  <w:r>
                    <w:rPr>
                      <w:rFonts w:ascii="Consolas"/>
                      <w:sz w:val="21"/>
                    </w:rPr>
                    <w:t>UserInfo(</w:t>
                  </w:r>
                  <w:r>
                    <w:rPr>
                      <w:rFonts w:ascii="Consolas"/>
                      <w:color w:val="0000FF"/>
                      <w:sz w:val="21"/>
                    </w:rPr>
                    <w:t>1l</w:t>
                  </w:r>
                  <w:r>
                    <w:rPr>
                      <w:rFonts w:ascii="Consolas"/>
                      <w:sz w:val="21"/>
                    </w:rPr>
                    <w:t>,</w:t>
                  </w:r>
                  <w:r>
                    <w:rPr>
                      <w:rFonts w:ascii="Consolas"/>
                      <w:b/>
                      <w:color w:val="008000"/>
                      <w:sz w:val="21"/>
                    </w:rPr>
                    <w:t>"admin1"</w:t>
                  </w:r>
                  <w:r>
                    <w:rPr>
                      <w:rFonts w:ascii="Consolas"/>
                      <w:sz w:val="21"/>
                    </w:rPr>
                    <w:t>,</w:t>
                  </w:r>
                  <w:r>
                    <w:rPr>
                      <w:rFonts w:ascii="Consolas"/>
                      <w:b/>
                      <w:color w:val="008000"/>
                      <w:sz w:val="21"/>
                    </w:rPr>
                    <w:t>"6666"</w:t>
                  </w:r>
                  <w:r>
                    <w:rPr>
                      <w:rFonts w:ascii="Consolas"/>
                      <w:sz w:val="21"/>
                    </w:rPr>
                    <w:t>));</w:t>
                  </w:r>
                  <w:r>
                    <w:rPr>
                      <w:rFonts w:ascii="Consolas"/>
                      <w:spacing w:val="1"/>
                      <w:sz w:val="21"/>
                    </w:rPr>
                    <w:t xml:space="preserve"> </w:t>
                  </w:r>
                  <w:r>
                    <w:rPr>
                      <w:rFonts w:ascii="Consolas"/>
                      <w:sz w:val="21"/>
                    </w:rPr>
                    <w:t>list.add(</w:t>
                  </w:r>
                  <w:r>
                    <w:rPr>
                      <w:rFonts w:ascii="Consolas"/>
                      <w:b/>
                      <w:color w:val="000080"/>
                      <w:sz w:val="21"/>
                    </w:rPr>
                    <w:t>new</w:t>
                  </w:r>
                  <w:r>
                    <w:rPr>
                      <w:rFonts w:ascii="Consolas"/>
                      <w:b/>
                      <w:color w:val="000080"/>
                      <w:spacing w:val="-6"/>
                      <w:sz w:val="21"/>
                    </w:rPr>
                    <w:t xml:space="preserve"> </w:t>
                  </w:r>
                  <w:r>
                    <w:rPr>
                      <w:rFonts w:ascii="Consolas"/>
                      <w:sz w:val="21"/>
                    </w:rPr>
                    <w:t>UserInfo(</w:t>
                  </w:r>
                  <w:r>
                    <w:rPr>
                      <w:rFonts w:ascii="Consolas"/>
                      <w:color w:val="0000FF"/>
                      <w:sz w:val="21"/>
                    </w:rPr>
                    <w:t>2l</w:t>
                  </w:r>
                  <w:r>
                    <w:rPr>
                      <w:rFonts w:ascii="Consolas"/>
                      <w:sz w:val="21"/>
                    </w:rPr>
                    <w:t>,</w:t>
                  </w:r>
                  <w:r>
                    <w:rPr>
                      <w:rFonts w:ascii="Consolas"/>
                      <w:b/>
                      <w:color w:val="008000"/>
                      <w:sz w:val="21"/>
                    </w:rPr>
                    <w:t>"admin2"</w:t>
                  </w:r>
                  <w:r>
                    <w:rPr>
                      <w:rFonts w:ascii="Consolas"/>
                      <w:sz w:val="21"/>
                    </w:rPr>
                    <w:t>,</w:t>
                  </w:r>
                  <w:r>
                    <w:rPr>
                      <w:rFonts w:ascii="Consolas"/>
                      <w:b/>
                      <w:color w:val="008000"/>
                      <w:sz w:val="21"/>
                    </w:rPr>
                    <w:t>"888"</w:t>
                  </w:r>
                  <w:r>
                    <w:rPr>
                      <w:rFonts w:ascii="Consolas"/>
                      <w:sz w:val="21"/>
                    </w:rPr>
                    <w:t>));</w:t>
                  </w:r>
                </w:p>
                <w:p>
                  <w:pPr>
                    <w:spacing w:before="0" w:line="245" w:lineRule="exact"/>
                    <w:ind w:left="103" w:right="0" w:firstLine="0"/>
                    <w:jc w:val="left"/>
                    <w:rPr>
                      <w:rFonts w:ascii="Consolas"/>
                      <w:sz w:val="21"/>
                    </w:rPr>
                  </w:pPr>
                  <w:r>
                    <w:rPr>
                      <w:rFonts w:ascii="Consolas"/>
                      <w:b/>
                      <w:color w:val="000080"/>
                      <w:sz w:val="21"/>
                    </w:rPr>
                    <w:t>return</w:t>
                  </w:r>
                  <w:r>
                    <w:rPr>
                      <w:rFonts w:ascii="Consolas"/>
                      <w:b/>
                      <w:color w:val="000080"/>
                      <w:spacing w:val="-4"/>
                      <w:sz w:val="21"/>
                    </w:rPr>
                    <w:t xml:space="preserve"> </w:t>
                  </w:r>
                  <w:r>
                    <w:rPr>
                      <w:rFonts w:ascii="Consolas"/>
                      <w:sz w:val="21"/>
                    </w:rPr>
                    <w:t>list;</w:t>
                  </w:r>
                </w:p>
                <w:p>
                  <w:pPr>
                    <w:pStyle w:val="6"/>
                    <w:spacing w:before="4"/>
                    <w:ind w:left="103"/>
                    <w:rPr>
                      <w:rFonts w:ascii="Consolas"/>
                    </w:rPr>
                  </w:pPr>
                  <w:r>
                    <w:rPr>
                      <w:rFonts w:ascii="Consolas"/>
                      <w:w w:val="100"/>
                    </w:rPr>
                    <w:t>}</w:t>
                  </w:r>
                </w:p>
              </w:txbxContent>
            </v:textbox>
            <w10:wrap type="none"/>
            <w10:anchorlock/>
          </v:shape>
        </w:pict>
      </w:r>
    </w:p>
    <w:p>
      <w:pPr>
        <w:pStyle w:val="6"/>
        <w:spacing w:before="17"/>
        <w:rPr>
          <w:rFonts w:ascii="微软雅黑"/>
          <w:sz w:val="20"/>
        </w:rPr>
      </w:pPr>
    </w:p>
    <w:p>
      <w:pPr>
        <w:pStyle w:val="5"/>
        <w:numPr>
          <w:ilvl w:val="2"/>
          <w:numId w:val="1"/>
        </w:numPr>
        <w:tabs>
          <w:tab w:val="left" w:pos="1610"/>
        </w:tabs>
        <w:spacing w:before="101" w:after="0" w:line="240" w:lineRule="auto"/>
        <w:ind w:left="1610" w:right="0" w:hanging="591"/>
        <w:jc w:val="left"/>
        <w:rPr>
          <w:rFonts w:ascii="Tahoma"/>
        </w:rPr>
      </w:pPr>
      <w:r>
        <w:drawing>
          <wp:anchor distT="0" distB="0" distL="0" distR="0" simplePos="0" relativeHeight="251719680" behindDoc="1" locked="0" layoutInCell="1" allowOverlap="1">
            <wp:simplePos x="0" y="0"/>
            <wp:positionH relativeFrom="page">
              <wp:posOffset>2047875</wp:posOffset>
            </wp:positionH>
            <wp:positionV relativeFrom="paragraph">
              <wp:posOffset>-901700</wp:posOffset>
            </wp:positionV>
            <wp:extent cx="3293110" cy="3413125"/>
            <wp:effectExtent l="0" t="0" r="0" b="0"/>
            <wp:wrapNone/>
            <wp:docPr id="1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ascii="Tahoma"/>
        </w:rPr>
        <w:t>@PreFilter</w:t>
      </w:r>
    </w:p>
    <w:p>
      <w:pPr>
        <w:pStyle w:val="6"/>
        <w:spacing w:before="9"/>
        <w:rPr>
          <w:rFonts w:ascii="Tahoma"/>
          <w:b/>
          <w:sz w:val="35"/>
        </w:rPr>
      </w:pPr>
    </w:p>
    <w:p>
      <w:pPr>
        <w:pStyle w:val="6"/>
        <w:ind w:left="580"/>
        <w:rPr>
          <w:rFonts w:hint="eastAsia" w:ascii="微软雅黑" w:eastAsia="微软雅黑"/>
        </w:rPr>
      </w:pPr>
      <w:r>
        <w:rPr>
          <w:rFonts w:ascii="Tahoma" w:eastAsia="Tahoma"/>
        </w:rPr>
        <w:t>@PreFilter:</w:t>
      </w:r>
      <w:r>
        <w:rPr>
          <w:rFonts w:ascii="Tahoma" w:eastAsia="Tahoma"/>
          <w:spacing w:val="-6"/>
        </w:rPr>
        <w:t xml:space="preserve"> </w:t>
      </w:r>
      <w:r>
        <w:rPr>
          <w:rFonts w:hint="eastAsia" w:ascii="微软雅黑" w:eastAsia="微软雅黑"/>
        </w:rPr>
        <w:t>进入控制器之前对数据进行过滤</w:t>
      </w:r>
    </w:p>
    <w:p>
      <w:pPr>
        <w:pStyle w:val="6"/>
        <w:spacing w:before="17"/>
        <w:rPr>
          <w:rFonts w:ascii="微软雅黑"/>
          <w:sz w:val="7"/>
        </w:rPr>
      </w:pPr>
      <w:r>
        <w:pict>
          <v:group id="_x0000_s1131" o:spid="_x0000_s1131" o:spt="203" style="position:absolute;left:0pt;margin-left:84.35pt;margin-top:9.25pt;height:147.65pt;width:426.7pt;mso-position-horizontal-relative:page;mso-wrap-distance-bottom:0pt;mso-wrap-distance-top:0pt;z-index:-251523072;mso-width-relative:page;mso-height-relative:page;" coordorigin="1688,185" coordsize="8534,2953">
            <o:lock v:ext="edit"/>
            <v:shape id="_x0000_s1132" o:spid="_x0000_s1132" style="position:absolute;left:1771;top:194;height:2734;width:8366;" fillcolor="#FFFFFF" filled="t" stroked="f" coordorigin="1772,195" coordsize="8366,2734" path="m10137,195l1772,195,1772,442,1772,713,1772,961,1772,1205,1800,1205,1800,1453,1772,1453,1772,1697,1772,2929,10137,2929,10137,1453,10108,1453,10108,1205,10137,1205,10137,961,10137,713,10137,442,10137,195xe">
              <v:path arrowok="t"/>
              <v:fill on="t" focussize="0,0"/>
              <v:stroke on="f"/>
              <v:imagedata o:title=""/>
              <o:lock v:ext="edit"/>
            </v:shape>
            <v:shape id="_x0000_s1133" o:spid="_x0000_s1133" style="position:absolute;left:1687;top:185;height:2953;width:8534;" fillcolor="#000000" filled="t" stroked="f" coordorigin="1688,185" coordsize="8534,2953" path="m1697,195l1688,195,1688,3128,1697,3128,1697,195xm10211,3128l1697,3128,1688,3128,1688,3138,1697,3138,10211,3138,10211,3128xm10211,185l1697,185,1688,185,1688,195,1697,195,10211,195,10211,185xm10221,3128l10212,3128,10212,3138,10221,3138,10221,3128xm10221,195l10212,195,10212,3128,10221,3128,10221,195xm10221,185l10212,185,10212,195,10221,195,10221,185xe">
              <v:path arrowok="t"/>
              <v:fill on="t" focussize="0,0"/>
              <v:stroke on="f"/>
              <v:imagedata o:title=""/>
              <o:lock v:ext="edit"/>
            </v:shape>
            <v:shape id="_x0000_s1134" o:spid="_x0000_s1134" o:spt="202" type="#_x0000_t202" style="position:absolute;left:1800;top:230;height:977;width:4868;"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sz w:val="21"/>
                      </w:rPr>
                    </w:pPr>
                    <w:r>
                      <w:rPr>
                        <w:rFonts w:ascii="Consolas"/>
                        <w:color w:val="808000"/>
                        <w:sz w:val="21"/>
                      </w:rPr>
                      <w:t>@RequestMapping</w:t>
                    </w:r>
                    <w:r>
                      <w:rPr>
                        <w:rFonts w:ascii="Consolas"/>
                        <w:sz w:val="21"/>
                      </w:rPr>
                      <w:t>(</w:t>
                    </w:r>
                    <w:r>
                      <w:rPr>
                        <w:rFonts w:ascii="Consolas"/>
                        <w:b/>
                        <w:color w:val="008000"/>
                        <w:sz w:val="21"/>
                      </w:rPr>
                      <w:t>"getTestPreFilter"</w:t>
                    </w:r>
                    <w:r>
                      <w:rPr>
                        <w:rFonts w:ascii="Consolas"/>
                        <w:sz w:val="21"/>
                      </w:rPr>
                      <w:t>)</w:t>
                    </w:r>
                  </w:p>
                  <w:p>
                    <w:pPr>
                      <w:spacing w:before="3"/>
                      <w:ind w:left="0" w:right="0" w:firstLine="0"/>
                      <w:jc w:val="left"/>
                      <w:rPr>
                        <w:rFonts w:ascii="Consolas" w:eastAsia="Consolas"/>
                        <w:sz w:val="21"/>
                      </w:rPr>
                    </w:pPr>
                    <w:r>
                      <w:rPr>
                        <w:rFonts w:ascii="Consolas" w:eastAsia="Consolas"/>
                        <w:color w:val="808000"/>
                        <w:sz w:val="21"/>
                      </w:rPr>
                      <w:t>@PreAuthorize</w:t>
                    </w:r>
                    <w:r>
                      <w:rPr>
                        <w:rFonts w:ascii="Consolas" w:eastAsia="Consolas"/>
                        <w:sz w:val="21"/>
                      </w:rPr>
                      <w:t>(</w:t>
                    </w:r>
                    <w:r>
                      <w:rPr>
                        <w:rFonts w:ascii="Consolas" w:eastAsia="Consolas"/>
                        <w:b/>
                        <w:color w:val="008000"/>
                        <w:sz w:val="21"/>
                      </w:rPr>
                      <w:t>"hasRole('ROLE_</w:t>
                    </w:r>
                    <w:r>
                      <w:rPr>
                        <w:color w:val="008000"/>
                        <w:sz w:val="21"/>
                      </w:rPr>
                      <w:t>管理员</w:t>
                    </w:r>
                    <w:r>
                      <w:rPr>
                        <w:rFonts w:ascii="Consolas" w:eastAsia="Consolas"/>
                        <w:b/>
                        <w:color w:val="008000"/>
                        <w:sz w:val="21"/>
                      </w:rPr>
                      <w:t>')"</w:t>
                    </w:r>
                    <w:r>
                      <w:rPr>
                        <w:rFonts w:ascii="Consolas" w:eastAsia="Consolas"/>
                        <w:sz w:val="21"/>
                      </w:rPr>
                      <w:t>)</w:t>
                    </w:r>
                    <w:r>
                      <w:rPr>
                        <w:rFonts w:ascii="Consolas" w:eastAsia="Consolas"/>
                        <w:spacing w:val="1"/>
                        <w:sz w:val="21"/>
                      </w:rPr>
                      <w:t xml:space="preserve"> </w:t>
                    </w:r>
                    <w:r>
                      <w:rPr>
                        <w:rFonts w:ascii="Consolas" w:eastAsia="Consolas"/>
                        <w:color w:val="808000"/>
                        <w:sz w:val="21"/>
                      </w:rPr>
                      <w:t>@PreFilter</w:t>
                    </w:r>
                    <w:r>
                      <w:rPr>
                        <w:rFonts w:ascii="Consolas" w:eastAsia="Consolas"/>
                        <w:sz w:val="21"/>
                      </w:rPr>
                      <w:t>(value</w:t>
                    </w:r>
                    <w:r>
                      <w:rPr>
                        <w:rFonts w:ascii="Consolas" w:eastAsia="Consolas"/>
                        <w:spacing w:val="-9"/>
                        <w:sz w:val="21"/>
                      </w:rPr>
                      <w:t xml:space="preserve"> = </w:t>
                    </w:r>
                    <w:r>
                      <w:rPr>
                        <w:rFonts w:ascii="Consolas" w:eastAsia="Consolas"/>
                        <w:b/>
                        <w:color w:val="008000"/>
                        <w:sz w:val="21"/>
                      </w:rPr>
                      <w:t>"filterObject.id%2==0"</w:t>
                    </w:r>
                    <w:r>
                      <w:rPr>
                        <w:rFonts w:ascii="Consolas" w:eastAsia="Consolas"/>
                        <w:sz w:val="21"/>
                      </w:rPr>
                      <w:t>)</w:t>
                    </w:r>
                    <w:r>
                      <w:rPr>
                        <w:rFonts w:ascii="Consolas" w:eastAsia="Consolas"/>
                        <w:spacing w:val="-113"/>
                        <w:sz w:val="21"/>
                      </w:rPr>
                      <w:t xml:space="preserve"> </w:t>
                    </w:r>
                    <w:r>
                      <w:rPr>
                        <w:rFonts w:ascii="Consolas" w:eastAsia="Consolas"/>
                        <w:color w:val="808000"/>
                        <w:sz w:val="21"/>
                      </w:rPr>
                      <w:t>@ResponseBody</w:t>
                    </w:r>
                  </w:p>
                </w:txbxContent>
              </v:textbox>
            </v:shape>
            <v:shape id="_x0000_s1135" o:spid="_x0000_s1135" o:spt="202" type="#_x0000_t202" style="position:absolute;left:1800;top:1240;height:459;width:712;"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b/>
                        <w:sz w:val="21"/>
                      </w:rPr>
                    </w:pPr>
                    <w:r>
                      <w:rPr>
                        <w:rFonts w:ascii="Consolas"/>
                        <w:b/>
                        <w:color w:val="000080"/>
                        <w:sz w:val="21"/>
                      </w:rPr>
                      <w:t>public</w:t>
                    </w:r>
                  </w:p>
                  <w:p>
                    <w:pPr>
                      <w:spacing w:before="1"/>
                      <w:ind w:left="0" w:right="0" w:firstLine="0"/>
                      <w:jc w:val="left"/>
                      <w:rPr>
                        <w:rFonts w:ascii="Consolas"/>
                        <w:sz w:val="21"/>
                      </w:rPr>
                    </w:pPr>
                    <w:r>
                      <w:rPr>
                        <w:rFonts w:ascii="Consolas"/>
                        <w:sz w:val="21"/>
                      </w:rPr>
                      <w:t>list){</w:t>
                    </w:r>
                  </w:p>
                </w:txbxContent>
              </v:textbox>
            </v:shape>
            <v:shape id="_x0000_s1136" o:spid="_x0000_s1136" o:spt="202" type="#_x0000_t202" style="position:absolute;left:2834;top:1240;height:212;width:1638;"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sz w:val="21"/>
                      </w:rPr>
                    </w:pPr>
                    <w:r>
                      <w:rPr>
                        <w:rFonts w:ascii="Consolas"/>
                        <w:sz w:val="21"/>
                      </w:rPr>
                      <w:t>List&lt;UserInfo&gt;</w:t>
                    </w:r>
                  </w:p>
                </w:txbxContent>
              </v:textbox>
            </v:shape>
            <v:shape id="_x0000_s1137" o:spid="_x0000_s1137" o:spt="202" type="#_x0000_t202" style="position:absolute;left:4793;top:1240;height:212;width:5332;" filled="f" stroked="f" coordsize="21600,21600">
              <v:path/>
              <v:fill on="f" focussize="0,0"/>
              <v:stroke on="f" joinstyle="miter"/>
              <v:imagedata o:title=""/>
              <o:lock v:ext="edit"/>
              <v:textbox inset="0mm,0mm,0mm,0mm">
                <w:txbxContent>
                  <w:p>
                    <w:pPr>
                      <w:tabs>
                        <w:tab w:val="left" w:pos="3693"/>
                      </w:tabs>
                      <w:spacing w:before="0" w:line="210" w:lineRule="exact"/>
                      <w:ind w:left="0" w:right="0" w:firstLine="0"/>
                      <w:jc w:val="left"/>
                      <w:rPr>
                        <w:rFonts w:ascii="Consolas"/>
                        <w:sz w:val="21"/>
                      </w:rPr>
                    </w:pPr>
                    <w:r>
                      <w:rPr>
                        <w:rFonts w:ascii="Consolas"/>
                        <w:sz w:val="21"/>
                      </w:rPr>
                      <w:t>getTestPreFilter(</w:t>
                    </w:r>
                    <w:r>
                      <w:rPr>
                        <w:rFonts w:ascii="Consolas"/>
                        <w:color w:val="808000"/>
                        <w:sz w:val="21"/>
                      </w:rPr>
                      <w:t>@RequestBody</w:t>
                    </w:r>
                    <w:r>
                      <w:rPr>
                        <w:rFonts w:ascii="Consolas"/>
                        <w:color w:val="808000"/>
                        <w:sz w:val="21"/>
                      </w:rPr>
                      <w:tab/>
                    </w:r>
                    <w:r>
                      <w:rPr>
                        <w:rFonts w:ascii="Consolas"/>
                        <w:sz w:val="21"/>
                      </w:rPr>
                      <w:t>List&lt;UserInfo&gt;</w:t>
                    </w:r>
                  </w:p>
                </w:txbxContent>
              </v:textbox>
            </v:shape>
            <v:shape id="_x0000_s1138" o:spid="_x0000_s1138" o:spt="202" type="#_x0000_t202" style="position:absolute;left:1800;top:1732;height:1198;width:6829;" filled="f" stroked="f" coordsize="21600,21600">
              <v:path/>
              <v:fill on="f" focussize="0,0"/>
              <v:stroke on="f" joinstyle="miter"/>
              <v:imagedata o:title=""/>
              <o:lock v:ext="edit"/>
              <v:textbox inset="0mm,0mm,0mm,0mm">
                <w:txbxContent>
                  <w:p>
                    <w:pPr>
                      <w:spacing w:before="0" w:line="210" w:lineRule="exact"/>
                      <w:ind w:left="460" w:right="0" w:firstLine="0"/>
                      <w:jc w:val="left"/>
                      <w:rPr>
                        <w:rFonts w:ascii="Consolas"/>
                        <w:sz w:val="21"/>
                      </w:rPr>
                    </w:pPr>
                    <w:r>
                      <w:rPr>
                        <w:rFonts w:ascii="Consolas"/>
                        <w:sz w:val="21"/>
                      </w:rPr>
                      <w:t>list.forEach(t-&gt;</w:t>
                    </w:r>
                    <w:r>
                      <w:rPr>
                        <w:rFonts w:ascii="Consolas"/>
                        <w:spacing w:val="-2"/>
                        <w:sz w:val="21"/>
                      </w:rPr>
                      <w:t xml:space="preserve"> </w:t>
                    </w:r>
                    <w:r>
                      <w:rPr>
                        <w:rFonts w:ascii="Consolas"/>
                        <w:sz w:val="21"/>
                      </w:rPr>
                      <w:t>{</w:t>
                    </w:r>
                  </w:p>
                  <w:p>
                    <w:pPr>
                      <w:spacing w:before="1" w:line="245" w:lineRule="exact"/>
                      <w:ind w:left="921" w:right="0" w:firstLine="0"/>
                      <w:jc w:val="left"/>
                      <w:rPr>
                        <w:rFonts w:ascii="Consolas"/>
                        <w:sz w:val="21"/>
                      </w:rPr>
                    </w:pPr>
                    <w:r>
                      <w:rPr>
                        <w:rFonts w:ascii="Consolas"/>
                        <w:spacing w:val="-1"/>
                        <w:sz w:val="21"/>
                      </w:rPr>
                      <w:t>System.</w:t>
                    </w:r>
                    <w:r>
                      <w:rPr>
                        <w:rFonts w:ascii="Consolas"/>
                        <w:b/>
                        <w:i/>
                        <w:color w:val="660D79"/>
                        <w:spacing w:val="-1"/>
                        <w:sz w:val="21"/>
                      </w:rPr>
                      <w:t>out</w:t>
                    </w:r>
                    <w:r>
                      <w:rPr>
                        <w:rFonts w:ascii="Consolas"/>
                        <w:spacing w:val="-1"/>
                        <w:sz w:val="21"/>
                      </w:rPr>
                      <w:t>.println(t.getId()+</w:t>
                    </w:r>
                    <w:r>
                      <w:rPr>
                        <w:rFonts w:ascii="Consolas"/>
                        <w:b/>
                        <w:color w:val="008000"/>
                        <w:spacing w:val="-1"/>
                        <w:sz w:val="21"/>
                      </w:rPr>
                      <w:t>"</w:t>
                    </w:r>
                    <w:r>
                      <w:rPr>
                        <w:rFonts w:ascii="Consolas"/>
                        <w:b/>
                        <w:color w:val="000080"/>
                        <w:spacing w:val="-1"/>
                        <w:sz w:val="21"/>
                      </w:rPr>
                      <w:t>\t</w:t>
                    </w:r>
                    <w:r>
                      <w:rPr>
                        <w:rFonts w:ascii="Consolas"/>
                        <w:b/>
                        <w:color w:val="008000"/>
                        <w:spacing w:val="-1"/>
                        <w:sz w:val="21"/>
                      </w:rPr>
                      <w:t>"</w:t>
                    </w:r>
                    <w:r>
                      <w:rPr>
                        <w:rFonts w:ascii="Consolas"/>
                        <w:spacing w:val="-1"/>
                        <w:sz w:val="21"/>
                      </w:rPr>
                      <w:t>+t.getUsername());</w:t>
                    </w:r>
                  </w:p>
                  <w:p>
                    <w:pPr>
                      <w:spacing w:before="0" w:line="245" w:lineRule="exact"/>
                      <w:ind w:left="460" w:right="0" w:firstLine="0"/>
                      <w:jc w:val="left"/>
                      <w:rPr>
                        <w:rFonts w:ascii="Consolas"/>
                        <w:sz w:val="21"/>
                      </w:rPr>
                    </w:pPr>
                    <w:r>
                      <w:rPr>
                        <w:rFonts w:ascii="Consolas"/>
                        <w:sz w:val="21"/>
                      </w:rPr>
                      <w:t>});</w:t>
                    </w:r>
                  </w:p>
                  <w:p>
                    <w:pPr>
                      <w:spacing w:before="0" w:line="245" w:lineRule="exact"/>
                      <w:ind w:left="0" w:right="0" w:firstLine="0"/>
                      <w:jc w:val="left"/>
                      <w:rPr>
                        <w:rFonts w:ascii="Consolas"/>
                        <w:sz w:val="21"/>
                      </w:rPr>
                    </w:pPr>
                    <w:r>
                      <w:rPr>
                        <w:rFonts w:ascii="Consolas"/>
                        <w:b/>
                        <w:color w:val="000080"/>
                        <w:sz w:val="21"/>
                      </w:rPr>
                      <w:t>return</w:t>
                    </w:r>
                    <w:r>
                      <w:rPr>
                        <w:rFonts w:ascii="Consolas"/>
                        <w:b/>
                        <w:color w:val="000080"/>
                        <w:spacing w:val="-4"/>
                        <w:sz w:val="21"/>
                      </w:rPr>
                      <w:t xml:space="preserve"> </w:t>
                    </w:r>
                    <w:r>
                      <w:rPr>
                        <w:rFonts w:ascii="Consolas"/>
                        <w:sz w:val="21"/>
                      </w:rPr>
                      <w:t>list;</w:t>
                    </w:r>
                  </w:p>
                  <w:p>
                    <w:pPr>
                      <w:spacing w:before="4"/>
                      <w:ind w:left="0" w:right="0" w:firstLine="0"/>
                      <w:jc w:val="left"/>
                      <w:rPr>
                        <w:rFonts w:ascii="Consolas"/>
                        <w:sz w:val="21"/>
                      </w:rPr>
                    </w:pPr>
                    <w:r>
                      <w:rPr>
                        <w:rFonts w:ascii="Consolas"/>
                        <w:w w:val="100"/>
                        <w:sz w:val="21"/>
                      </w:rPr>
                      <w:t>}</w:t>
                    </w:r>
                  </w:p>
                </w:txbxContent>
              </v:textbox>
            </v:shape>
            <w10:wrap type="topAndBottom"/>
          </v:group>
        </w:pict>
      </w:r>
    </w:p>
    <w:p>
      <w:pPr>
        <w:pStyle w:val="6"/>
        <w:spacing w:before="14"/>
        <w:rPr>
          <w:rFonts w:ascii="微软雅黑"/>
          <w:sz w:val="19"/>
        </w:rPr>
      </w:pPr>
    </w:p>
    <w:p>
      <w:pPr>
        <w:pStyle w:val="6"/>
        <w:spacing w:before="47"/>
        <w:ind w:left="580"/>
        <w:rPr>
          <w:rFonts w:hint="eastAsia" w:ascii="微软雅黑" w:eastAsia="微软雅黑"/>
        </w:rPr>
      </w:pPr>
      <w:r>
        <w:rPr>
          <w:rFonts w:hint="eastAsia" w:ascii="微软雅黑" w:eastAsia="微软雅黑"/>
          <w:spacing w:val="6"/>
        </w:rPr>
        <w:t>先登录，然后使用</w:t>
      </w:r>
      <w:r>
        <w:rPr>
          <w:rFonts w:ascii="Tahoma" w:eastAsia="Tahoma"/>
        </w:rPr>
        <w:t xml:space="preserve">postman </w:t>
      </w:r>
      <w:r>
        <w:rPr>
          <w:rFonts w:hint="eastAsia" w:ascii="微软雅黑" w:eastAsia="微软雅黑"/>
        </w:rPr>
        <w:t>进行测试</w:t>
      </w:r>
    </w:p>
    <w:p>
      <w:pPr>
        <w:pStyle w:val="6"/>
        <w:spacing w:before="16"/>
        <w:rPr>
          <w:rFonts w:ascii="微软雅黑"/>
          <w:sz w:val="7"/>
        </w:rPr>
      </w:pPr>
      <w:r>
        <w:drawing>
          <wp:anchor distT="0" distB="0" distL="0" distR="0" simplePos="0" relativeHeight="251659264" behindDoc="0" locked="0" layoutInCell="1" allowOverlap="1">
            <wp:simplePos x="0" y="0"/>
            <wp:positionH relativeFrom="page">
              <wp:posOffset>1143000</wp:posOffset>
            </wp:positionH>
            <wp:positionV relativeFrom="paragraph">
              <wp:posOffset>116840</wp:posOffset>
            </wp:positionV>
            <wp:extent cx="5249545" cy="1317625"/>
            <wp:effectExtent l="0" t="0" r="0" b="0"/>
            <wp:wrapTopAndBottom/>
            <wp:docPr id="14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42.png"/>
                    <pic:cNvPicPr>
                      <a:picLocks noChangeAspect="1"/>
                    </pic:cNvPicPr>
                  </pic:nvPicPr>
                  <pic:blipFill>
                    <a:blip r:embed="rId48" cstate="print"/>
                    <a:stretch>
                      <a:fillRect/>
                    </a:stretch>
                  </pic:blipFill>
                  <pic:spPr>
                    <a:xfrm>
                      <a:off x="0" y="0"/>
                      <a:ext cx="5249498" cy="1317593"/>
                    </a:xfrm>
                    <a:prstGeom prst="rect">
                      <a:avLst/>
                    </a:prstGeom>
                  </pic:spPr>
                </pic:pic>
              </a:graphicData>
            </a:graphic>
          </wp:anchor>
        </w:drawing>
      </w:r>
    </w:p>
    <w:p>
      <w:pPr>
        <w:spacing w:after="0"/>
        <w:rPr>
          <w:rFonts w:ascii="微软雅黑"/>
          <w:sz w:val="7"/>
        </w:rPr>
        <w:sectPr>
          <w:pgSz w:w="11910" w:h="16840"/>
          <w:pgMar w:top="1280" w:right="520" w:bottom="280" w:left="1220" w:header="708" w:footer="0" w:gutter="0"/>
          <w:cols w:space="720" w:num="1"/>
        </w:sectPr>
      </w:pPr>
    </w:p>
    <w:p>
      <w:pPr>
        <w:pStyle w:val="6"/>
        <w:spacing w:before="17"/>
        <w:rPr>
          <w:rFonts w:ascii="微软雅黑"/>
          <w:sz w:val="10"/>
        </w:rPr>
      </w:pPr>
      <w:r>
        <w:drawing>
          <wp:anchor distT="0" distB="0" distL="0" distR="0" simplePos="0" relativeHeight="251661312" behindDoc="0" locked="0" layoutInCell="1" allowOverlap="1">
            <wp:simplePos x="0" y="0"/>
            <wp:positionH relativeFrom="page">
              <wp:posOffset>1349375</wp:posOffset>
            </wp:positionH>
            <wp:positionV relativeFrom="page">
              <wp:posOffset>5605145</wp:posOffset>
            </wp:positionV>
            <wp:extent cx="85725" cy="85725"/>
            <wp:effectExtent l="0" t="0" r="0" b="0"/>
            <wp:wrapNone/>
            <wp:docPr id="147" name="image43.png"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43.png" descr="IMG_258"/>
                    <pic:cNvPicPr>
                      <a:picLocks noChangeAspect="1"/>
                    </pic:cNvPicPr>
                  </pic:nvPicPr>
                  <pic:blipFill>
                    <a:blip r:embed="rId49" cstate="print"/>
                    <a:stretch>
                      <a:fillRect/>
                    </a:stretch>
                  </pic:blipFill>
                  <pic:spPr>
                    <a:xfrm>
                      <a:off x="0" y="0"/>
                      <a:ext cx="85725" cy="85725"/>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1349375</wp:posOffset>
            </wp:positionH>
            <wp:positionV relativeFrom="page">
              <wp:posOffset>7005320</wp:posOffset>
            </wp:positionV>
            <wp:extent cx="85725" cy="85725"/>
            <wp:effectExtent l="0" t="0" r="0" b="0"/>
            <wp:wrapNone/>
            <wp:docPr id="149" name="image43.png"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43.png" descr="IMG_259"/>
                    <pic:cNvPicPr>
                      <a:picLocks noChangeAspect="1"/>
                    </pic:cNvPicPr>
                  </pic:nvPicPr>
                  <pic:blipFill>
                    <a:blip r:embed="rId49" cstate="print"/>
                    <a:stretch>
                      <a:fillRect/>
                    </a:stretch>
                  </pic:blipFill>
                  <pic:spPr>
                    <a:xfrm>
                      <a:off x="0" y="0"/>
                      <a:ext cx="85726" cy="85725"/>
                    </a:xfrm>
                    <a:prstGeom prst="rect">
                      <a:avLst/>
                    </a:prstGeom>
                  </pic:spPr>
                </pic:pic>
              </a:graphicData>
            </a:graphic>
          </wp:anchor>
        </w:drawing>
      </w:r>
      <w:r>
        <w:drawing>
          <wp:anchor distT="0" distB="0" distL="0" distR="0" simplePos="0" relativeHeight="251662336" behindDoc="0" locked="0" layoutInCell="1" allowOverlap="1">
            <wp:simplePos x="0" y="0"/>
            <wp:positionH relativeFrom="page">
              <wp:posOffset>1349375</wp:posOffset>
            </wp:positionH>
            <wp:positionV relativeFrom="page">
              <wp:posOffset>8404860</wp:posOffset>
            </wp:positionV>
            <wp:extent cx="85725" cy="85725"/>
            <wp:effectExtent l="0" t="0" r="0" b="0"/>
            <wp:wrapNone/>
            <wp:docPr id="151" name="image43.png"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43.png" descr="IMG_260"/>
                    <pic:cNvPicPr>
                      <a:picLocks noChangeAspect="1"/>
                    </pic:cNvPicPr>
                  </pic:nvPicPr>
                  <pic:blipFill>
                    <a:blip r:embed="rId49" cstate="print"/>
                    <a:stretch>
                      <a:fillRect/>
                    </a:stretch>
                  </pic:blipFill>
                  <pic:spPr>
                    <a:xfrm>
                      <a:off x="0" y="0"/>
                      <a:ext cx="85726" cy="85725"/>
                    </a:xfrm>
                    <a:prstGeom prst="rect">
                      <a:avLst/>
                    </a:prstGeom>
                  </pic:spPr>
                </pic:pic>
              </a:graphicData>
            </a:graphic>
          </wp:anchor>
        </w:drawing>
      </w:r>
    </w:p>
    <w:p>
      <w:pPr>
        <w:pStyle w:val="6"/>
        <w:ind w:left="580"/>
        <w:rPr>
          <w:rFonts w:ascii="微软雅黑"/>
          <w:sz w:val="20"/>
        </w:rPr>
      </w:pPr>
      <w:r>
        <w:rPr>
          <w:rFonts w:ascii="微软雅黑"/>
          <w:sz w:val="20"/>
        </w:rPr>
        <w:drawing>
          <wp:inline distT="0" distB="0" distL="0" distR="0">
            <wp:extent cx="5299075" cy="2329815"/>
            <wp:effectExtent l="0" t="0" r="0" b="0"/>
            <wp:docPr id="15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44.png"/>
                    <pic:cNvPicPr>
                      <a:picLocks noChangeAspect="1"/>
                    </pic:cNvPicPr>
                  </pic:nvPicPr>
                  <pic:blipFill>
                    <a:blip r:embed="rId50" cstate="print"/>
                    <a:stretch>
                      <a:fillRect/>
                    </a:stretch>
                  </pic:blipFill>
                  <pic:spPr>
                    <a:xfrm>
                      <a:off x="0" y="0"/>
                      <a:ext cx="5299510" cy="2330005"/>
                    </a:xfrm>
                    <a:prstGeom prst="rect">
                      <a:avLst/>
                    </a:prstGeom>
                  </pic:spPr>
                </pic:pic>
              </a:graphicData>
            </a:graphic>
          </wp:inline>
        </w:drawing>
      </w:r>
    </w:p>
    <w:p>
      <w:pPr>
        <w:pStyle w:val="6"/>
        <w:spacing w:before="12"/>
        <w:rPr>
          <w:rFonts w:ascii="微软雅黑"/>
          <w:sz w:val="8"/>
        </w:rPr>
      </w:pPr>
    </w:p>
    <w:p>
      <w:pPr>
        <w:pStyle w:val="6"/>
        <w:spacing w:before="46"/>
        <w:ind w:left="580"/>
        <w:rPr>
          <w:rFonts w:hint="eastAsia" w:ascii="微软雅黑" w:eastAsia="微软雅黑"/>
        </w:rPr>
      </w:pPr>
      <w:r>
        <w:drawing>
          <wp:anchor distT="0" distB="0" distL="0" distR="0" simplePos="0" relativeHeight="251721728" behindDoc="1" locked="0" layoutInCell="1" allowOverlap="1">
            <wp:simplePos x="0" y="0"/>
            <wp:positionH relativeFrom="page">
              <wp:posOffset>2047875</wp:posOffset>
            </wp:positionH>
            <wp:positionV relativeFrom="paragraph">
              <wp:posOffset>295910</wp:posOffset>
            </wp:positionV>
            <wp:extent cx="3293110" cy="3413125"/>
            <wp:effectExtent l="0" t="0" r="0" b="0"/>
            <wp:wrapNone/>
            <wp:docPr id="1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1349375</wp:posOffset>
            </wp:positionH>
            <wp:positionV relativeFrom="paragraph">
              <wp:posOffset>541020</wp:posOffset>
            </wp:positionV>
            <wp:extent cx="85725" cy="85725"/>
            <wp:effectExtent l="0" t="0" r="0" b="0"/>
            <wp:wrapNone/>
            <wp:docPr id="157" name="image43.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43.png" descr="IMG_256"/>
                    <pic:cNvPicPr>
                      <a:picLocks noChangeAspect="1"/>
                    </pic:cNvPicPr>
                  </pic:nvPicPr>
                  <pic:blipFill>
                    <a:blip r:embed="rId49" cstate="print"/>
                    <a:stretch>
                      <a:fillRect/>
                    </a:stretch>
                  </pic:blipFill>
                  <pic:spPr>
                    <a:xfrm>
                      <a:off x="0" y="0"/>
                      <a:ext cx="85726" cy="85725"/>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1349375</wp:posOffset>
            </wp:positionH>
            <wp:positionV relativeFrom="paragraph">
              <wp:posOffset>821055</wp:posOffset>
            </wp:positionV>
            <wp:extent cx="85725" cy="85725"/>
            <wp:effectExtent l="0" t="0" r="0" b="0"/>
            <wp:wrapNone/>
            <wp:docPr id="159" name="image43.png"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43.png" descr="IMG_257"/>
                    <pic:cNvPicPr>
                      <a:picLocks noChangeAspect="1"/>
                    </pic:cNvPicPr>
                  </pic:nvPicPr>
                  <pic:blipFill>
                    <a:blip r:embed="rId49" cstate="print"/>
                    <a:stretch>
                      <a:fillRect/>
                    </a:stretch>
                  </pic:blipFill>
                  <pic:spPr>
                    <a:xfrm>
                      <a:off x="0" y="0"/>
                      <a:ext cx="85725" cy="85725"/>
                    </a:xfrm>
                    <a:prstGeom prst="rect">
                      <a:avLst/>
                    </a:prstGeom>
                  </pic:spPr>
                </pic:pic>
              </a:graphicData>
            </a:graphic>
          </wp:anchor>
        </w:drawing>
      </w:r>
      <w:r>
        <w:rPr>
          <w:rFonts w:hint="eastAsia" w:ascii="微软雅黑" w:eastAsia="微软雅黑"/>
          <w:spacing w:val="-3"/>
        </w:rPr>
        <w:t xml:space="preserve">测试的 </w:t>
      </w:r>
      <w:r>
        <w:rPr>
          <w:rFonts w:ascii="Tahoma" w:eastAsia="Tahoma"/>
        </w:rPr>
        <w:t>Json</w:t>
      </w:r>
      <w:r>
        <w:rPr>
          <w:rFonts w:ascii="Tahoma" w:eastAsia="Tahoma"/>
          <w:spacing w:val="-1"/>
        </w:rPr>
        <w:t xml:space="preserve"> </w:t>
      </w:r>
      <w:r>
        <w:rPr>
          <w:rFonts w:hint="eastAsia" w:ascii="微软雅黑" w:eastAsia="微软雅黑"/>
        </w:rPr>
        <w:t>数据：</w:t>
      </w:r>
    </w:p>
    <w:p>
      <w:pPr>
        <w:pStyle w:val="6"/>
        <w:spacing w:before="1"/>
        <w:rPr>
          <w:rFonts w:ascii="微软雅黑"/>
          <w:sz w:val="8"/>
        </w:rPr>
      </w:pPr>
      <w:r>
        <w:pict>
          <v:shape id="_x0000_s1139" o:spid="_x0000_s1139" o:spt="202" type="#_x0000_t202" style="position:absolute;left:0pt;margin-left:84.6pt;margin-top:9.6pt;height:451.15pt;width:426.2pt;mso-position-horizontal-relative:page;mso-wrap-distance-bottom:0pt;mso-wrap-distance-top:0pt;z-index:-251522048;mso-width-relative:page;mso-height-relative:page;" filled="f" stroked="t" coordsize="21600,21600">
            <v:path/>
            <v:fill on="f" focussize="0,0"/>
            <v:stroke weight="0.48pt" color="#000000"/>
            <v:imagedata o:title=""/>
            <o:lock v:ext="edit"/>
            <v:textbox inset="0mm,0mm,0mm,0mm">
              <w:txbxContent>
                <w:p>
                  <w:pPr>
                    <w:pStyle w:val="6"/>
                    <w:spacing w:before="11"/>
                    <w:rPr>
                      <w:rFonts w:ascii="微软雅黑"/>
                      <w:sz w:val="10"/>
                    </w:rPr>
                  </w:pPr>
                </w:p>
                <w:p>
                  <w:pPr>
                    <w:spacing w:before="0"/>
                    <w:ind w:left="297" w:right="0" w:firstLine="0"/>
                    <w:jc w:val="left"/>
                    <w:rPr>
                      <w:rFonts w:ascii="Consolas"/>
                      <w:b/>
                      <w:sz w:val="21"/>
                    </w:rPr>
                  </w:pPr>
                  <w:r>
                    <w:rPr>
                      <w:rFonts w:ascii="Consolas"/>
                      <w:b/>
                      <w:color w:val="0033FF"/>
                      <w:w w:val="100"/>
                      <w:sz w:val="21"/>
                    </w:rPr>
                    <w:t>[</w:t>
                  </w:r>
                </w:p>
                <w:p>
                  <w:pPr>
                    <w:pStyle w:val="6"/>
                    <w:spacing w:before="8"/>
                    <w:rPr>
                      <w:rFonts w:ascii="Consolas"/>
                      <w:b/>
                      <w:sz w:val="16"/>
                    </w:rPr>
                  </w:pPr>
                </w:p>
                <w:p>
                  <w:pPr>
                    <w:spacing w:before="0"/>
                    <w:ind w:left="297" w:right="0" w:firstLine="0"/>
                    <w:jc w:val="left"/>
                    <w:rPr>
                      <w:rFonts w:ascii="Consolas"/>
                      <w:b/>
                      <w:sz w:val="21"/>
                    </w:rPr>
                  </w:pPr>
                  <w:r>
                    <w:rPr>
                      <w:rFonts w:ascii="Consolas"/>
                      <w:b/>
                      <w:color w:val="00AA00"/>
                      <w:w w:val="100"/>
                      <w:sz w:val="21"/>
                    </w:rPr>
                    <w:t>{</w:t>
                  </w:r>
                </w:p>
                <w:p>
                  <w:pPr>
                    <w:pStyle w:val="6"/>
                    <w:spacing w:before="9"/>
                    <w:rPr>
                      <w:rFonts w:ascii="Consolas"/>
                      <w:b/>
                      <w:sz w:val="16"/>
                    </w:rPr>
                  </w:pPr>
                </w:p>
                <w:p>
                  <w:pPr>
                    <w:spacing w:before="0"/>
                    <w:ind w:left="297" w:right="0" w:firstLine="0"/>
                    <w:jc w:val="left"/>
                    <w:rPr>
                      <w:rFonts w:ascii="Consolas"/>
                      <w:b/>
                      <w:sz w:val="21"/>
                    </w:rPr>
                  </w:pPr>
                  <w:r>
                    <w:rPr>
                      <w:rFonts w:ascii="Consolas"/>
                      <w:b/>
                      <w:color w:val="CC0000"/>
                      <w:sz w:val="21"/>
                    </w:rPr>
                    <w:t>"id"</w:t>
                  </w:r>
                  <w:r>
                    <w:rPr>
                      <w:rFonts w:ascii="Consolas"/>
                      <w:sz w:val="21"/>
                    </w:rPr>
                    <w:t>:</w:t>
                  </w:r>
                  <w:r>
                    <w:rPr>
                      <w:rFonts w:ascii="Consolas"/>
                      <w:spacing w:val="-3"/>
                      <w:sz w:val="21"/>
                    </w:rPr>
                    <w:t xml:space="preserve"> </w:t>
                  </w:r>
                  <w:r>
                    <w:rPr>
                      <w:rFonts w:ascii="Consolas"/>
                      <w:color w:val="007777"/>
                      <w:sz w:val="21"/>
                    </w:rPr>
                    <w:t>"1"</w:t>
                  </w:r>
                  <w:r>
                    <w:rPr>
                      <w:rFonts w:ascii="Consolas"/>
                      <w:b/>
                      <w:sz w:val="21"/>
                    </w:rPr>
                    <w:t>,</w:t>
                  </w:r>
                </w:p>
                <w:p>
                  <w:pPr>
                    <w:pStyle w:val="6"/>
                    <w:spacing w:before="6"/>
                    <w:rPr>
                      <w:rFonts w:ascii="Consolas"/>
                      <w:b/>
                      <w:sz w:val="16"/>
                    </w:rPr>
                  </w:pPr>
                </w:p>
                <w:p>
                  <w:pPr>
                    <w:spacing w:before="0"/>
                    <w:ind w:left="297" w:right="0" w:firstLine="0"/>
                    <w:jc w:val="left"/>
                    <w:rPr>
                      <w:rFonts w:ascii="Consolas"/>
                      <w:b/>
                      <w:sz w:val="21"/>
                    </w:rPr>
                  </w:pPr>
                  <w:r>
                    <w:rPr>
                      <w:rFonts w:ascii="Consolas"/>
                      <w:b/>
                      <w:color w:val="CC0000"/>
                      <w:sz w:val="21"/>
                    </w:rPr>
                    <w:t>"username"</w:t>
                  </w:r>
                  <w:r>
                    <w:rPr>
                      <w:rFonts w:ascii="Consolas"/>
                      <w:sz w:val="21"/>
                    </w:rPr>
                    <w:t>:</w:t>
                  </w:r>
                  <w:r>
                    <w:rPr>
                      <w:rFonts w:ascii="Consolas"/>
                      <w:spacing w:val="-6"/>
                      <w:sz w:val="21"/>
                    </w:rPr>
                    <w:t xml:space="preserve"> </w:t>
                  </w:r>
                  <w:r>
                    <w:rPr>
                      <w:rFonts w:ascii="Consolas"/>
                      <w:color w:val="007777"/>
                      <w:sz w:val="21"/>
                    </w:rPr>
                    <w:t>"admin"</w:t>
                  </w:r>
                  <w:r>
                    <w:rPr>
                      <w:rFonts w:ascii="Consolas"/>
                      <w:b/>
                      <w:sz w:val="21"/>
                    </w:rPr>
                    <w:t>,</w:t>
                  </w:r>
                </w:p>
                <w:p>
                  <w:pPr>
                    <w:pStyle w:val="6"/>
                    <w:spacing w:before="8"/>
                    <w:rPr>
                      <w:rFonts w:ascii="Consolas"/>
                      <w:b/>
                      <w:sz w:val="16"/>
                    </w:rPr>
                  </w:pPr>
                </w:p>
                <w:p>
                  <w:pPr>
                    <w:spacing w:before="0"/>
                    <w:ind w:left="297" w:right="0" w:firstLine="0"/>
                    <w:jc w:val="left"/>
                    <w:rPr>
                      <w:rFonts w:ascii="Consolas"/>
                      <w:sz w:val="21"/>
                    </w:rPr>
                  </w:pPr>
                  <w:r>
                    <w:rPr>
                      <w:rFonts w:ascii="Consolas"/>
                      <w:b/>
                      <w:color w:val="CC0000"/>
                      <w:sz w:val="21"/>
                    </w:rPr>
                    <w:t>"password"</w:t>
                  </w:r>
                  <w:r>
                    <w:rPr>
                      <w:rFonts w:ascii="Consolas"/>
                      <w:sz w:val="21"/>
                    </w:rPr>
                    <w:t>:</w:t>
                  </w:r>
                  <w:r>
                    <w:rPr>
                      <w:rFonts w:ascii="Consolas"/>
                      <w:spacing w:val="-5"/>
                      <w:sz w:val="21"/>
                    </w:rPr>
                    <w:t xml:space="preserve"> </w:t>
                  </w:r>
                  <w:r>
                    <w:rPr>
                      <w:rFonts w:ascii="Consolas"/>
                      <w:color w:val="007777"/>
                      <w:sz w:val="21"/>
                    </w:rPr>
                    <w:t>"666"</w:t>
                  </w:r>
                </w:p>
                <w:p>
                  <w:pPr>
                    <w:pStyle w:val="6"/>
                    <w:spacing w:before="9"/>
                    <w:rPr>
                      <w:rFonts w:ascii="Consolas"/>
                      <w:sz w:val="16"/>
                    </w:rPr>
                  </w:pPr>
                </w:p>
                <w:p>
                  <w:pPr>
                    <w:spacing w:before="0"/>
                    <w:ind w:left="297" w:right="0" w:firstLine="0"/>
                    <w:jc w:val="left"/>
                    <w:rPr>
                      <w:rFonts w:ascii="Consolas"/>
                      <w:b/>
                      <w:sz w:val="21"/>
                    </w:rPr>
                  </w:pPr>
                  <w:r>
                    <w:rPr>
                      <w:rFonts w:ascii="Consolas"/>
                      <w:b/>
                      <w:color w:val="00AA00"/>
                      <w:sz w:val="21"/>
                    </w:rPr>
                    <w:t>}</w:t>
                  </w:r>
                  <w:r>
                    <w:rPr>
                      <w:rFonts w:ascii="Consolas"/>
                      <w:b/>
                      <w:sz w:val="21"/>
                    </w:rPr>
                    <w:t>,</w:t>
                  </w:r>
                </w:p>
                <w:p>
                  <w:pPr>
                    <w:pStyle w:val="6"/>
                    <w:spacing w:before="6"/>
                    <w:rPr>
                      <w:rFonts w:ascii="Consolas"/>
                      <w:b/>
                      <w:sz w:val="16"/>
                    </w:rPr>
                  </w:pPr>
                </w:p>
                <w:p>
                  <w:pPr>
                    <w:spacing w:before="0"/>
                    <w:ind w:left="297" w:right="0" w:firstLine="0"/>
                    <w:jc w:val="left"/>
                    <w:rPr>
                      <w:rFonts w:ascii="Consolas"/>
                      <w:b/>
                      <w:sz w:val="21"/>
                    </w:rPr>
                  </w:pPr>
                  <w:r>
                    <w:rPr>
                      <w:rFonts w:ascii="Consolas"/>
                      <w:b/>
                      <w:color w:val="00AA00"/>
                      <w:w w:val="100"/>
                      <w:sz w:val="21"/>
                    </w:rPr>
                    <w:t>{</w:t>
                  </w:r>
                </w:p>
                <w:p>
                  <w:pPr>
                    <w:pStyle w:val="6"/>
                    <w:spacing w:before="8"/>
                    <w:rPr>
                      <w:rFonts w:ascii="Consolas"/>
                      <w:b/>
                      <w:sz w:val="16"/>
                    </w:rPr>
                  </w:pPr>
                </w:p>
                <w:p>
                  <w:pPr>
                    <w:spacing w:before="0"/>
                    <w:ind w:left="297" w:right="0" w:firstLine="0"/>
                    <w:jc w:val="left"/>
                    <w:rPr>
                      <w:rFonts w:ascii="Consolas"/>
                      <w:b/>
                      <w:sz w:val="21"/>
                    </w:rPr>
                  </w:pPr>
                  <w:r>
                    <w:rPr>
                      <w:rFonts w:ascii="Consolas"/>
                      <w:b/>
                      <w:color w:val="CC0000"/>
                      <w:sz w:val="21"/>
                    </w:rPr>
                    <w:t>"id"</w:t>
                  </w:r>
                  <w:r>
                    <w:rPr>
                      <w:rFonts w:ascii="Consolas"/>
                      <w:sz w:val="21"/>
                    </w:rPr>
                    <w:t>:</w:t>
                  </w:r>
                  <w:r>
                    <w:rPr>
                      <w:rFonts w:ascii="Consolas"/>
                      <w:spacing w:val="-3"/>
                      <w:sz w:val="21"/>
                    </w:rPr>
                    <w:t xml:space="preserve"> </w:t>
                  </w:r>
                  <w:r>
                    <w:rPr>
                      <w:rFonts w:ascii="Consolas"/>
                      <w:color w:val="007777"/>
                      <w:sz w:val="21"/>
                    </w:rPr>
                    <w:t>"2"</w:t>
                  </w:r>
                  <w:r>
                    <w:rPr>
                      <w:rFonts w:ascii="Consolas"/>
                      <w:b/>
                      <w:sz w:val="21"/>
                    </w:rPr>
                    <w:t>,</w:t>
                  </w:r>
                </w:p>
                <w:p>
                  <w:pPr>
                    <w:pStyle w:val="6"/>
                    <w:spacing w:before="8"/>
                    <w:rPr>
                      <w:rFonts w:ascii="Consolas"/>
                      <w:b/>
                      <w:sz w:val="16"/>
                    </w:rPr>
                  </w:pPr>
                </w:p>
                <w:p>
                  <w:pPr>
                    <w:spacing w:before="1" w:line="432" w:lineRule="auto"/>
                    <w:ind w:left="297" w:right="5782" w:firstLine="0"/>
                    <w:jc w:val="left"/>
                    <w:rPr>
                      <w:rFonts w:ascii="Consolas"/>
                      <w:sz w:val="21"/>
                    </w:rPr>
                  </w:pPr>
                  <w:r>
                    <w:rPr>
                      <w:rFonts w:ascii="Consolas"/>
                      <w:b/>
                      <w:color w:val="CC0000"/>
                      <w:sz w:val="21"/>
                    </w:rPr>
                    <w:t>"username"</w:t>
                  </w:r>
                  <w:r>
                    <w:rPr>
                      <w:rFonts w:ascii="Consolas"/>
                      <w:sz w:val="21"/>
                    </w:rPr>
                    <w:t>:</w:t>
                  </w:r>
                  <w:r>
                    <w:rPr>
                      <w:rFonts w:ascii="Consolas"/>
                      <w:spacing w:val="-10"/>
                      <w:sz w:val="21"/>
                    </w:rPr>
                    <w:t xml:space="preserve"> </w:t>
                  </w:r>
                  <w:r>
                    <w:rPr>
                      <w:rFonts w:ascii="Consolas"/>
                      <w:color w:val="007777"/>
                      <w:sz w:val="21"/>
                    </w:rPr>
                    <w:t>"admins"</w:t>
                  </w:r>
                  <w:r>
                    <w:rPr>
                      <w:rFonts w:ascii="Consolas"/>
                      <w:b/>
                      <w:sz w:val="21"/>
                    </w:rPr>
                    <w:t>,</w:t>
                  </w:r>
                  <w:r>
                    <w:rPr>
                      <w:rFonts w:ascii="Consolas"/>
                      <w:b/>
                      <w:spacing w:val="-112"/>
                      <w:sz w:val="21"/>
                    </w:rPr>
                    <w:t xml:space="preserve"> </w:t>
                  </w:r>
                  <w:r>
                    <w:rPr>
                      <w:rFonts w:ascii="Consolas"/>
                      <w:b/>
                      <w:color w:val="CC0000"/>
                      <w:sz w:val="21"/>
                    </w:rPr>
                    <w:t>"password"</w:t>
                  </w:r>
                  <w:r>
                    <w:rPr>
                      <w:rFonts w:ascii="Consolas"/>
                      <w:sz w:val="21"/>
                    </w:rPr>
                    <w:t>:</w:t>
                  </w:r>
                  <w:r>
                    <w:rPr>
                      <w:rFonts w:ascii="Consolas"/>
                      <w:spacing w:val="-3"/>
                      <w:sz w:val="21"/>
                    </w:rPr>
                    <w:t xml:space="preserve"> </w:t>
                  </w:r>
                  <w:r>
                    <w:rPr>
                      <w:rFonts w:ascii="Consolas"/>
                      <w:color w:val="007777"/>
                      <w:sz w:val="21"/>
                    </w:rPr>
                    <w:t>"888"</w:t>
                  </w:r>
                </w:p>
                <w:p>
                  <w:pPr>
                    <w:spacing w:before="0" w:line="241" w:lineRule="exact"/>
                    <w:ind w:left="297" w:right="0" w:firstLine="0"/>
                    <w:jc w:val="left"/>
                    <w:rPr>
                      <w:rFonts w:ascii="Consolas"/>
                      <w:b/>
                      <w:sz w:val="21"/>
                    </w:rPr>
                  </w:pPr>
                  <w:r>
                    <w:rPr>
                      <w:rFonts w:ascii="Consolas"/>
                      <w:b/>
                      <w:color w:val="00AA00"/>
                      <w:sz w:val="21"/>
                    </w:rPr>
                    <w:t>}</w:t>
                  </w:r>
                  <w:r>
                    <w:rPr>
                      <w:rFonts w:ascii="Consolas"/>
                      <w:b/>
                      <w:sz w:val="21"/>
                    </w:rPr>
                    <w:t>,</w:t>
                  </w:r>
                </w:p>
                <w:p>
                  <w:pPr>
                    <w:pStyle w:val="6"/>
                    <w:spacing w:before="8"/>
                    <w:rPr>
                      <w:rFonts w:ascii="Consolas"/>
                      <w:b/>
                      <w:sz w:val="16"/>
                    </w:rPr>
                  </w:pPr>
                </w:p>
                <w:p>
                  <w:pPr>
                    <w:spacing w:before="0"/>
                    <w:ind w:left="297" w:right="0" w:firstLine="0"/>
                    <w:jc w:val="left"/>
                    <w:rPr>
                      <w:rFonts w:ascii="Consolas"/>
                      <w:b/>
                      <w:sz w:val="21"/>
                    </w:rPr>
                  </w:pPr>
                  <w:r>
                    <w:rPr>
                      <w:rFonts w:ascii="Consolas"/>
                      <w:b/>
                      <w:color w:val="00AA00"/>
                      <w:w w:val="100"/>
                      <w:sz w:val="21"/>
                    </w:rPr>
                    <w:t>{</w:t>
                  </w:r>
                </w:p>
                <w:p>
                  <w:pPr>
                    <w:pStyle w:val="6"/>
                    <w:spacing w:before="9"/>
                    <w:rPr>
                      <w:rFonts w:ascii="Consolas"/>
                      <w:b/>
                      <w:sz w:val="16"/>
                    </w:rPr>
                  </w:pPr>
                </w:p>
                <w:p>
                  <w:pPr>
                    <w:spacing w:before="0"/>
                    <w:ind w:left="297" w:right="0" w:firstLine="0"/>
                    <w:jc w:val="left"/>
                    <w:rPr>
                      <w:rFonts w:ascii="Consolas"/>
                      <w:b/>
                      <w:sz w:val="21"/>
                    </w:rPr>
                  </w:pPr>
                  <w:r>
                    <w:rPr>
                      <w:rFonts w:ascii="Consolas"/>
                      <w:b/>
                      <w:color w:val="CC0000"/>
                      <w:sz w:val="21"/>
                    </w:rPr>
                    <w:t>"id"</w:t>
                  </w:r>
                  <w:r>
                    <w:rPr>
                      <w:rFonts w:ascii="Consolas"/>
                      <w:sz w:val="21"/>
                    </w:rPr>
                    <w:t>:</w:t>
                  </w:r>
                  <w:r>
                    <w:rPr>
                      <w:rFonts w:ascii="Consolas"/>
                      <w:spacing w:val="-3"/>
                      <w:sz w:val="21"/>
                    </w:rPr>
                    <w:t xml:space="preserve"> </w:t>
                  </w:r>
                  <w:r>
                    <w:rPr>
                      <w:rFonts w:ascii="Consolas"/>
                      <w:color w:val="007777"/>
                      <w:sz w:val="21"/>
                    </w:rPr>
                    <w:t>"3"</w:t>
                  </w:r>
                  <w:r>
                    <w:rPr>
                      <w:rFonts w:ascii="Consolas"/>
                      <w:b/>
                      <w:sz w:val="21"/>
                    </w:rPr>
                    <w:t>,</w:t>
                  </w:r>
                </w:p>
                <w:p>
                  <w:pPr>
                    <w:pStyle w:val="6"/>
                    <w:spacing w:before="6"/>
                    <w:rPr>
                      <w:rFonts w:ascii="Consolas"/>
                      <w:b/>
                      <w:sz w:val="16"/>
                    </w:rPr>
                  </w:pPr>
                </w:p>
                <w:p>
                  <w:pPr>
                    <w:spacing w:before="0" w:line="432" w:lineRule="auto"/>
                    <w:ind w:left="297" w:right="5541" w:firstLine="0"/>
                    <w:jc w:val="left"/>
                    <w:rPr>
                      <w:rFonts w:ascii="Consolas"/>
                      <w:sz w:val="21"/>
                    </w:rPr>
                  </w:pPr>
                  <w:r>
                    <w:rPr>
                      <w:rFonts w:ascii="Consolas"/>
                      <w:b/>
                      <w:color w:val="CC0000"/>
                      <w:sz w:val="21"/>
                    </w:rPr>
                    <w:t>"username"</w:t>
                  </w:r>
                  <w:r>
                    <w:rPr>
                      <w:rFonts w:ascii="Consolas"/>
                      <w:sz w:val="21"/>
                    </w:rPr>
                    <w:t xml:space="preserve">: </w:t>
                  </w:r>
                  <w:r>
                    <w:rPr>
                      <w:rFonts w:ascii="Consolas"/>
                      <w:color w:val="007777"/>
                      <w:sz w:val="21"/>
                    </w:rPr>
                    <w:t>"admins11"</w:t>
                  </w:r>
                  <w:r>
                    <w:rPr>
                      <w:rFonts w:ascii="Consolas"/>
                      <w:b/>
                      <w:sz w:val="21"/>
                    </w:rPr>
                    <w:t>,</w:t>
                  </w:r>
                  <w:r>
                    <w:rPr>
                      <w:rFonts w:ascii="Consolas"/>
                      <w:b/>
                      <w:spacing w:val="-113"/>
                      <w:sz w:val="21"/>
                    </w:rPr>
                    <w:t xml:space="preserve"> </w:t>
                  </w:r>
                  <w:r>
                    <w:rPr>
                      <w:rFonts w:ascii="Consolas"/>
                      <w:b/>
                      <w:color w:val="CC0000"/>
                      <w:sz w:val="21"/>
                    </w:rPr>
                    <w:t>"password"</w:t>
                  </w:r>
                  <w:r>
                    <w:rPr>
                      <w:rFonts w:ascii="Consolas"/>
                      <w:sz w:val="21"/>
                    </w:rPr>
                    <w:t>:</w:t>
                  </w:r>
                  <w:r>
                    <w:rPr>
                      <w:rFonts w:ascii="Consolas"/>
                      <w:spacing w:val="-4"/>
                      <w:sz w:val="21"/>
                    </w:rPr>
                    <w:t xml:space="preserve"> </w:t>
                  </w:r>
                  <w:r>
                    <w:rPr>
                      <w:rFonts w:ascii="Consolas"/>
                      <w:color w:val="007777"/>
                      <w:sz w:val="21"/>
                    </w:rPr>
                    <w:t>"11888"</w:t>
                  </w:r>
                </w:p>
                <w:p>
                  <w:pPr>
                    <w:spacing w:before="0" w:line="244" w:lineRule="exact"/>
                    <w:ind w:left="297" w:right="0" w:firstLine="0"/>
                    <w:jc w:val="left"/>
                    <w:rPr>
                      <w:rFonts w:ascii="Consolas"/>
                      <w:b/>
                      <w:sz w:val="21"/>
                    </w:rPr>
                  </w:pPr>
                  <w:r>
                    <w:rPr>
                      <w:rFonts w:ascii="Consolas"/>
                      <w:b/>
                      <w:color w:val="00AA00"/>
                      <w:sz w:val="21"/>
                    </w:rPr>
                    <w:t>}</w:t>
                  </w:r>
                  <w:r>
                    <w:rPr>
                      <w:rFonts w:ascii="Consolas"/>
                      <w:b/>
                      <w:sz w:val="21"/>
                    </w:rPr>
                    <w:t>,</w:t>
                  </w:r>
                </w:p>
                <w:p>
                  <w:pPr>
                    <w:pStyle w:val="6"/>
                    <w:spacing w:before="8"/>
                    <w:rPr>
                      <w:rFonts w:ascii="Consolas"/>
                      <w:b/>
                      <w:sz w:val="16"/>
                    </w:rPr>
                  </w:pPr>
                </w:p>
                <w:p>
                  <w:pPr>
                    <w:spacing w:before="0"/>
                    <w:ind w:left="297" w:right="0" w:firstLine="0"/>
                    <w:jc w:val="left"/>
                    <w:rPr>
                      <w:rFonts w:ascii="Consolas"/>
                      <w:b/>
                      <w:sz w:val="21"/>
                    </w:rPr>
                  </w:pPr>
                  <w:r>
                    <w:rPr>
                      <w:rFonts w:ascii="Consolas"/>
                      <w:b/>
                      <w:color w:val="00AA00"/>
                      <w:w w:val="100"/>
                      <w:sz w:val="21"/>
                    </w:rPr>
                    <w:t>{</w:t>
                  </w:r>
                </w:p>
                <w:p>
                  <w:pPr>
                    <w:pStyle w:val="6"/>
                    <w:spacing w:before="6"/>
                    <w:rPr>
                      <w:rFonts w:ascii="Consolas"/>
                      <w:b/>
                      <w:sz w:val="16"/>
                    </w:rPr>
                  </w:pPr>
                </w:p>
                <w:p>
                  <w:pPr>
                    <w:spacing w:before="0"/>
                    <w:ind w:left="297" w:right="0" w:firstLine="0"/>
                    <w:jc w:val="left"/>
                    <w:rPr>
                      <w:rFonts w:ascii="Consolas"/>
                      <w:b/>
                      <w:sz w:val="21"/>
                    </w:rPr>
                  </w:pPr>
                  <w:r>
                    <w:rPr>
                      <w:rFonts w:ascii="Consolas"/>
                      <w:b/>
                      <w:color w:val="CC0000"/>
                      <w:sz w:val="21"/>
                    </w:rPr>
                    <w:t>"id"</w:t>
                  </w:r>
                  <w:r>
                    <w:rPr>
                      <w:rFonts w:ascii="Consolas"/>
                      <w:sz w:val="21"/>
                    </w:rPr>
                    <w:t>:</w:t>
                  </w:r>
                  <w:r>
                    <w:rPr>
                      <w:rFonts w:ascii="Consolas"/>
                      <w:spacing w:val="-3"/>
                      <w:sz w:val="21"/>
                    </w:rPr>
                    <w:t xml:space="preserve"> </w:t>
                  </w:r>
                  <w:r>
                    <w:rPr>
                      <w:rFonts w:ascii="Consolas"/>
                      <w:color w:val="007777"/>
                      <w:sz w:val="21"/>
                    </w:rPr>
                    <w:t>"4"</w:t>
                  </w:r>
                  <w:r>
                    <w:rPr>
                      <w:rFonts w:ascii="Consolas"/>
                      <w:b/>
                      <w:sz w:val="21"/>
                    </w:rPr>
                    <w:t>,</w:t>
                  </w:r>
                </w:p>
                <w:p>
                  <w:pPr>
                    <w:pStyle w:val="6"/>
                    <w:spacing w:before="3"/>
                    <w:rPr>
                      <w:rFonts w:ascii="Consolas"/>
                      <w:b/>
                      <w:sz w:val="16"/>
                    </w:rPr>
                  </w:pPr>
                </w:p>
                <w:p>
                  <w:pPr>
                    <w:spacing w:before="0" w:line="432" w:lineRule="auto"/>
                    <w:ind w:left="297" w:right="5541" w:firstLine="0"/>
                    <w:jc w:val="left"/>
                    <w:rPr>
                      <w:rFonts w:ascii="Consolas"/>
                      <w:sz w:val="21"/>
                    </w:rPr>
                  </w:pPr>
                  <w:r>
                    <w:rPr>
                      <w:rFonts w:ascii="Consolas"/>
                      <w:b/>
                      <w:color w:val="CC0000"/>
                      <w:sz w:val="21"/>
                    </w:rPr>
                    <w:t>"username"</w:t>
                  </w:r>
                  <w:r>
                    <w:rPr>
                      <w:rFonts w:ascii="Consolas"/>
                      <w:sz w:val="21"/>
                    </w:rPr>
                    <w:t xml:space="preserve">: </w:t>
                  </w:r>
                  <w:r>
                    <w:rPr>
                      <w:rFonts w:ascii="Consolas"/>
                      <w:color w:val="007777"/>
                      <w:sz w:val="21"/>
                    </w:rPr>
                    <w:t>"admins22"</w:t>
                  </w:r>
                  <w:r>
                    <w:rPr>
                      <w:rFonts w:ascii="Consolas"/>
                      <w:b/>
                      <w:sz w:val="21"/>
                    </w:rPr>
                    <w:t>,</w:t>
                  </w:r>
                  <w:r>
                    <w:rPr>
                      <w:rFonts w:ascii="Consolas"/>
                      <w:b/>
                      <w:spacing w:val="-113"/>
                      <w:sz w:val="21"/>
                    </w:rPr>
                    <w:t xml:space="preserve"> </w:t>
                  </w:r>
                  <w:r>
                    <w:rPr>
                      <w:rFonts w:ascii="Consolas"/>
                      <w:b/>
                      <w:color w:val="CC0000"/>
                      <w:sz w:val="21"/>
                    </w:rPr>
                    <w:t>"password"</w:t>
                  </w:r>
                  <w:r>
                    <w:rPr>
                      <w:rFonts w:ascii="Consolas"/>
                      <w:sz w:val="21"/>
                    </w:rPr>
                    <w:t>:</w:t>
                  </w:r>
                  <w:r>
                    <w:rPr>
                      <w:rFonts w:ascii="Consolas"/>
                      <w:spacing w:val="-4"/>
                      <w:sz w:val="21"/>
                    </w:rPr>
                    <w:t xml:space="preserve"> </w:t>
                  </w:r>
                  <w:r>
                    <w:rPr>
                      <w:rFonts w:ascii="Consolas"/>
                      <w:color w:val="007777"/>
                      <w:sz w:val="21"/>
                    </w:rPr>
                    <w:t>"22888"</w:t>
                  </w:r>
                </w:p>
              </w:txbxContent>
            </v:textbox>
            <w10:wrap type="topAndBottom"/>
          </v:shape>
        </w:pict>
      </w:r>
    </w:p>
    <w:p>
      <w:pPr>
        <w:spacing w:after="0"/>
        <w:rPr>
          <w:rFonts w:ascii="微软雅黑"/>
          <w:sz w:val="8"/>
        </w:rPr>
        <w:sectPr>
          <w:pgSz w:w="11910" w:h="16840"/>
          <w:pgMar w:top="1280" w:right="520" w:bottom="280" w:left="1220" w:header="708" w:footer="0" w:gutter="0"/>
          <w:cols w:space="720" w:num="1"/>
        </w:sectPr>
      </w:pPr>
    </w:p>
    <w:p>
      <w:pPr>
        <w:pStyle w:val="6"/>
        <w:spacing w:before="17"/>
        <w:rPr>
          <w:rFonts w:ascii="微软雅黑"/>
          <w:sz w:val="10"/>
        </w:rPr>
      </w:pPr>
    </w:p>
    <w:p>
      <w:pPr>
        <w:pStyle w:val="6"/>
        <w:ind w:left="467"/>
        <w:rPr>
          <w:rFonts w:ascii="微软雅黑"/>
          <w:sz w:val="20"/>
        </w:rPr>
      </w:pPr>
      <w:r>
        <w:rPr>
          <w:rFonts w:ascii="微软雅黑"/>
          <w:sz w:val="20"/>
        </w:rPr>
        <w:pict>
          <v:shape id="_x0000_s1140" o:spid="_x0000_s1140" o:spt="202" type="#_x0000_t202" style="height:45.3pt;width:426.2pt;" filled="f" stroked="t" coordsize="21600,21600">
            <v:path/>
            <v:fill on="f" focussize="0,0"/>
            <v:stroke weight="0.48pt" color="#000000"/>
            <v:imagedata o:title=""/>
            <o:lock v:ext="edit"/>
            <v:textbox inset="0mm,0mm,0mm,0mm">
              <w:txbxContent>
                <w:p>
                  <w:pPr>
                    <w:spacing w:before="1"/>
                    <w:ind w:left="297" w:right="0" w:firstLine="0"/>
                    <w:jc w:val="left"/>
                    <w:rPr>
                      <w:rFonts w:ascii="Consolas"/>
                      <w:b/>
                      <w:sz w:val="21"/>
                    </w:rPr>
                  </w:pPr>
                  <w:r>
                    <w:rPr>
                      <w:rFonts w:ascii="Consolas"/>
                      <w:b/>
                      <w:color w:val="00AA00"/>
                      <w:sz w:val="21"/>
                    </w:rPr>
                    <w:t>}</w:t>
                  </w:r>
                  <w:r>
                    <w:rPr>
                      <w:rFonts w:ascii="Consolas"/>
                      <w:b/>
                      <w:color w:val="0033FF"/>
                      <w:sz w:val="21"/>
                    </w:rPr>
                    <w:t>]</w:t>
                  </w:r>
                </w:p>
              </w:txbxContent>
            </v:textbox>
            <w10:wrap type="none"/>
            <w10:anchorlock/>
          </v:shape>
        </w:pict>
      </w:r>
    </w:p>
    <w:p>
      <w:pPr>
        <w:pStyle w:val="6"/>
        <w:spacing w:before="8"/>
        <w:rPr>
          <w:rFonts w:ascii="微软雅黑"/>
          <w:sz w:val="22"/>
        </w:rPr>
      </w:pPr>
    </w:p>
    <w:p>
      <w:pPr>
        <w:pStyle w:val="5"/>
        <w:numPr>
          <w:ilvl w:val="2"/>
          <w:numId w:val="1"/>
        </w:numPr>
        <w:tabs>
          <w:tab w:val="left" w:pos="1610"/>
        </w:tabs>
        <w:spacing w:before="46" w:after="0" w:line="240" w:lineRule="auto"/>
        <w:ind w:left="1610" w:right="0" w:hanging="591"/>
        <w:jc w:val="left"/>
      </w:pPr>
      <w:r>
        <w:t>权限表达式</w:t>
      </w:r>
    </w:p>
    <w:p>
      <w:pPr>
        <w:pStyle w:val="6"/>
        <w:spacing w:before="10"/>
        <w:rPr>
          <w:rFonts w:ascii="微软雅黑"/>
          <w:b/>
          <w:sz w:val="27"/>
        </w:rPr>
      </w:pPr>
    </w:p>
    <w:p>
      <w:pPr>
        <w:pStyle w:val="6"/>
        <w:spacing w:before="1" w:line="247" w:lineRule="auto"/>
        <w:ind w:left="580" w:right="3386"/>
      </w:pPr>
      <w:r>
        <w:fldChar w:fldCharType="begin"/>
      </w:r>
      <w:r>
        <w:instrText xml:space="preserve"> HYPERLINK "https://docs.spring.io/spring-security/site/docs/5.3.4.RELEASE/reference/html5/#el-access" \h </w:instrText>
      </w:r>
      <w:r>
        <w:fldChar w:fldCharType="separate"/>
      </w:r>
      <w:r>
        <w:rPr>
          <w:color w:val="0000FF"/>
          <w:u w:val="single" w:color="0000FF"/>
        </w:rPr>
        <w:t>https://docs.spring.io/spring-</w:t>
      </w:r>
      <w:r>
        <w:rPr>
          <w:color w:val="0000FF"/>
          <w:u w:val="single" w:color="0000FF"/>
        </w:rPr>
        <w:fldChar w:fldCharType="end"/>
      </w:r>
      <w:r>
        <w:rPr>
          <w:color w:val="0000FF"/>
          <w:spacing w:val="1"/>
        </w:rPr>
        <w:t xml:space="preserve"> </w:t>
      </w:r>
      <w:r>
        <w:fldChar w:fldCharType="begin"/>
      </w:r>
      <w:r>
        <w:instrText xml:space="preserve"> HYPERLINK "https://docs.spring.io/spring-security/site/docs/5.3.4.RELEASE/reference/html5/#el-access" \h </w:instrText>
      </w:r>
      <w:r>
        <w:fldChar w:fldCharType="separate"/>
      </w:r>
      <w:r>
        <w:rPr>
          <w:color w:val="0000FF"/>
          <w:u w:val="single" w:color="0000FF"/>
        </w:rPr>
        <w:t>security/site/docs/5.3.4.RELEASE/reference/html5/#el-access</w:t>
      </w:r>
      <w:r>
        <w:rPr>
          <w:color w:val="0000FF"/>
          <w:u w:val="single" w:color="0000FF"/>
        </w:rPr>
        <w:fldChar w:fldCharType="end"/>
      </w:r>
    </w:p>
    <w:p>
      <w:pPr>
        <w:pStyle w:val="6"/>
        <w:rPr>
          <w:sz w:val="20"/>
        </w:rPr>
      </w:pPr>
    </w:p>
    <w:p>
      <w:pPr>
        <w:pStyle w:val="6"/>
        <w:spacing w:before="4"/>
        <w:rPr>
          <w:sz w:val="28"/>
        </w:rPr>
      </w:pPr>
    </w:p>
    <w:p>
      <w:pPr>
        <w:pStyle w:val="4"/>
        <w:numPr>
          <w:ilvl w:val="1"/>
          <w:numId w:val="1"/>
        </w:numPr>
        <w:tabs>
          <w:tab w:val="left" w:pos="1039"/>
        </w:tabs>
        <w:spacing w:before="88" w:after="0" w:line="240" w:lineRule="auto"/>
        <w:ind w:left="1038" w:right="0" w:hanging="459"/>
        <w:jc w:val="left"/>
      </w:pPr>
      <w:r>
        <w:t>基于数据库的记住我</w:t>
      </w:r>
    </w:p>
    <w:p>
      <w:pPr>
        <w:pStyle w:val="6"/>
        <w:spacing w:before="2"/>
        <w:rPr>
          <w:sz w:val="37"/>
        </w:rPr>
      </w:pPr>
    </w:p>
    <w:p>
      <w:pPr>
        <w:pStyle w:val="5"/>
        <w:numPr>
          <w:ilvl w:val="2"/>
          <w:numId w:val="1"/>
        </w:numPr>
        <w:tabs>
          <w:tab w:val="left" w:pos="1673"/>
        </w:tabs>
        <w:spacing w:before="0" w:after="0" w:line="240" w:lineRule="auto"/>
        <w:ind w:left="1672" w:right="0" w:hanging="654"/>
        <w:jc w:val="left"/>
      </w:pPr>
      <w:r>
        <w:drawing>
          <wp:anchor distT="0" distB="0" distL="0" distR="0" simplePos="0" relativeHeight="251722752" behindDoc="1" locked="0" layoutInCell="1" allowOverlap="1">
            <wp:simplePos x="0" y="0"/>
            <wp:positionH relativeFrom="page">
              <wp:posOffset>2047875</wp:posOffset>
            </wp:positionH>
            <wp:positionV relativeFrom="paragraph">
              <wp:posOffset>-37465</wp:posOffset>
            </wp:positionV>
            <wp:extent cx="3293110" cy="3413125"/>
            <wp:effectExtent l="0" t="0" r="0" b="0"/>
            <wp:wrapNone/>
            <wp:docPr id="1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t>创建表</w:t>
      </w:r>
    </w:p>
    <w:p>
      <w:pPr>
        <w:pStyle w:val="6"/>
        <w:spacing w:before="9"/>
        <w:rPr>
          <w:rFonts w:ascii="微软雅黑"/>
          <w:b/>
          <w:sz w:val="25"/>
        </w:rPr>
      </w:pPr>
      <w:r>
        <w:pict>
          <v:shape id="_x0000_s1141" o:spid="_x0000_s1141" o:spt="202" type="#_x0000_t202" style="position:absolute;left:0pt;margin-left:84.6pt;margin-top:25.7pt;height:171.9pt;width:426.2pt;mso-position-horizontal-relative:page;mso-wrap-distance-bottom:0pt;mso-wrap-distance-top:0pt;z-index:-251521024;mso-width-relative:page;mso-height-relative:page;" filled="f" stroked="t" coordsize="21600,21600">
            <v:path/>
            <v:fill on="f" focussize="0,0"/>
            <v:stroke weight="0.48pt" color="#000000"/>
            <v:imagedata o:title=""/>
            <o:lock v:ext="edit"/>
            <v:textbox inset="0mm,0mm,0mm,0mm">
              <w:txbxContent>
                <w:p>
                  <w:pPr>
                    <w:pStyle w:val="6"/>
                    <w:spacing w:before="1"/>
                    <w:ind w:left="103"/>
                    <w:rPr>
                      <w:rFonts w:ascii="Tahoma"/>
                    </w:rPr>
                  </w:pPr>
                  <w:r>
                    <w:rPr>
                      <w:rFonts w:ascii="Tahoma"/>
                    </w:rPr>
                    <w:t>CREATE</w:t>
                  </w:r>
                  <w:r>
                    <w:rPr>
                      <w:rFonts w:ascii="Tahoma"/>
                      <w:spacing w:val="-2"/>
                    </w:rPr>
                    <w:t xml:space="preserve"> </w:t>
                  </w:r>
                  <w:r>
                    <w:rPr>
                      <w:rFonts w:ascii="Tahoma"/>
                    </w:rPr>
                    <w:t>TABLE</w:t>
                  </w:r>
                  <w:r>
                    <w:rPr>
                      <w:rFonts w:ascii="Tahoma"/>
                      <w:spacing w:val="-5"/>
                    </w:rPr>
                    <w:t xml:space="preserve"> </w:t>
                  </w:r>
                  <w:r>
                    <w:rPr>
                      <w:rFonts w:ascii="Tahoma"/>
                    </w:rPr>
                    <w:t>`persistent_logins`</w:t>
                  </w:r>
                  <w:r>
                    <w:rPr>
                      <w:rFonts w:ascii="Tahoma"/>
                      <w:spacing w:val="-5"/>
                    </w:rPr>
                    <w:t xml:space="preserve"> </w:t>
                  </w:r>
                  <w:r>
                    <w:rPr>
                      <w:rFonts w:ascii="Tahoma"/>
                    </w:rPr>
                    <w:t>(</w:t>
                  </w:r>
                </w:p>
                <w:p>
                  <w:pPr>
                    <w:pStyle w:val="6"/>
                    <w:spacing w:before="200"/>
                    <w:ind w:left="235"/>
                    <w:rPr>
                      <w:rFonts w:ascii="Tahoma"/>
                    </w:rPr>
                  </w:pPr>
                  <w:r>
                    <w:rPr>
                      <w:rFonts w:ascii="Tahoma"/>
                    </w:rPr>
                    <w:t>`username`</w:t>
                  </w:r>
                  <w:r>
                    <w:rPr>
                      <w:rFonts w:ascii="Tahoma"/>
                      <w:spacing w:val="-4"/>
                    </w:rPr>
                    <w:t xml:space="preserve"> </w:t>
                  </w:r>
                  <w:r>
                    <w:rPr>
                      <w:rFonts w:ascii="Tahoma"/>
                    </w:rPr>
                    <w:t>varchar(64)</w:t>
                  </w:r>
                  <w:r>
                    <w:rPr>
                      <w:rFonts w:ascii="Tahoma"/>
                      <w:spacing w:val="-2"/>
                    </w:rPr>
                    <w:t xml:space="preserve"> </w:t>
                  </w:r>
                  <w:r>
                    <w:rPr>
                      <w:rFonts w:ascii="Tahoma"/>
                    </w:rPr>
                    <w:t>NOT</w:t>
                  </w:r>
                  <w:r>
                    <w:rPr>
                      <w:rFonts w:ascii="Tahoma"/>
                      <w:spacing w:val="-5"/>
                    </w:rPr>
                    <w:t xml:space="preserve"> </w:t>
                  </w:r>
                  <w:r>
                    <w:rPr>
                      <w:rFonts w:ascii="Tahoma"/>
                    </w:rPr>
                    <w:t>NULL,</w:t>
                  </w:r>
                </w:p>
                <w:p>
                  <w:pPr>
                    <w:pStyle w:val="6"/>
                    <w:spacing w:before="200"/>
                    <w:ind w:left="235"/>
                    <w:rPr>
                      <w:rFonts w:ascii="Tahoma"/>
                    </w:rPr>
                  </w:pPr>
                  <w:r>
                    <w:rPr>
                      <w:rFonts w:ascii="Tahoma"/>
                    </w:rPr>
                    <w:t>`series`</w:t>
                  </w:r>
                  <w:r>
                    <w:rPr>
                      <w:rFonts w:ascii="Tahoma"/>
                      <w:spacing w:val="-4"/>
                    </w:rPr>
                    <w:t xml:space="preserve"> </w:t>
                  </w:r>
                  <w:r>
                    <w:rPr>
                      <w:rFonts w:ascii="Tahoma"/>
                    </w:rPr>
                    <w:t>varchar(64)</w:t>
                  </w:r>
                  <w:r>
                    <w:rPr>
                      <w:rFonts w:ascii="Tahoma"/>
                      <w:spacing w:val="-4"/>
                    </w:rPr>
                    <w:t xml:space="preserve"> </w:t>
                  </w:r>
                  <w:r>
                    <w:rPr>
                      <w:rFonts w:ascii="Tahoma"/>
                    </w:rPr>
                    <w:t>NOT</w:t>
                  </w:r>
                  <w:r>
                    <w:rPr>
                      <w:rFonts w:ascii="Tahoma"/>
                      <w:spacing w:val="-1"/>
                    </w:rPr>
                    <w:t xml:space="preserve"> </w:t>
                  </w:r>
                  <w:r>
                    <w:rPr>
                      <w:rFonts w:ascii="Tahoma"/>
                    </w:rPr>
                    <w:t>NULL,</w:t>
                  </w:r>
                </w:p>
                <w:p>
                  <w:pPr>
                    <w:pStyle w:val="6"/>
                    <w:spacing w:before="201"/>
                    <w:ind w:left="235"/>
                    <w:rPr>
                      <w:rFonts w:ascii="Tahoma"/>
                    </w:rPr>
                  </w:pPr>
                  <w:r>
                    <w:rPr>
                      <w:rFonts w:ascii="Tahoma"/>
                    </w:rPr>
                    <w:t>`token`</w:t>
                  </w:r>
                  <w:r>
                    <w:rPr>
                      <w:rFonts w:ascii="Tahoma"/>
                      <w:spacing w:val="-4"/>
                    </w:rPr>
                    <w:t xml:space="preserve"> </w:t>
                  </w:r>
                  <w:r>
                    <w:rPr>
                      <w:rFonts w:ascii="Tahoma"/>
                    </w:rPr>
                    <w:t>varchar(64)</w:t>
                  </w:r>
                  <w:r>
                    <w:rPr>
                      <w:rFonts w:ascii="Tahoma"/>
                      <w:spacing w:val="-3"/>
                    </w:rPr>
                    <w:t xml:space="preserve"> </w:t>
                  </w:r>
                  <w:r>
                    <w:rPr>
                      <w:rFonts w:ascii="Tahoma"/>
                    </w:rPr>
                    <w:t>NOT</w:t>
                  </w:r>
                  <w:r>
                    <w:rPr>
                      <w:rFonts w:ascii="Tahoma"/>
                      <w:spacing w:val="-3"/>
                    </w:rPr>
                    <w:t xml:space="preserve"> </w:t>
                  </w:r>
                  <w:r>
                    <w:rPr>
                      <w:rFonts w:ascii="Tahoma"/>
                    </w:rPr>
                    <w:t>NULL,</w:t>
                  </w:r>
                </w:p>
                <w:p>
                  <w:pPr>
                    <w:pStyle w:val="6"/>
                    <w:spacing w:before="197"/>
                    <w:ind w:left="103" w:firstLine="132"/>
                    <w:rPr>
                      <w:rFonts w:ascii="Tahoma"/>
                    </w:rPr>
                  </w:pPr>
                  <w:r>
                    <w:rPr>
                      <w:rFonts w:ascii="Tahoma"/>
                    </w:rPr>
                    <w:t>`last_used`</w:t>
                  </w:r>
                  <w:r>
                    <w:rPr>
                      <w:rFonts w:ascii="Tahoma"/>
                      <w:spacing w:val="30"/>
                    </w:rPr>
                    <w:t xml:space="preserve"> </w:t>
                  </w:r>
                  <w:r>
                    <w:rPr>
                      <w:rFonts w:ascii="Tahoma"/>
                    </w:rPr>
                    <w:t>timestamp</w:t>
                  </w:r>
                  <w:r>
                    <w:rPr>
                      <w:rFonts w:ascii="Tahoma"/>
                      <w:spacing w:val="31"/>
                    </w:rPr>
                    <w:t xml:space="preserve"> </w:t>
                  </w:r>
                  <w:r>
                    <w:rPr>
                      <w:rFonts w:ascii="Tahoma"/>
                    </w:rPr>
                    <w:t>NOT</w:t>
                  </w:r>
                  <w:r>
                    <w:rPr>
                      <w:rFonts w:ascii="Tahoma"/>
                      <w:spacing w:val="27"/>
                    </w:rPr>
                    <w:t xml:space="preserve"> </w:t>
                  </w:r>
                  <w:r>
                    <w:rPr>
                      <w:rFonts w:ascii="Tahoma"/>
                    </w:rPr>
                    <w:t>NULL</w:t>
                  </w:r>
                  <w:r>
                    <w:rPr>
                      <w:rFonts w:ascii="Tahoma"/>
                      <w:spacing w:val="29"/>
                    </w:rPr>
                    <w:t xml:space="preserve"> </w:t>
                  </w:r>
                  <w:r>
                    <w:rPr>
                      <w:rFonts w:ascii="Tahoma"/>
                    </w:rPr>
                    <w:t>DEFAULT</w:t>
                  </w:r>
                  <w:r>
                    <w:rPr>
                      <w:rFonts w:ascii="Tahoma"/>
                      <w:spacing w:val="30"/>
                    </w:rPr>
                    <w:t xml:space="preserve"> </w:t>
                  </w:r>
                  <w:r>
                    <w:rPr>
                      <w:rFonts w:ascii="Tahoma"/>
                    </w:rPr>
                    <w:t>CURRENT_TIMESTAMP</w:t>
                  </w:r>
                  <w:r>
                    <w:rPr>
                      <w:rFonts w:ascii="Tahoma"/>
                      <w:spacing w:val="31"/>
                    </w:rPr>
                    <w:t xml:space="preserve"> </w:t>
                  </w:r>
                  <w:r>
                    <w:rPr>
                      <w:rFonts w:ascii="Tahoma"/>
                    </w:rPr>
                    <w:t>ON</w:t>
                  </w:r>
                  <w:r>
                    <w:rPr>
                      <w:rFonts w:ascii="Tahoma"/>
                      <w:spacing w:val="31"/>
                    </w:rPr>
                    <w:t xml:space="preserve"> </w:t>
                  </w:r>
                  <w:r>
                    <w:rPr>
                      <w:rFonts w:ascii="Tahoma"/>
                    </w:rPr>
                    <w:t>UPDATE</w:t>
                  </w:r>
                  <w:r>
                    <w:rPr>
                      <w:rFonts w:ascii="Tahoma"/>
                      <w:spacing w:val="-63"/>
                    </w:rPr>
                    <w:t xml:space="preserve"> </w:t>
                  </w:r>
                  <w:r>
                    <w:rPr>
                      <w:rFonts w:ascii="Tahoma"/>
                    </w:rPr>
                    <w:t>CURRENT_TIMESTAMP,</w:t>
                  </w:r>
                </w:p>
                <w:p>
                  <w:pPr>
                    <w:pStyle w:val="6"/>
                    <w:spacing w:before="201"/>
                    <w:ind w:left="235"/>
                    <w:rPr>
                      <w:rFonts w:ascii="Tahoma"/>
                    </w:rPr>
                  </w:pPr>
                  <w:r>
                    <w:rPr>
                      <w:rFonts w:ascii="Tahoma"/>
                    </w:rPr>
                    <w:t>PRIMARY</w:t>
                  </w:r>
                  <w:r>
                    <w:rPr>
                      <w:rFonts w:ascii="Tahoma"/>
                      <w:spacing w:val="-5"/>
                    </w:rPr>
                    <w:t xml:space="preserve"> </w:t>
                  </w:r>
                  <w:r>
                    <w:rPr>
                      <w:rFonts w:ascii="Tahoma"/>
                    </w:rPr>
                    <w:t>KEY</w:t>
                  </w:r>
                  <w:r>
                    <w:rPr>
                      <w:rFonts w:ascii="Tahoma"/>
                      <w:spacing w:val="-2"/>
                    </w:rPr>
                    <w:t xml:space="preserve"> </w:t>
                  </w:r>
                  <w:r>
                    <w:rPr>
                      <w:rFonts w:ascii="Tahoma"/>
                    </w:rPr>
                    <w:t>(`series`)</w:t>
                  </w:r>
                </w:p>
                <w:p>
                  <w:pPr>
                    <w:pStyle w:val="6"/>
                    <w:spacing w:before="200"/>
                    <w:ind w:left="103"/>
                    <w:rPr>
                      <w:rFonts w:ascii="Tahoma"/>
                    </w:rPr>
                  </w:pPr>
                  <w:r>
                    <w:rPr>
                      <w:rFonts w:ascii="Tahoma"/>
                    </w:rPr>
                    <w:t>)</w:t>
                  </w:r>
                  <w:r>
                    <w:rPr>
                      <w:rFonts w:ascii="Tahoma"/>
                      <w:spacing w:val="-3"/>
                    </w:rPr>
                    <w:t xml:space="preserve"> </w:t>
                  </w:r>
                  <w:r>
                    <w:rPr>
                      <w:rFonts w:ascii="Tahoma"/>
                    </w:rPr>
                    <w:t>ENGINE=InnoDB</w:t>
                  </w:r>
                  <w:r>
                    <w:rPr>
                      <w:rFonts w:ascii="Tahoma"/>
                      <w:spacing w:val="-3"/>
                    </w:rPr>
                    <w:t xml:space="preserve"> </w:t>
                  </w:r>
                  <w:r>
                    <w:rPr>
                      <w:rFonts w:ascii="Tahoma"/>
                    </w:rPr>
                    <w:t>DEFAULT</w:t>
                  </w:r>
                  <w:r>
                    <w:rPr>
                      <w:rFonts w:ascii="Tahoma"/>
                      <w:spacing w:val="-3"/>
                    </w:rPr>
                    <w:t xml:space="preserve"> </w:t>
                  </w:r>
                  <w:r>
                    <w:rPr>
                      <w:rFonts w:ascii="Tahoma"/>
                    </w:rPr>
                    <w:t>CHARSET=utf8;</w:t>
                  </w:r>
                </w:p>
              </w:txbxContent>
            </v:textbox>
            <w10:wrap type="topAndBottom"/>
          </v:shape>
        </w:pict>
      </w:r>
    </w:p>
    <w:p>
      <w:pPr>
        <w:pStyle w:val="6"/>
        <w:spacing w:before="4"/>
        <w:rPr>
          <w:rFonts w:ascii="微软雅黑"/>
          <w:b/>
          <w:sz w:val="9"/>
        </w:rPr>
      </w:pPr>
    </w:p>
    <w:p>
      <w:pPr>
        <w:pStyle w:val="11"/>
        <w:numPr>
          <w:ilvl w:val="2"/>
          <w:numId w:val="1"/>
        </w:numPr>
        <w:tabs>
          <w:tab w:val="left" w:pos="1673"/>
        </w:tabs>
        <w:spacing w:before="47" w:after="0" w:line="240" w:lineRule="auto"/>
        <w:ind w:left="1672" w:right="0" w:hanging="654"/>
        <w:jc w:val="left"/>
        <w:rPr>
          <w:rFonts w:hint="eastAsia" w:ascii="微软雅黑" w:eastAsia="微软雅黑"/>
          <w:b/>
          <w:sz w:val="21"/>
        </w:rPr>
      </w:pPr>
      <w:r>
        <w:pict>
          <v:shape id="_x0000_s1142" o:spid="_x0000_s1142" style="position:absolute;left:0pt;margin-left:88.55pt;margin-top:47.75pt;height:61.45pt;width:418.3pt;mso-position-horizontal-relative:page;z-index:-251593728;mso-width-relative:page;mso-height-relative:page;" fillcolor="#FFFFFF" filled="t" stroked="f" coordorigin="1772,956" coordsize="8366,1229" path="m10137,956l1772,956,1772,1201,1772,1446,1772,1693,1772,1938,1772,2185,10137,2185,10137,1938,10137,1693,10137,1446,10137,1201,10137,956xe">
            <v:path arrowok="t"/>
            <v:fill on="t" focussize="0,0"/>
            <v:stroke on="f"/>
            <v:imagedata o:title=""/>
            <o:lock v:ext="edit"/>
          </v:shape>
        </w:pict>
      </w:r>
      <w:r>
        <w:rPr>
          <w:rFonts w:hint="eastAsia" w:ascii="微软雅黑" w:eastAsia="微软雅黑"/>
          <w:b/>
          <w:sz w:val="21"/>
        </w:rPr>
        <w:t>添加数据库的配置文件</w:t>
      </w:r>
    </w:p>
    <w:p>
      <w:pPr>
        <w:pStyle w:val="6"/>
        <w:spacing w:before="9"/>
        <w:rPr>
          <w:rFonts w:ascii="微软雅黑"/>
          <w:b/>
          <w:sz w:val="25"/>
        </w:rPr>
      </w:pPr>
      <w:r>
        <w:pict>
          <v:shape id="_x0000_s1143" o:spid="_x0000_s1143" o:spt="202" type="#_x0000_t202" style="position:absolute;left:0pt;margin-left:84.6pt;margin-top:25.7pt;height:84.4pt;width:426.2pt;mso-position-horizontal-relative:page;mso-wrap-distance-bottom:0pt;mso-wrap-distance-top:0pt;z-index:-251520000;mso-width-relative:page;mso-height-relative:page;" filled="f" stroked="t" coordsize="21600,21600">
            <v:path/>
            <v:fill on="f" focussize="0,0"/>
            <v:stroke weight="0.48pt" color="#000000"/>
            <v:imagedata o:title=""/>
            <o:lock v:ext="edit"/>
            <v:textbox inset="0mm,0mm,0mm,0mm">
              <w:txbxContent>
                <w:p>
                  <w:pPr>
                    <w:spacing w:before="1" w:line="245" w:lineRule="exact"/>
                    <w:ind w:left="103" w:right="0" w:firstLine="0"/>
                    <w:jc w:val="left"/>
                    <w:rPr>
                      <w:rFonts w:ascii="Consolas"/>
                      <w:sz w:val="21"/>
                    </w:rPr>
                  </w:pPr>
                  <w:r>
                    <w:rPr>
                      <w:rFonts w:ascii="Consolas"/>
                      <w:b/>
                      <w:color w:val="000080"/>
                      <w:sz w:val="21"/>
                    </w:rPr>
                    <w:t>spring</w:t>
                  </w:r>
                  <w:r>
                    <w:rPr>
                      <w:rFonts w:ascii="Consolas"/>
                      <w:sz w:val="21"/>
                    </w:rPr>
                    <w:t>:</w:t>
                  </w:r>
                </w:p>
                <w:p>
                  <w:pPr>
                    <w:spacing w:before="0" w:line="245" w:lineRule="exact"/>
                    <w:ind w:left="103" w:right="0" w:firstLine="0"/>
                    <w:jc w:val="left"/>
                    <w:rPr>
                      <w:rFonts w:ascii="Consolas"/>
                      <w:sz w:val="21"/>
                    </w:rPr>
                  </w:pPr>
                  <w:r>
                    <w:rPr>
                      <w:rFonts w:ascii="Consolas"/>
                      <w:b/>
                      <w:color w:val="000080"/>
                      <w:sz w:val="21"/>
                    </w:rPr>
                    <w:t>datasource</w:t>
                  </w:r>
                  <w:r>
                    <w:rPr>
                      <w:rFonts w:ascii="Consolas"/>
                      <w:sz w:val="21"/>
                    </w:rPr>
                    <w:t>:</w:t>
                  </w:r>
                </w:p>
                <w:p>
                  <w:pPr>
                    <w:spacing w:before="0"/>
                    <w:ind w:left="103" w:right="3443" w:firstLine="0"/>
                    <w:jc w:val="left"/>
                    <w:rPr>
                      <w:rFonts w:ascii="Consolas"/>
                      <w:sz w:val="21"/>
                    </w:rPr>
                  </w:pPr>
                  <w:r>
                    <w:rPr>
                      <w:rFonts w:ascii="Consolas"/>
                      <w:b/>
                      <w:color w:val="000080"/>
                      <w:sz w:val="21"/>
                    </w:rPr>
                    <w:t>driver-class-name</w:t>
                  </w:r>
                  <w:r>
                    <w:rPr>
                      <w:rFonts w:ascii="Consolas"/>
                      <w:sz w:val="21"/>
                    </w:rPr>
                    <w:t>: com.mysql.jdbc.Driver</w:t>
                  </w:r>
                  <w:r>
                    <w:rPr>
                      <w:rFonts w:ascii="Consolas"/>
                      <w:spacing w:val="1"/>
                      <w:sz w:val="21"/>
                    </w:rPr>
                    <w:t xml:space="preserve"> </w:t>
                  </w:r>
                  <w:r>
                    <w:rPr>
                      <w:rFonts w:ascii="Consolas"/>
                      <w:b/>
                      <w:color w:val="000080"/>
                      <w:sz w:val="21"/>
                    </w:rPr>
                    <w:t>url</w:t>
                  </w:r>
                  <w:r>
                    <w:rPr>
                      <w:rFonts w:ascii="Consolas"/>
                      <w:sz w:val="21"/>
                    </w:rPr>
                    <w:t>:</w:t>
                  </w:r>
                  <w:r>
                    <w:rPr>
                      <w:rFonts w:ascii="Consolas"/>
                      <w:spacing w:val="-17"/>
                      <w:sz w:val="21"/>
                    </w:rPr>
                    <w:t xml:space="preserve"> </w:t>
                  </w:r>
                  <w:r>
                    <w:rPr>
                      <w:rFonts w:ascii="Consolas"/>
                      <w:sz w:val="21"/>
                    </w:rPr>
                    <w:t>jdbc:mysql://192.168.200.128:3306/test</w:t>
                  </w:r>
                  <w:r>
                    <w:rPr>
                      <w:rFonts w:ascii="Consolas"/>
                      <w:spacing w:val="-113"/>
                      <w:sz w:val="21"/>
                    </w:rPr>
                    <w:t xml:space="preserve"> </w:t>
                  </w:r>
                  <w:r>
                    <w:rPr>
                      <w:rFonts w:ascii="Consolas"/>
                      <w:b/>
                      <w:color w:val="000080"/>
                      <w:sz w:val="21"/>
                    </w:rPr>
                    <w:t>username</w:t>
                  </w:r>
                  <w:r>
                    <w:rPr>
                      <w:rFonts w:ascii="Consolas"/>
                      <w:sz w:val="21"/>
                    </w:rPr>
                    <w:t>:</w:t>
                  </w:r>
                  <w:r>
                    <w:rPr>
                      <w:rFonts w:ascii="Consolas"/>
                      <w:spacing w:val="-3"/>
                      <w:sz w:val="21"/>
                    </w:rPr>
                    <w:t xml:space="preserve"> </w:t>
                  </w:r>
                  <w:r>
                    <w:rPr>
                      <w:rFonts w:ascii="Consolas"/>
                      <w:sz w:val="21"/>
                    </w:rPr>
                    <w:t>root</w:t>
                  </w:r>
                </w:p>
                <w:p>
                  <w:pPr>
                    <w:spacing w:before="3"/>
                    <w:ind w:left="103" w:right="0" w:firstLine="0"/>
                    <w:jc w:val="left"/>
                    <w:rPr>
                      <w:rFonts w:ascii="Consolas"/>
                      <w:sz w:val="21"/>
                    </w:rPr>
                  </w:pPr>
                  <w:r>
                    <w:rPr>
                      <w:rFonts w:ascii="Consolas"/>
                      <w:b/>
                      <w:color w:val="000080"/>
                      <w:sz w:val="21"/>
                    </w:rPr>
                    <w:t>password</w:t>
                  </w:r>
                  <w:r>
                    <w:rPr>
                      <w:rFonts w:ascii="Consolas"/>
                      <w:sz w:val="21"/>
                    </w:rPr>
                    <w:t>:</w:t>
                  </w:r>
                  <w:r>
                    <w:rPr>
                      <w:rFonts w:ascii="Consolas"/>
                      <w:spacing w:val="-5"/>
                      <w:sz w:val="21"/>
                    </w:rPr>
                    <w:t xml:space="preserve"> </w:t>
                  </w:r>
                  <w:r>
                    <w:rPr>
                      <w:rFonts w:ascii="Consolas"/>
                      <w:sz w:val="21"/>
                    </w:rPr>
                    <w:t>root</w:t>
                  </w:r>
                </w:p>
              </w:txbxContent>
            </v:textbox>
            <w10:wrap type="topAndBottom"/>
          </v:shape>
        </w:pict>
      </w:r>
    </w:p>
    <w:p>
      <w:pPr>
        <w:pStyle w:val="6"/>
        <w:spacing w:before="4"/>
        <w:rPr>
          <w:rFonts w:ascii="微软雅黑"/>
          <w:b/>
          <w:sz w:val="9"/>
        </w:rPr>
      </w:pPr>
    </w:p>
    <w:p>
      <w:pPr>
        <w:pStyle w:val="5"/>
        <w:numPr>
          <w:ilvl w:val="2"/>
          <w:numId w:val="1"/>
        </w:numPr>
        <w:tabs>
          <w:tab w:val="left" w:pos="1673"/>
        </w:tabs>
        <w:spacing w:before="47" w:after="0" w:line="240" w:lineRule="auto"/>
        <w:ind w:left="1672" w:right="0" w:hanging="654"/>
        <w:jc w:val="left"/>
      </w:pPr>
      <w:r>
        <w:t>编写配置类</w:t>
      </w:r>
    </w:p>
    <w:p>
      <w:pPr>
        <w:pStyle w:val="6"/>
        <w:spacing w:before="16"/>
        <w:rPr>
          <w:rFonts w:ascii="微软雅黑"/>
          <w:b/>
          <w:sz w:val="26"/>
        </w:rPr>
      </w:pPr>
    </w:p>
    <w:p>
      <w:pPr>
        <w:pStyle w:val="6"/>
        <w:spacing w:before="1"/>
        <w:ind w:left="580"/>
        <w:rPr>
          <w:rFonts w:hint="eastAsia" w:ascii="微软雅黑" w:eastAsia="微软雅黑"/>
        </w:rPr>
      </w:pPr>
      <w:r>
        <w:rPr>
          <w:rFonts w:hint="eastAsia" w:ascii="微软雅黑" w:eastAsia="微软雅黑"/>
        </w:rPr>
        <w:t>创建配置类</w:t>
      </w:r>
    </w:p>
    <w:p>
      <w:pPr>
        <w:pStyle w:val="6"/>
        <w:spacing w:before="17"/>
        <w:rPr>
          <w:rFonts w:ascii="微软雅黑"/>
          <w:sz w:val="7"/>
        </w:rPr>
      </w:pPr>
      <w:r>
        <w:pict>
          <v:shape id="_x0000_s1144" o:spid="_x0000_s1144" o:spt="202" type="#_x0000_t202" style="position:absolute;left:0pt;margin-left:84.6pt;margin-top:9.5pt;height:25.2pt;width:426.2pt;mso-position-horizontal-relative:page;mso-wrap-distance-bottom:0pt;mso-wrap-distance-top:0pt;z-index:-251520000;mso-width-relative:page;mso-height-relative:page;" filled="f" stroked="t" coordsize="21600,21600">
            <v:path/>
            <v:fill on="f" focussize="0,0"/>
            <v:stroke weight="0.48pt" color="#000000"/>
            <v:imagedata o:title=""/>
            <o:lock v:ext="edit"/>
            <v:textbox inset="0mm,0mm,0mm,0mm">
              <w:txbxContent>
                <w:p>
                  <w:pPr>
                    <w:pStyle w:val="6"/>
                    <w:spacing w:before="1" w:line="245" w:lineRule="exact"/>
                    <w:ind w:left="103"/>
                    <w:rPr>
                      <w:rFonts w:ascii="Consolas"/>
                    </w:rPr>
                  </w:pPr>
                  <w:r>
                    <w:rPr>
                      <w:rFonts w:ascii="Consolas"/>
                      <w:color w:val="808000"/>
                    </w:rPr>
                    <w:t>@Configuration</w:t>
                  </w:r>
                </w:p>
                <w:p>
                  <w:pPr>
                    <w:spacing w:before="0" w:line="245" w:lineRule="exact"/>
                    <w:ind w:left="103" w:right="0" w:firstLine="0"/>
                    <w:jc w:val="left"/>
                    <w:rPr>
                      <w:rFonts w:ascii="Consolas"/>
                      <w:sz w:val="21"/>
                    </w:rPr>
                  </w:pPr>
                  <w:r>
                    <w:rPr>
                      <w:rFonts w:ascii="Consolas"/>
                      <w:b/>
                      <w:color w:val="000080"/>
                      <w:sz w:val="21"/>
                    </w:rPr>
                    <w:t>public</w:t>
                  </w:r>
                  <w:r>
                    <w:rPr>
                      <w:rFonts w:ascii="Consolas"/>
                      <w:b/>
                      <w:color w:val="000080"/>
                      <w:spacing w:val="-4"/>
                      <w:sz w:val="21"/>
                    </w:rPr>
                    <w:t xml:space="preserve"> </w:t>
                  </w:r>
                  <w:r>
                    <w:rPr>
                      <w:rFonts w:ascii="Consolas"/>
                      <w:b/>
                      <w:color w:val="000080"/>
                      <w:sz w:val="21"/>
                    </w:rPr>
                    <w:t>class</w:t>
                  </w:r>
                  <w:r>
                    <w:rPr>
                      <w:rFonts w:ascii="Consolas"/>
                      <w:b/>
                      <w:color w:val="000080"/>
                      <w:spacing w:val="-1"/>
                      <w:sz w:val="21"/>
                    </w:rPr>
                    <w:t xml:space="preserve"> </w:t>
                  </w:r>
                  <w:r>
                    <w:rPr>
                      <w:rFonts w:ascii="Consolas"/>
                      <w:sz w:val="21"/>
                    </w:rPr>
                    <w:t>BrowserSecurityConfig</w:t>
                  </w:r>
                  <w:r>
                    <w:rPr>
                      <w:rFonts w:ascii="Consolas"/>
                      <w:spacing w:val="-2"/>
                      <w:sz w:val="21"/>
                    </w:rPr>
                    <w:t xml:space="preserve"> </w:t>
                  </w:r>
                  <w:r>
                    <w:rPr>
                      <w:rFonts w:ascii="Consolas"/>
                      <w:sz w:val="21"/>
                    </w:rPr>
                    <w:t>{</w:t>
                  </w:r>
                </w:p>
              </w:txbxContent>
            </v:textbox>
            <w10:wrap type="topAndBottom"/>
          </v:shape>
        </w:pict>
      </w:r>
    </w:p>
    <w:p>
      <w:pPr>
        <w:spacing w:after="0"/>
        <w:rPr>
          <w:rFonts w:ascii="微软雅黑"/>
          <w:sz w:val="7"/>
        </w:rPr>
        <w:sectPr>
          <w:pgSz w:w="11910" w:h="16840"/>
          <w:pgMar w:top="1280" w:right="520" w:bottom="280" w:left="1220" w:header="708" w:footer="0" w:gutter="0"/>
          <w:cols w:space="720" w:num="1"/>
        </w:sectPr>
      </w:pPr>
    </w:p>
    <w:p>
      <w:pPr>
        <w:pStyle w:val="6"/>
        <w:spacing w:before="17"/>
        <w:rPr>
          <w:rFonts w:ascii="微软雅黑"/>
          <w:sz w:val="10"/>
        </w:rPr>
      </w:pPr>
    </w:p>
    <w:p>
      <w:pPr>
        <w:pStyle w:val="6"/>
        <w:ind w:left="467"/>
        <w:rPr>
          <w:rFonts w:ascii="微软雅黑"/>
          <w:sz w:val="20"/>
        </w:rPr>
      </w:pPr>
      <w:r>
        <w:rPr>
          <w:rFonts w:ascii="微软雅黑"/>
          <w:sz w:val="20"/>
        </w:rPr>
        <w:pict>
          <v:group id="_x0000_s1145" o:spid="_x0000_s1145" o:spt="203" style="height:219.65pt;width:426.7pt;" coordsize="8534,4393">
            <o:lock v:ext="edit"/>
            <v:shape id="_x0000_s1146" o:spid="_x0000_s1146" style="position:absolute;left:0;top:0;height:4393;width:8534;" fillcolor="#000000" filled="t" stroked="f" coordsize="8534,4393" path="m8524,0l10,0,0,0,0,10,0,4383,0,4393,10,4393,8524,4393,8524,4383,10,4383,10,10,8524,10,8524,0xm8534,0l8524,0,8524,10,8524,4383,8524,4393,8534,4393,8534,4383,8534,10,8534,0xe">
              <v:path arrowok="t"/>
              <v:fill on="t" focussize="0,0"/>
              <v:stroke on="f"/>
              <v:imagedata o:title=""/>
              <o:lock v:ext="edit"/>
            </v:shape>
            <v:shape id="_x0000_s1147" o:spid="_x0000_s1147" o:spt="202" type="#_x0000_t202" style="position:absolute;left:112;top:289;height:1196;width:7055;"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sz w:val="21"/>
                      </w:rPr>
                    </w:pPr>
                    <w:r>
                      <w:rPr>
                        <w:rFonts w:ascii="Consolas"/>
                        <w:color w:val="808000"/>
                        <w:sz w:val="21"/>
                      </w:rPr>
                      <w:t>@Autowired</w:t>
                    </w:r>
                  </w:p>
                  <w:p>
                    <w:pPr>
                      <w:spacing w:before="1"/>
                      <w:ind w:left="0" w:right="0" w:firstLine="0"/>
                      <w:jc w:val="left"/>
                      <w:rPr>
                        <w:rFonts w:ascii="Consolas"/>
                        <w:sz w:val="21"/>
                      </w:rPr>
                    </w:pPr>
                    <w:r>
                      <w:rPr>
                        <w:rFonts w:ascii="Consolas"/>
                        <w:b/>
                        <w:color w:val="000080"/>
                        <w:sz w:val="21"/>
                      </w:rPr>
                      <w:t>private</w:t>
                    </w:r>
                    <w:r>
                      <w:rPr>
                        <w:rFonts w:ascii="Consolas"/>
                        <w:b/>
                        <w:color w:val="000080"/>
                        <w:spacing w:val="-9"/>
                        <w:sz w:val="21"/>
                      </w:rPr>
                      <w:t xml:space="preserve"> </w:t>
                    </w:r>
                    <w:r>
                      <w:rPr>
                        <w:rFonts w:ascii="Consolas"/>
                        <w:sz w:val="21"/>
                      </w:rPr>
                      <w:t>DataSource</w:t>
                    </w:r>
                    <w:r>
                      <w:rPr>
                        <w:rFonts w:ascii="Consolas"/>
                        <w:spacing w:val="-7"/>
                        <w:sz w:val="21"/>
                      </w:rPr>
                      <w:t xml:space="preserve"> </w:t>
                    </w:r>
                    <w:r>
                      <w:rPr>
                        <w:rFonts w:ascii="Consolas"/>
                        <w:b/>
                        <w:color w:val="660D79"/>
                        <w:sz w:val="21"/>
                      </w:rPr>
                      <w:t>dataSource</w:t>
                    </w:r>
                    <w:r>
                      <w:rPr>
                        <w:rFonts w:ascii="Consolas"/>
                        <w:sz w:val="21"/>
                      </w:rPr>
                      <w:t>;</w:t>
                    </w:r>
                  </w:p>
                  <w:p>
                    <w:pPr>
                      <w:spacing w:before="0" w:line="240" w:lineRule="auto"/>
                      <w:rPr>
                        <w:rFonts w:ascii="Consolas"/>
                        <w:sz w:val="21"/>
                      </w:rPr>
                    </w:pPr>
                  </w:p>
                  <w:p>
                    <w:pPr>
                      <w:spacing w:before="0" w:line="245" w:lineRule="exact"/>
                      <w:ind w:left="0" w:right="0" w:firstLine="0"/>
                      <w:jc w:val="left"/>
                      <w:rPr>
                        <w:rFonts w:ascii="Consolas"/>
                        <w:sz w:val="21"/>
                      </w:rPr>
                    </w:pPr>
                    <w:r>
                      <w:rPr>
                        <w:rFonts w:ascii="Consolas"/>
                        <w:color w:val="808000"/>
                        <w:sz w:val="21"/>
                      </w:rPr>
                      <w:t>@Bean</w:t>
                    </w:r>
                  </w:p>
                  <w:p>
                    <w:pPr>
                      <w:spacing w:before="0" w:line="245" w:lineRule="exact"/>
                      <w:ind w:left="0" w:right="0" w:firstLine="0"/>
                      <w:jc w:val="left"/>
                      <w:rPr>
                        <w:rFonts w:ascii="Consolas"/>
                        <w:sz w:val="21"/>
                      </w:rPr>
                    </w:pPr>
                    <w:r>
                      <w:rPr>
                        <w:rFonts w:ascii="Consolas"/>
                        <w:b/>
                        <w:color w:val="000080"/>
                        <w:sz w:val="21"/>
                      </w:rPr>
                      <w:t>public</w:t>
                    </w:r>
                    <w:r>
                      <w:rPr>
                        <w:rFonts w:ascii="Consolas"/>
                        <w:b/>
                        <w:color w:val="000080"/>
                        <w:spacing w:val="-23"/>
                        <w:sz w:val="21"/>
                      </w:rPr>
                      <w:t xml:space="preserve"> </w:t>
                    </w:r>
                    <w:r>
                      <w:rPr>
                        <w:rFonts w:ascii="Consolas"/>
                        <w:sz w:val="21"/>
                      </w:rPr>
                      <w:t>PersistentTokenRepository</w:t>
                    </w:r>
                    <w:r>
                      <w:rPr>
                        <w:rFonts w:ascii="Consolas"/>
                        <w:spacing w:val="-22"/>
                        <w:sz w:val="21"/>
                      </w:rPr>
                      <w:t xml:space="preserve"> </w:t>
                    </w:r>
                    <w:r>
                      <w:rPr>
                        <w:rFonts w:ascii="Consolas"/>
                        <w:sz w:val="21"/>
                      </w:rPr>
                      <w:t>persistentTokenRepository(){</w:t>
                    </w:r>
                  </w:p>
                </w:txbxContent>
              </v:textbox>
            </v:shape>
            <v:shape id="_x0000_s1148" o:spid="_x0000_s1148" o:spt="202" type="#_x0000_t202" style="position:absolute;left:112;top:1518;height:784;width:3595;" filled="f" stroked="f" coordsize="21600,21600">
              <v:path/>
              <v:fill on="f" focussize="0,0"/>
              <v:stroke on="f" joinstyle="miter"/>
              <v:imagedata o:title=""/>
              <o:lock v:ext="edit"/>
              <v:textbox inset="0mm,0mm,0mm,0mm">
                <w:txbxContent>
                  <w:p>
                    <w:pPr>
                      <w:spacing w:before="0" w:line="210" w:lineRule="exact"/>
                      <w:ind w:left="921" w:right="0" w:firstLine="0"/>
                      <w:jc w:val="left"/>
                      <w:rPr>
                        <w:rFonts w:ascii="Consolas"/>
                        <w:sz w:val="21"/>
                      </w:rPr>
                    </w:pPr>
                    <w:r>
                      <w:rPr>
                        <w:rFonts w:ascii="Consolas"/>
                        <w:sz w:val="21"/>
                      </w:rPr>
                      <w:t>JdbcTokenRepositoryImpl</w:t>
                    </w:r>
                  </w:p>
                  <w:p>
                    <w:pPr>
                      <w:spacing w:before="1"/>
                      <w:ind w:left="0" w:right="0" w:firstLine="0"/>
                      <w:jc w:val="left"/>
                      <w:rPr>
                        <w:rFonts w:ascii="Consolas"/>
                        <w:sz w:val="21"/>
                      </w:rPr>
                    </w:pPr>
                    <w:r>
                      <w:rPr>
                        <w:rFonts w:ascii="Consolas"/>
                        <w:sz w:val="21"/>
                      </w:rPr>
                      <w:t>JdbcTokenRepositoryImpl();</w:t>
                    </w:r>
                  </w:p>
                  <w:p>
                    <w:pPr>
                      <w:spacing w:before="47" w:line="280" w:lineRule="exact"/>
                      <w:ind w:left="0" w:right="0" w:firstLine="0"/>
                      <w:jc w:val="left"/>
                      <w:rPr>
                        <w:sz w:val="22"/>
                      </w:rPr>
                    </w:pPr>
                    <w:r>
                      <w:rPr>
                        <w:rFonts w:ascii="Consolas" w:eastAsia="Consolas"/>
                        <w:i/>
                        <w:color w:val="808080"/>
                        <w:spacing w:val="-9"/>
                        <w:sz w:val="21"/>
                      </w:rPr>
                      <w:t xml:space="preserve">// </w:t>
                    </w:r>
                    <w:r>
                      <w:rPr>
                        <w:color w:val="808080"/>
                        <w:sz w:val="22"/>
                      </w:rPr>
                      <w:t>赋值数据源</w:t>
                    </w:r>
                  </w:p>
                </w:txbxContent>
              </v:textbox>
            </v:shape>
            <v:shape id="_x0000_s1149" o:spid="_x0000_s1149" o:spt="202" type="#_x0000_t202" style="position:absolute;left:4377;top:1518;height:212;width:2213;"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sz w:val="21"/>
                      </w:rPr>
                    </w:pPr>
                    <w:r>
                      <w:rPr>
                        <w:rFonts w:ascii="Consolas"/>
                        <w:sz w:val="21"/>
                      </w:rPr>
                      <w:t>jdbcTokenRepository</w:t>
                    </w:r>
                  </w:p>
                </w:txbxContent>
              </v:textbox>
            </v:shape>
            <v:shape id="_x0000_s1150" o:spid="_x0000_s1150" o:spt="202" type="#_x0000_t202" style="position:absolute;left:7260;top:1518;height:212;width:137;"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sz w:val="21"/>
                      </w:rPr>
                    </w:pPr>
                    <w:r>
                      <w:rPr>
                        <w:rFonts w:ascii="Consolas"/>
                        <w:w w:val="100"/>
                        <w:sz w:val="21"/>
                      </w:rPr>
                      <w:t>=</w:t>
                    </w:r>
                  </w:p>
                </w:txbxContent>
              </v:textbox>
            </v:shape>
            <v:shape id="_x0000_s1151" o:spid="_x0000_s1151" o:spt="202" type="#_x0000_t202" style="position:absolute;left:8072;top:1518;height:212;width:367;"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b/>
                        <w:sz w:val="21"/>
                      </w:rPr>
                    </w:pPr>
                    <w:r>
                      <w:rPr>
                        <w:rFonts w:ascii="Consolas"/>
                        <w:b/>
                        <w:color w:val="000080"/>
                        <w:sz w:val="21"/>
                      </w:rPr>
                      <w:t>new</w:t>
                    </w:r>
                  </w:p>
                </w:txbxContent>
              </v:textbox>
            </v:shape>
            <v:shape id="_x0000_s1152" o:spid="_x0000_s1152" o:spt="202" type="#_x0000_t202" style="position:absolute;left:112;top:2377;height:1811;width:5791;" filled="f" stroked="f" coordsize="21600,21600">
              <v:path/>
              <v:fill on="f" focussize="0,0"/>
              <v:stroke on="f" joinstyle="miter"/>
              <v:imagedata o:title=""/>
              <o:lock v:ext="edit"/>
              <v:textbox inset="0mm,0mm,0mm,0mm">
                <w:txbxContent>
                  <w:p>
                    <w:pPr>
                      <w:spacing w:before="0" w:line="210" w:lineRule="exact"/>
                      <w:ind w:left="0" w:right="0" w:firstLine="0"/>
                      <w:jc w:val="left"/>
                      <w:rPr>
                        <w:rFonts w:ascii="Consolas"/>
                        <w:sz w:val="21"/>
                      </w:rPr>
                    </w:pPr>
                    <w:r>
                      <w:rPr>
                        <w:rFonts w:ascii="Consolas"/>
                        <w:sz w:val="21"/>
                      </w:rPr>
                      <w:t>jdbcTokenRepository.setDataSource(</w:t>
                    </w:r>
                    <w:r>
                      <w:rPr>
                        <w:rFonts w:ascii="Consolas"/>
                        <w:b/>
                        <w:color w:val="660D79"/>
                        <w:sz w:val="21"/>
                      </w:rPr>
                      <w:t>dataSource</w:t>
                    </w:r>
                    <w:r>
                      <w:rPr>
                        <w:rFonts w:ascii="Consolas"/>
                        <w:sz w:val="21"/>
                      </w:rPr>
                      <w:t>);</w:t>
                    </w:r>
                  </w:p>
                  <w:p>
                    <w:pPr>
                      <w:spacing w:before="46"/>
                      <w:ind w:left="0" w:right="0" w:firstLine="0"/>
                      <w:jc w:val="left"/>
                      <w:rPr>
                        <w:sz w:val="22"/>
                      </w:rPr>
                    </w:pPr>
                    <w:r>
                      <w:rPr>
                        <w:rFonts w:ascii="Consolas" w:eastAsia="Consolas"/>
                        <w:i/>
                        <w:color w:val="808080"/>
                        <w:spacing w:val="15"/>
                        <w:w w:val="95"/>
                        <w:sz w:val="21"/>
                      </w:rPr>
                      <w:t xml:space="preserve">// </w:t>
                    </w:r>
                    <w:r>
                      <w:rPr>
                        <w:color w:val="808080"/>
                        <w:w w:val="95"/>
                        <w:sz w:val="22"/>
                      </w:rPr>
                      <w:t>自动创建表</w:t>
                    </w:r>
                    <w:r>
                      <w:rPr>
                        <w:rFonts w:ascii="Consolas" w:eastAsia="Consolas"/>
                        <w:i/>
                        <w:color w:val="808080"/>
                        <w:w w:val="95"/>
                        <w:sz w:val="21"/>
                      </w:rPr>
                      <w:t>,</w:t>
                    </w:r>
                    <w:r>
                      <w:rPr>
                        <w:color w:val="808080"/>
                        <w:w w:val="95"/>
                        <w:sz w:val="22"/>
                      </w:rPr>
                      <w:t>第一次执行会创建，以后要执行就要删除掉！</w:t>
                    </w:r>
                  </w:p>
                  <w:p>
                    <w:pPr>
                      <w:spacing w:before="38"/>
                      <w:ind w:left="0" w:right="0" w:firstLine="0"/>
                      <w:jc w:val="left"/>
                      <w:rPr>
                        <w:rFonts w:ascii="Consolas"/>
                        <w:sz w:val="21"/>
                      </w:rPr>
                    </w:pPr>
                    <w:r>
                      <w:rPr>
                        <w:rFonts w:ascii="Consolas"/>
                        <w:sz w:val="21"/>
                      </w:rPr>
                      <w:t>jdbcTokenRepository.setCreateTableOnStartup(</w:t>
                    </w:r>
                    <w:r>
                      <w:rPr>
                        <w:rFonts w:ascii="Consolas"/>
                        <w:b/>
                        <w:color w:val="000080"/>
                        <w:sz w:val="21"/>
                      </w:rPr>
                      <w:t>true</w:t>
                    </w:r>
                    <w:r>
                      <w:rPr>
                        <w:rFonts w:ascii="Consolas"/>
                        <w:sz w:val="21"/>
                      </w:rPr>
                      <w:t>);</w:t>
                    </w:r>
                  </w:p>
                  <w:p>
                    <w:pPr>
                      <w:spacing w:before="1" w:line="240" w:lineRule="auto"/>
                      <w:rPr>
                        <w:rFonts w:ascii="Consolas"/>
                        <w:sz w:val="21"/>
                      </w:rPr>
                    </w:pPr>
                  </w:p>
                  <w:p>
                    <w:pPr>
                      <w:spacing w:before="0" w:line="245" w:lineRule="exact"/>
                      <w:ind w:left="0" w:right="0" w:firstLine="0"/>
                      <w:jc w:val="left"/>
                      <w:rPr>
                        <w:rFonts w:ascii="Consolas"/>
                        <w:sz w:val="21"/>
                      </w:rPr>
                    </w:pPr>
                    <w:r>
                      <w:rPr>
                        <w:rFonts w:ascii="Consolas"/>
                        <w:b/>
                        <w:color w:val="000080"/>
                        <w:sz w:val="21"/>
                      </w:rPr>
                      <w:t>return</w:t>
                    </w:r>
                    <w:r>
                      <w:rPr>
                        <w:rFonts w:ascii="Consolas"/>
                        <w:b/>
                        <w:color w:val="000080"/>
                        <w:spacing w:val="-15"/>
                        <w:sz w:val="21"/>
                      </w:rPr>
                      <w:t xml:space="preserve"> </w:t>
                    </w:r>
                    <w:r>
                      <w:rPr>
                        <w:rFonts w:ascii="Consolas"/>
                        <w:sz w:val="21"/>
                      </w:rPr>
                      <w:t>jdbcTokenRepository;</w:t>
                    </w:r>
                  </w:p>
                  <w:p>
                    <w:pPr>
                      <w:spacing w:before="0" w:line="245" w:lineRule="exact"/>
                      <w:ind w:left="460" w:right="0" w:firstLine="0"/>
                      <w:jc w:val="left"/>
                      <w:rPr>
                        <w:rFonts w:ascii="Consolas"/>
                        <w:sz w:val="21"/>
                      </w:rPr>
                    </w:pPr>
                    <w:r>
                      <w:rPr>
                        <w:rFonts w:ascii="Consolas"/>
                        <w:w w:val="100"/>
                        <w:sz w:val="21"/>
                      </w:rPr>
                      <w:t>}</w:t>
                    </w:r>
                  </w:p>
                  <w:p>
                    <w:pPr>
                      <w:spacing w:before="3"/>
                      <w:ind w:left="0" w:right="0" w:firstLine="0"/>
                      <w:jc w:val="left"/>
                      <w:rPr>
                        <w:rFonts w:ascii="Consolas"/>
                        <w:sz w:val="21"/>
                      </w:rPr>
                    </w:pPr>
                    <w:r>
                      <w:rPr>
                        <w:rFonts w:ascii="Consolas"/>
                        <w:w w:val="100"/>
                        <w:sz w:val="21"/>
                      </w:rPr>
                      <w:t>}</w:t>
                    </w:r>
                  </w:p>
                </w:txbxContent>
              </v:textbox>
            </v:shape>
            <w10:wrap type="none"/>
            <w10:anchorlock/>
          </v:group>
        </w:pict>
      </w:r>
    </w:p>
    <w:p>
      <w:pPr>
        <w:pStyle w:val="6"/>
        <w:spacing w:before="6"/>
        <w:rPr>
          <w:rFonts w:ascii="微软雅黑"/>
          <w:sz w:val="9"/>
        </w:rPr>
      </w:pPr>
    </w:p>
    <w:p>
      <w:pPr>
        <w:pStyle w:val="5"/>
        <w:numPr>
          <w:ilvl w:val="2"/>
          <w:numId w:val="1"/>
        </w:numPr>
        <w:tabs>
          <w:tab w:val="left" w:pos="1673"/>
        </w:tabs>
        <w:spacing w:before="47" w:after="0" w:line="240" w:lineRule="auto"/>
        <w:ind w:left="1672" w:right="0" w:hanging="654"/>
        <w:jc w:val="left"/>
      </w:pPr>
      <w:r>
        <w:drawing>
          <wp:anchor distT="0" distB="0" distL="0" distR="0" simplePos="0" relativeHeight="251723776" behindDoc="1" locked="0" layoutInCell="1" allowOverlap="1">
            <wp:simplePos x="0" y="0"/>
            <wp:positionH relativeFrom="page">
              <wp:posOffset>2047875</wp:posOffset>
            </wp:positionH>
            <wp:positionV relativeFrom="paragraph">
              <wp:posOffset>-187960</wp:posOffset>
            </wp:positionV>
            <wp:extent cx="3293110" cy="3413125"/>
            <wp:effectExtent l="0" t="0" r="0" b="0"/>
            <wp:wrapNone/>
            <wp:docPr id="1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shape id="_x0000_s1153" o:spid="_x0000_s1153" style="position:absolute;left:0pt;margin-left:88.55pt;margin-top:-100.2pt;height:79.85pt;width:418.3pt;mso-position-horizontal-relative:page;z-index:-251591680;mso-width-relative:page;mso-height-relative:page;" fillcolor="#FFFFFF" filled="t" stroked="f" coordorigin="1772,-2004" coordsize="8366,1597" path="m10137,-1392l1772,-1392,1772,-1145,1772,-900,1772,-653,1772,-408,10137,-408,10137,-653,10137,-900,10137,-1145,10137,-1392xm10137,-2004l1772,-2004,1772,-1637,1772,-1392,10137,-1392,10137,-1637,10137,-2004xe">
            <v:path arrowok="t"/>
            <v:fill on="t" focussize="0,0"/>
            <v:stroke on="f"/>
            <v:imagedata o:title=""/>
            <o:lock v:ext="edit"/>
          </v:shape>
        </w:pict>
      </w:r>
      <w:r>
        <w:pict>
          <v:shape id="_x0000_s1154" o:spid="_x0000_s1154" style="position:absolute;left:0pt;margin-left:88.55pt;margin-top:47.75pt;height:61.5pt;width:418.3pt;mso-position-horizontal-relative:page;z-index:-251591680;mso-width-relative:page;mso-height-relative:page;" fillcolor="#FFFFFF" filled="t" stroked="f" coordorigin="1772,955" coordsize="8366,1230" path="m10137,955l1772,955,1772,1200,1772,1447,1772,1692,1772,1939,1772,2185,10137,2185,10137,1200,10137,955xe">
            <v:path arrowok="t"/>
            <v:fill on="t" focussize="0,0"/>
            <v:stroke on="f"/>
            <v:imagedata o:title=""/>
            <o:lock v:ext="edit"/>
          </v:shape>
        </w:pict>
      </w:r>
      <w:r>
        <w:t>修改安全配置类</w:t>
      </w:r>
    </w:p>
    <w:p>
      <w:pPr>
        <w:pStyle w:val="6"/>
        <w:spacing w:before="11"/>
        <w:rPr>
          <w:rFonts w:ascii="微软雅黑"/>
          <w:b/>
          <w:sz w:val="25"/>
        </w:rPr>
      </w:pPr>
      <w:r>
        <w:pict>
          <v:shape id="_x0000_s1155" o:spid="_x0000_s1155" o:spt="202" type="#_x0000_t202" style="position:absolute;left:0pt;margin-left:84.6pt;margin-top:25.8pt;height:182.55pt;width:426.2pt;mso-position-horizontal-relative:page;mso-wrap-distance-bottom:0pt;mso-wrap-distance-top:0pt;z-index:-251518976;mso-width-relative:page;mso-height-relative:page;" filled="f" stroked="t" coordsize="21600,21600">
            <v:path/>
            <v:fill on="f" focussize="0,0"/>
            <v:stroke weight="0.48pt" color="#000000"/>
            <v:imagedata o:title=""/>
            <o:lock v:ext="edit"/>
            <v:textbox inset="0mm,0mm,0mm,0mm">
              <w:txbxContent>
                <w:p>
                  <w:pPr>
                    <w:pStyle w:val="6"/>
                    <w:spacing w:line="244" w:lineRule="exact"/>
                    <w:ind w:left="103"/>
                    <w:rPr>
                      <w:rFonts w:ascii="Consolas"/>
                    </w:rPr>
                  </w:pPr>
                  <w:r>
                    <w:rPr>
                      <w:rFonts w:ascii="Consolas"/>
                      <w:color w:val="808000"/>
                    </w:rPr>
                    <w:t>@Autowired</w:t>
                  </w:r>
                </w:p>
                <w:p>
                  <w:pPr>
                    <w:spacing w:before="0" w:line="245" w:lineRule="exact"/>
                    <w:ind w:left="103" w:right="0" w:firstLine="0"/>
                    <w:jc w:val="left"/>
                    <w:rPr>
                      <w:rFonts w:ascii="Consolas"/>
                      <w:sz w:val="21"/>
                    </w:rPr>
                  </w:pPr>
                  <w:r>
                    <w:rPr>
                      <w:rFonts w:ascii="Consolas"/>
                      <w:b/>
                      <w:color w:val="000080"/>
                      <w:sz w:val="21"/>
                    </w:rPr>
                    <w:t>private</w:t>
                  </w:r>
                  <w:r>
                    <w:rPr>
                      <w:rFonts w:ascii="Consolas"/>
                      <w:b/>
                      <w:color w:val="000080"/>
                      <w:spacing w:val="-9"/>
                      <w:sz w:val="21"/>
                    </w:rPr>
                    <w:t xml:space="preserve"> </w:t>
                  </w:r>
                  <w:r>
                    <w:rPr>
                      <w:rFonts w:ascii="Consolas"/>
                      <w:sz w:val="21"/>
                    </w:rPr>
                    <w:t>UsersServiceImpl</w:t>
                  </w:r>
                  <w:r>
                    <w:rPr>
                      <w:rFonts w:ascii="Consolas"/>
                      <w:spacing w:val="-5"/>
                      <w:sz w:val="21"/>
                    </w:rPr>
                    <w:t xml:space="preserve"> </w:t>
                  </w:r>
                  <w:r>
                    <w:rPr>
                      <w:rFonts w:ascii="Consolas"/>
                      <w:b/>
                      <w:color w:val="660D79"/>
                      <w:sz w:val="21"/>
                    </w:rPr>
                    <w:t>usersService</w:t>
                  </w:r>
                  <w:r>
                    <w:rPr>
                      <w:rFonts w:ascii="Consolas"/>
                      <w:sz w:val="21"/>
                    </w:rPr>
                    <w:t>;</w:t>
                  </w:r>
                </w:p>
                <w:p>
                  <w:pPr>
                    <w:pStyle w:val="6"/>
                    <w:rPr>
                      <w:rFonts w:ascii="Consolas"/>
                    </w:rPr>
                  </w:pPr>
                </w:p>
                <w:p>
                  <w:pPr>
                    <w:pStyle w:val="6"/>
                    <w:ind w:left="103"/>
                    <w:rPr>
                      <w:rFonts w:ascii="Consolas"/>
                    </w:rPr>
                  </w:pPr>
                  <w:r>
                    <w:rPr>
                      <w:rFonts w:ascii="Consolas"/>
                      <w:color w:val="808000"/>
                    </w:rPr>
                    <w:t>@Autowired</w:t>
                  </w:r>
                </w:p>
                <w:p>
                  <w:pPr>
                    <w:spacing w:before="4"/>
                    <w:ind w:left="103" w:right="0" w:firstLine="0"/>
                    <w:jc w:val="left"/>
                    <w:rPr>
                      <w:rFonts w:ascii="Consolas"/>
                      <w:sz w:val="21"/>
                    </w:rPr>
                  </w:pPr>
                  <w:r>
                    <w:rPr>
                      <w:rFonts w:ascii="Consolas"/>
                      <w:b/>
                      <w:color w:val="000080"/>
                      <w:sz w:val="21"/>
                    </w:rPr>
                    <w:t>private</w:t>
                  </w:r>
                  <w:r>
                    <w:rPr>
                      <w:rFonts w:ascii="Consolas"/>
                      <w:b/>
                      <w:color w:val="000080"/>
                      <w:spacing w:val="-13"/>
                      <w:sz w:val="21"/>
                    </w:rPr>
                    <w:t xml:space="preserve"> </w:t>
                  </w:r>
                  <w:r>
                    <w:rPr>
                      <w:rFonts w:ascii="Consolas"/>
                      <w:sz w:val="21"/>
                    </w:rPr>
                    <w:t>PersistentTokenRepository</w:t>
                  </w:r>
                  <w:r>
                    <w:rPr>
                      <w:rFonts w:ascii="Consolas"/>
                      <w:spacing w:val="-8"/>
                      <w:sz w:val="21"/>
                    </w:rPr>
                    <w:t xml:space="preserve"> </w:t>
                  </w:r>
                  <w:r>
                    <w:rPr>
                      <w:rFonts w:ascii="Consolas"/>
                      <w:b/>
                      <w:color w:val="660D79"/>
                      <w:sz w:val="21"/>
                    </w:rPr>
                    <w:t>tokenRepository</w:t>
                  </w:r>
                  <w:r>
                    <w:rPr>
                      <w:rFonts w:ascii="Consolas"/>
                      <w:sz w:val="21"/>
                    </w:rPr>
                    <w:t>;</w:t>
                  </w:r>
                </w:p>
                <w:p>
                  <w:pPr>
                    <w:pStyle w:val="6"/>
                    <w:rPr>
                      <w:rFonts w:ascii="Consolas"/>
                      <w:sz w:val="20"/>
                    </w:rPr>
                  </w:pPr>
                </w:p>
                <w:p>
                  <w:pPr>
                    <w:pStyle w:val="6"/>
                    <w:rPr>
                      <w:rFonts w:ascii="Consolas"/>
                      <w:sz w:val="20"/>
                    </w:rPr>
                  </w:pPr>
                </w:p>
                <w:p>
                  <w:pPr>
                    <w:pStyle w:val="6"/>
                    <w:spacing w:before="6"/>
                    <w:rPr>
                      <w:rFonts w:ascii="Consolas"/>
                      <w:sz w:val="19"/>
                    </w:rPr>
                  </w:pPr>
                </w:p>
                <w:p>
                  <w:pPr>
                    <w:spacing w:before="0"/>
                    <w:ind w:left="103" w:right="0" w:firstLine="0"/>
                    <w:jc w:val="left"/>
                    <w:rPr>
                      <w:sz w:val="22"/>
                    </w:rPr>
                  </w:pPr>
                  <w:r>
                    <w:rPr>
                      <w:rFonts w:ascii="Consolas" w:eastAsia="Consolas"/>
                      <w:i/>
                      <w:color w:val="808080"/>
                      <w:spacing w:val="5"/>
                      <w:w w:val="95"/>
                      <w:sz w:val="21"/>
                    </w:rPr>
                    <w:t xml:space="preserve">// </w:t>
                  </w:r>
                  <w:r>
                    <w:rPr>
                      <w:color w:val="808080"/>
                      <w:w w:val="95"/>
                      <w:sz w:val="22"/>
                    </w:rPr>
                    <w:t>开启记住我功能</w:t>
                  </w:r>
                </w:p>
                <w:p>
                  <w:pPr>
                    <w:pStyle w:val="6"/>
                    <w:spacing w:before="38" w:line="245" w:lineRule="exact"/>
                    <w:ind w:left="103"/>
                    <w:rPr>
                      <w:rFonts w:ascii="Consolas"/>
                    </w:rPr>
                  </w:pPr>
                  <w:r>
                    <w:rPr>
                      <w:rFonts w:ascii="Consolas"/>
                    </w:rPr>
                    <w:t>http.rememberMe()</w:t>
                  </w:r>
                </w:p>
                <w:p>
                  <w:pPr>
                    <w:spacing w:before="0" w:line="245" w:lineRule="exact"/>
                    <w:ind w:left="1024" w:right="0" w:firstLine="0"/>
                    <w:jc w:val="left"/>
                    <w:rPr>
                      <w:rFonts w:ascii="Consolas"/>
                      <w:sz w:val="21"/>
                    </w:rPr>
                  </w:pPr>
                  <w:r>
                    <w:rPr>
                      <w:rFonts w:ascii="Consolas"/>
                      <w:sz w:val="21"/>
                    </w:rPr>
                    <w:t>.tokenRepository(</w:t>
                  </w:r>
                  <w:r>
                    <w:rPr>
                      <w:rFonts w:ascii="Consolas"/>
                      <w:b/>
                      <w:color w:val="660D79"/>
                      <w:sz w:val="21"/>
                    </w:rPr>
                    <w:t>tokenRepository</w:t>
                  </w:r>
                  <w:r>
                    <w:rPr>
                      <w:rFonts w:ascii="Consolas"/>
                      <w:sz w:val="21"/>
                    </w:rPr>
                    <w:t>)</w:t>
                  </w:r>
                </w:p>
                <w:p>
                  <w:pPr>
                    <w:spacing w:before="4"/>
                    <w:ind w:left="1024" w:right="0" w:firstLine="0"/>
                    <w:jc w:val="left"/>
                    <w:rPr>
                      <w:rFonts w:ascii="Consolas"/>
                      <w:sz w:val="21"/>
                    </w:rPr>
                  </w:pPr>
                  <w:r>
                    <w:rPr>
                      <w:rFonts w:ascii="Consolas"/>
                      <w:sz w:val="21"/>
                    </w:rPr>
                    <w:t>.userDetailsService(</w:t>
                  </w:r>
                  <w:r>
                    <w:rPr>
                      <w:rFonts w:ascii="Consolas"/>
                      <w:b/>
                      <w:color w:val="660D79"/>
                      <w:sz w:val="21"/>
                    </w:rPr>
                    <w:t>usersService</w:t>
                  </w:r>
                  <w:r>
                    <w:rPr>
                      <w:rFonts w:ascii="Consolas"/>
                      <w:sz w:val="21"/>
                    </w:rPr>
                    <w:t>);</w:t>
                  </w:r>
                </w:p>
              </w:txbxContent>
            </v:textbox>
            <w10:wrap type="topAndBottom"/>
          </v:shape>
        </w:pict>
      </w:r>
    </w:p>
    <w:p>
      <w:pPr>
        <w:pStyle w:val="6"/>
        <w:spacing w:before="4"/>
        <w:rPr>
          <w:rFonts w:ascii="微软雅黑"/>
          <w:b/>
          <w:sz w:val="9"/>
        </w:rPr>
      </w:pPr>
    </w:p>
    <w:p>
      <w:pPr>
        <w:pStyle w:val="11"/>
        <w:numPr>
          <w:ilvl w:val="2"/>
          <w:numId w:val="1"/>
        </w:numPr>
        <w:tabs>
          <w:tab w:val="left" w:pos="1673"/>
        </w:tabs>
        <w:spacing w:before="47" w:after="0" w:line="240" w:lineRule="auto"/>
        <w:ind w:left="1672" w:right="0" w:hanging="654"/>
        <w:jc w:val="left"/>
        <w:rPr>
          <w:rFonts w:hint="eastAsia" w:ascii="微软雅黑" w:eastAsia="微软雅黑"/>
          <w:b/>
          <w:sz w:val="21"/>
        </w:rPr>
      </w:pPr>
      <w:r>
        <w:pict>
          <v:shape id="_x0000_s1156" o:spid="_x0000_s1156" style="position:absolute;left:0pt;margin-left:88.55pt;margin-top:-98.35pt;height:55.35pt;width:418.3pt;mso-position-horizontal-relative:page;z-index:-251590656;mso-width-relative:page;mso-height-relative:page;" fillcolor="#FFFFFF" filled="t" stroked="f" coordorigin="1772,-1968" coordsize="8366,1107" path="m10137,-1968l1772,-1968,1772,-1601,1772,-1356,1772,-1109,1772,-861,10137,-861,10137,-1109,10137,-1356,10137,-1601,10137,-1968xe">
            <v:path arrowok="t"/>
            <v:fill on="t" focussize="0,0"/>
            <v:stroke on="f"/>
            <v:imagedata o:title=""/>
            <o:lock v:ext="edit"/>
          </v:shape>
        </w:pict>
      </w:r>
      <w:r>
        <w:pict>
          <v:rect id="_x0000_s1157" o:spid="_x0000_s1157" o:spt="1" style="position:absolute;left:0pt;margin-left:88.55pt;margin-top:47.65pt;height:13.65pt;width:43.55pt;mso-position-horizontal-relative:page;z-index:-251590656;mso-width-relative:page;mso-height-relative:page;" fillcolor="#FFFFFF" filled="t" stroked="f" coordsize="21600,21600">
            <v:path/>
            <v:fill on="t" focussize="0,0"/>
            <v:stroke on="f"/>
            <v:imagedata o:title=""/>
            <o:lock v:ext="edit"/>
          </v:rect>
        </w:pict>
      </w:r>
      <w:r>
        <w:pict>
          <v:rect id="_x0000_s1158" o:spid="_x0000_s1158" o:spt="1" style="position:absolute;left:0pt;margin-left:491.7pt;margin-top:47.65pt;height:13.65pt;width:15.1pt;mso-position-horizontal-relative:page;z-index:251663360;mso-width-relative:page;mso-height-relative:page;" fillcolor="#FFFFFF" filled="t" stroked="f" coordsize="21600,21600">
            <v:path/>
            <v:fill on="t" focussize="0,0"/>
            <v:stroke on="f"/>
            <v:imagedata o:title=""/>
            <o:lock v:ext="edit"/>
          </v:rect>
        </w:pict>
      </w:r>
      <w:r>
        <w:rPr>
          <w:rFonts w:hint="eastAsia" w:ascii="微软雅黑" w:eastAsia="微软雅黑"/>
          <w:b/>
          <w:sz w:val="21"/>
        </w:rPr>
        <w:t>页面添加记住我复选框</w:t>
      </w:r>
    </w:p>
    <w:p>
      <w:pPr>
        <w:pStyle w:val="6"/>
        <w:spacing w:before="9"/>
        <w:rPr>
          <w:rFonts w:ascii="微软雅黑"/>
          <w:b/>
          <w:sz w:val="25"/>
        </w:rPr>
      </w:pPr>
      <w:r>
        <w:pict>
          <v:shape id="_x0000_s1159" o:spid="_x0000_s1159" o:spt="202" type="#_x0000_t202" style="position:absolute;left:0pt;margin-left:84.6pt;margin-top:25.7pt;height:24.15pt;width:426.2pt;mso-position-horizontal-relative:page;mso-wrap-distance-bottom:0pt;mso-wrap-distance-top:0pt;z-index:-251517952;mso-width-relative:page;mso-height-relative:page;" filled="f" stroked="t" coordsize="21600,21600">
            <v:path/>
            <v:fill on="f" focussize="0,0"/>
            <v:stroke weight="0.48pt" color="#000000"/>
            <v:imagedata o:title=""/>
            <o:lock v:ext="edit"/>
            <v:textbox inset="0mm,0mm,0mm,0mm">
              <w:txbxContent>
                <w:p>
                  <w:pPr>
                    <w:spacing w:before="3"/>
                    <w:ind w:left="103" w:right="0" w:firstLine="0"/>
                    <w:jc w:val="left"/>
                    <w:rPr>
                      <w:rFonts w:ascii="Consolas" w:eastAsia="Consolas"/>
                      <w:sz w:val="21"/>
                    </w:rPr>
                  </w:pPr>
                  <w:r>
                    <w:rPr>
                      <w:sz w:val="21"/>
                    </w:rPr>
                    <w:t>记住我：</w:t>
                  </w:r>
                  <w:r>
                    <w:rPr>
                      <w:rFonts w:ascii="Consolas" w:eastAsia="Consolas"/>
                      <w:sz w:val="21"/>
                      <w:shd w:val="clear" w:color="auto" w:fill="EEEEEE"/>
                    </w:rPr>
                    <w:t>&lt;</w:t>
                  </w:r>
                  <w:r>
                    <w:rPr>
                      <w:rFonts w:ascii="Consolas" w:eastAsia="Consolas"/>
                      <w:b/>
                      <w:color w:val="000080"/>
                      <w:sz w:val="21"/>
                      <w:shd w:val="clear" w:color="auto" w:fill="EEEEEE"/>
                    </w:rPr>
                    <w:t>input</w:t>
                  </w:r>
                  <w:r>
                    <w:rPr>
                      <w:rFonts w:ascii="Consolas" w:eastAsia="Consolas"/>
                      <w:b/>
                      <w:color w:val="000080"/>
                      <w:spacing w:val="-8"/>
                      <w:sz w:val="21"/>
                      <w:shd w:val="clear" w:color="auto" w:fill="EEEEEE"/>
                    </w:rPr>
                    <w:t xml:space="preserve"> </w:t>
                  </w:r>
                  <w:r>
                    <w:rPr>
                      <w:rFonts w:ascii="Consolas" w:eastAsia="Consolas"/>
                      <w:b/>
                      <w:color w:val="0000FF"/>
                      <w:sz w:val="21"/>
                      <w:shd w:val="clear" w:color="auto" w:fill="EEEEEE"/>
                    </w:rPr>
                    <w:t>type</w:t>
                  </w:r>
                  <w:r>
                    <w:rPr>
                      <w:rFonts w:ascii="Consolas" w:eastAsia="Consolas"/>
                      <w:b/>
                      <w:color w:val="008000"/>
                      <w:sz w:val="21"/>
                      <w:shd w:val="clear" w:color="auto" w:fill="EEEEEE"/>
                    </w:rPr>
                    <w:t>="checkbox"</w:t>
                  </w:r>
                  <w:r>
                    <w:rPr>
                      <w:rFonts w:ascii="Consolas" w:eastAsia="Consolas"/>
                      <w:b/>
                      <w:color w:val="0000FF"/>
                      <w:sz w:val="21"/>
                      <w:shd w:val="clear" w:color="auto" w:fill="EEEEEE"/>
                    </w:rPr>
                    <w:t>name</w:t>
                  </w:r>
                  <w:r>
                    <w:rPr>
                      <w:rFonts w:ascii="Consolas" w:eastAsia="Consolas"/>
                      <w:b/>
                      <w:color w:val="008000"/>
                      <w:sz w:val="21"/>
                      <w:shd w:val="clear" w:color="auto" w:fill="EEEEEE"/>
                    </w:rPr>
                    <w:t>="remember-me"</w:t>
                  </w:r>
                  <w:r>
                    <w:rPr>
                      <w:rFonts w:ascii="Consolas" w:eastAsia="Consolas"/>
                      <w:b/>
                      <w:color w:val="0000FF"/>
                      <w:sz w:val="21"/>
                      <w:shd w:val="clear" w:color="auto" w:fill="EEEEEE"/>
                    </w:rPr>
                    <w:t>title</w:t>
                  </w:r>
                  <w:r>
                    <w:rPr>
                      <w:rFonts w:ascii="Consolas" w:eastAsia="Consolas"/>
                      <w:b/>
                      <w:color w:val="008000"/>
                      <w:sz w:val="21"/>
                      <w:shd w:val="clear" w:color="auto" w:fill="EEEEEE"/>
                    </w:rPr>
                    <w:t>="</w:t>
                  </w:r>
                  <w:r>
                    <w:rPr>
                      <w:color w:val="008000"/>
                      <w:sz w:val="21"/>
                      <w:shd w:val="clear" w:color="auto" w:fill="EEEEEE"/>
                    </w:rPr>
                    <w:t>记住密码</w:t>
                  </w:r>
                  <w:r>
                    <w:rPr>
                      <w:rFonts w:ascii="Consolas" w:eastAsia="Consolas"/>
                      <w:b/>
                      <w:color w:val="008000"/>
                      <w:sz w:val="21"/>
                      <w:shd w:val="clear" w:color="auto" w:fill="EEEEEE"/>
                    </w:rPr>
                    <w:t>"</w:t>
                  </w:r>
                  <w:r>
                    <w:rPr>
                      <w:rFonts w:ascii="Consolas" w:eastAsia="Consolas"/>
                      <w:sz w:val="21"/>
                      <w:shd w:val="clear" w:color="auto" w:fill="EEEEEE"/>
                    </w:rPr>
                    <w:t>/&gt;&lt;</w:t>
                  </w:r>
                  <w:r>
                    <w:rPr>
                      <w:rFonts w:ascii="Consolas" w:eastAsia="Consolas"/>
                      <w:b/>
                      <w:color w:val="000080"/>
                      <w:sz w:val="21"/>
                      <w:shd w:val="clear" w:color="auto" w:fill="EEEEEE"/>
                    </w:rPr>
                    <w:t>br</w:t>
                  </w:r>
                  <w:r>
                    <w:rPr>
                      <w:rFonts w:ascii="Consolas" w:eastAsia="Consolas"/>
                      <w:sz w:val="21"/>
                      <w:shd w:val="clear" w:color="auto" w:fill="EEEEEE"/>
                    </w:rPr>
                    <w:t>/&gt;</w:t>
                  </w:r>
                </w:p>
              </w:txbxContent>
            </v:textbox>
            <w10:wrap type="topAndBottom"/>
          </v:shape>
        </w:pict>
      </w:r>
    </w:p>
    <w:p>
      <w:pPr>
        <w:pStyle w:val="6"/>
        <w:spacing w:line="345" w:lineRule="exact"/>
        <w:ind w:left="580"/>
        <w:rPr>
          <w:rFonts w:hint="eastAsia" w:ascii="微软雅黑" w:eastAsia="微软雅黑"/>
        </w:rPr>
      </w:pPr>
      <w:r>
        <w:rPr>
          <w:rFonts w:hint="eastAsia" w:ascii="微软雅黑" w:eastAsia="微软雅黑"/>
        </w:rPr>
        <w:t>此处：</w:t>
      </w:r>
      <w:r>
        <w:rPr>
          <w:rFonts w:ascii="Tahoma" w:eastAsia="Tahoma"/>
        </w:rPr>
        <w:t>name</w:t>
      </w:r>
      <w:r>
        <w:rPr>
          <w:rFonts w:ascii="Tahoma" w:eastAsia="Tahoma"/>
          <w:spacing w:val="-6"/>
        </w:rPr>
        <w:t xml:space="preserve"> </w:t>
      </w:r>
      <w:r>
        <w:rPr>
          <w:rFonts w:hint="eastAsia" w:ascii="微软雅黑" w:eastAsia="微软雅黑"/>
          <w:spacing w:val="-2"/>
        </w:rPr>
        <w:t xml:space="preserve">属性值必须位 </w:t>
      </w:r>
      <w:r>
        <w:rPr>
          <w:rFonts w:ascii="Tahoma" w:eastAsia="Tahoma"/>
        </w:rPr>
        <w:t>remember-me.</w:t>
      </w:r>
      <w:r>
        <w:rPr>
          <w:rFonts w:hint="eastAsia" w:ascii="微软雅黑" w:eastAsia="微软雅黑"/>
        </w:rPr>
        <w:t>不能改为其他值</w:t>
      </w:r>
    </w:p>
    <w:p>
      <w:pPr>
        <w:pStyle w:val="5"/>
        <w:numPr>
          <w:ilvl w:val="2"/>
          <w:numId w:val="1"/>
        </w:numPr>
        <w:tabs>
          <w:tab w:val="left" w:pos="1673"/>
        </w:tabs>
        <w:spacing w:before="232" w:after="0" w:line="240" w:lineRule="auto"/>
        <w:ind w:left="1672" w:right="0" w:hanging="654"/>
        <w:jc w:val="left"/>
      </w:pPr>
      <w:r>
        <w:t>使用张三进行登录测试</w:t>
      </w:r>
    </w:p>
    <w:p>
      <w:pPr>
        <w:pStyle w:val="6"/>
        <w:spacing w:before="16"/>
        <w:rPr>
          <w:rFonts w:ascii="微软雅黑"/>
          <w:b/>
          <w:sz w:val="26"/>
        </w:rPr>
      </w:pPr>
    </w:p>
    <w:p>
      <w:pPr>
        <w:pStyle w:val="6"/>
        <w:spacing w:before="1"/>
        <w:ind w:left="580"/>
        <w:rPr>
          <w:rFonts w:hint="eastAsia" w:ascii="微软雅黑" w:eastAsia="微软雅黑"/>
        </w:rPr>
      </w:pPr>
      <w:r>
        <w:rPr>
          <w:rFonts w:hint="eastAsia" w:ascii="微软雅黑" w:eastAsia="微软雅黑"/>
          <w:spacing w:val="-2"/>
        </w:rPr>
        <w:t xml:space="preserve">登录成功之后，关闭浏览器再次访问 </w:t>
      </w:r>
      <w:r>
        <w:rPr>
          <w:rFonts w:ascii="Tahoma" w:eastAsia="Tahoma"/>
        </w:rPr>
        <w:t>http://localhost:8090/find</w:t>
      </w:r>
      <w:r>
        <w:rPr>
          <w:rFonts w:hint="eastAsia" w:ascii="微软雅黑" w:eastAsia="微软雅黑"/>
        </w:rPr>
        <w:t>，发现依然可以使用！</w:t>
      </w:r>
    </w:p>
    <w:p>
      <w:pPr>
        <w:spacing w:after="0"/>
        <w:rPr>
          <w:rFonts w:hint="eastAsia" w:ascii="微软雅黑" w:eastAsia="微软雅黑"/>
        </w:rPr>
        <w:sectPr>
          <w:pgSz w:w="11910" w:h="16840"/>
          <w:pgMar w:top="1280" w:right="520" w:bottom="280" w:left="1220" w:header="708" w:footer="0" w:gutter="0"/>
          <w:cols w:space="720" w:num="1"/>
        </w:sectPr>
      </w:pPr>
    </w:p>
    <w:p>
      <w:pPr>
        <w:pStyle w:val="6"/>
        <w:spacing w:before="17"/>
        <w:rPr>
          <w:rFonts w:ascii="微软雅黑"/>
          <w:sz w:val="10"/>
        </w:rPr>
      </w:pPr>
    </w:p>
    <w:p>
      <w:pPr>
        <w:pStyle w:val="6"/>
        <w:ind w:left="580"/>
        <w:rPr>
          <w:rFonts w:ascii="微软雅黑"/>
          <w:sz w:val="20"/>
        </w:rPr>
      </w:pPr>
      <w:r>
        <w:rPr>
          <w:rFonts w:ascii="微软雅黑"/>
          <w:sz w:val="20"/>
        </w:rPr>
        <w:drawing>
          <wp:inline distT="0" distB="0" distL="0" distR="0">
            <wp:extent cx="3515995" cy="952500"/>
            <wp:effectExtent l="0" t="0" r="0" b="0"/>
            <wp:docPr id="16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45.png"/>
                    <pic:cNvPicPr>
                      <a:picLocks noChangeAspect="1"/>
                    </pic:cNvPicPr>
                  </pic:nvPicPr>
                  <pic:blipFill>
                    <a:blip r:embed="rId51" cstate="print"/>
                    <a:stretch>
                      <a:fillRect/>
                    </a:stretch>
                  </pic:blipFill>
                  <pic:spPr>
                    <a:xfrm>
                      <a:off x="0" y="0"/>
                      <a:ext cx="3516474" cy="952500"/>
                    </a:xfrm>
                    <a:prstGeom prst="rect">
                      <a:avLst/>
                    </a:prstGeom>
                  </pic:spPr>
                </pic:pic>
              </a:graphicData>
            </a:graphic>
          </wp:inline>
        </w:drawing>
      </w:r>
    </w:p>
    <w:p>
      <w:pPr>
        <w:pStyle w:val="6"/>
        <w:rPr>
          <w:rFonts w:ascii="微软雅黑"/>
          <w:sz w:val="20"/>
        </w:rPr>
      </w:pPr>
    </w:p>
    <w:p>
      <w:pPr>
        <w:pStyle w:val="6"/>
        <w:spacing w:before="8"/>
        <w:rPr>
          <w:rFonts w:ascii="微软雅黑"/>
          <w:sz w:val="18"/>
        </w:rPr>
      </w:pPr>
    </w:p>
    <w:p>
      <w:pPr>
        <w:pStyle w:val="5"/>
        <w:numPr>
          <w:ilvl w:val="2"/>
          <w:numId w:val="1"/>
        </w:numPr>
        <w:tabs>
          <w:tab w:val="left" w:pos="1673"/>
        </w:tabs>
        <w:spacing w:before="46" w:after="0" w:line="240" w:lineRule="auto"/>
        <w:ind w:left="1672" w:right="0" w:hanging="654"/>
        <w:jc w:val="left"/>
      </w:pPr>
      <w:r>
        <w:t>设置有效期</w:t>
      </w:r>
    </w:p>
    <w:p>
      <w:pPr>
        <w:pStyle w:val="6"/>
        <w:rPr>
          <w:rFonts w:ascii="微软雅黑"/>
          <w:b/>
          <w:sz w:val="28"/>
        </w:rPr>
      </w:pPr>
    </w:p>
    <w:p>
      <w:pPr>
        <w:pStyle w:val="6"/>
        <w:spacing w:before="1" w:line="223" w:lineRule="auto"/>
        <w:ind w:left="580" w:right="1593"/>
        <w:rPr>
          <w:rFonts w:hint="eastAsia" w:ascii="微软雅黑" w:eastAsia="微软雅黑"/>
        </w:rPr>
      </w:pPr>
      <w:r>
        <w:rPr>
          <w:rFonts w:hint="eastAsia" w:ascii="微软雅黑" w:eastAsia="微软雅黑"/>
          <w:spacing w:val="-4"/>
        </w:rPr>
        <w:t xml:space="preserve">默认 </w:t>
      </w:r>
      <w:r>
        <w:rPr>
          <w:rFonts w:ascii="Tahoma" w:eastAsia="Tahoma"/>
          <w:spacing w:val="-1"/>
        </w:rPr>
        <w:t>2</w:t>
      </w:r>
      <w:r>
        <w:rPr>
          <w:rFonts w:ascii="Tahoma" w:eastAsia="Tahoma"/>
          <w:spacing w:val="-21"/>
        </w:rPr>
        <w:t xml:space="preserve"> </w:t>
      </w:r>
      <w:r>
        <w:rPr>
          <w:rFonts w:hint="eastAsia" w:ascii="微软雅黑" w:eastAsia="微软雅黑"/>
        </w:rPr>
        <w:t>周时间。但是可以通过设置状态有效时间，即使项目重新启动下次也可以正常登录。</w:t>
      </w:r>
    </w:p>
    <w:p>
      <w:pPr>
        <w:pStyle w:val="6"/>
        <w:spacing w:before="182"/>
        <w:ind w:left="580"/>
        <w:rPr>
          <w:rFonts w:hint="eastAsia" w:ascii="微软雅黑" w:eastAsia="微软雅黑"/>
        </w:rPr>
      </w:pPr>
      <w:r>
        <w:drawing>
          <wp:anchor distT="0" distB="0" distL="0" distR="0" simplePos="0" relativeHeight="251726848" behindDoc="1" locked="0" layoutInCell="1" allowOverlap="1">
            <wp:simplePos x="0" y="0"/>
            <wp:positionH relativeFrom="page">
              <wp:posOffset>2047875</wp:posOffset>
            </wp:positionH>
            <wp:positionV relativeFrom="paragraph">
              <wp:posOffset>264795</wp:posOffset>
            </wp:positionV>
            <wp:extent cx="3293110" cy="3413125"/>
            <wp:effectExtent l="0" t="0" r="0" b="0"/>
            <wp:wrapNone/>
            <wp:docPr id="1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hint="eastAsia" w:ascii="微软雅黑" w:eastAsia="微软雅黑"/>
        </w:rPr>
        <w:t>在配置文件中设置</w:t>
      </w:r>
    </w:p>
    <w:p>
      <w:pPr>
        <w:pStyle w:val="6"/>
        <w:spacing w:before="16"/>
        <w:rPr>
          <w:rFonts w:ascii="微软雅黑"/>
          <w:sz w:val="7"/>
        </w:rPr>
      </w:pPr>
      <w:r>
        <w:drawing>
          <wp:anchor distT="0" distB="0" distL="0" distR="0" simplePos="0" relativeHeight="251659264" behindDoc="0" locked="0" layoutInCell="1" allowOverlap="1">
            <wp:simplePos x="0" y="0"/>
            <wp:positionH relativeFrom="page">
              <wp:posOffset>1143000</wp:posOffset>
            </wp:positionH>
            <wp:positionV relativeFrom="paragraph">
              <wp:posOffset>116840</wp:posOffset>
            </wp:positionV>
            <wp:extent cx="5296535" cy="2002155"/>
            <wp:effectExtent l="0" t="0" r="0" b="0"/>
            <wp:wrapTopAndBottom/>
            <wp:docPr id="169"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46.png"/>
                    <pic:cNvPicPr>
                      <a:picLocks noChangeAspect="1"/>
                    </pic:cNvPicPr>
                  </pic:nvPicPr>
                  <pic:blipFill>
                    <a:blip r:embed="rId52" cstate="print"/>
                    <a:stretch>
                      <a:fillRect/>
                    </a:stretch>
                  </pic:blipFill>
                  <pic:spPr>
                    <a:xfrm>
                      <a:off x="0" y="0"/>
                      <a:ext cx="5296651" cy="2001964"/>
                    </a:xfrm>
                    <a:prstGeom prst="rect">
                      <a:avLst/>
                    </a:prstGeom>
                  </pic:spPr>
                </pic:pic>
              </a:graphicData>
            </a:graphic>
          </wp:anchor>
        </w:drawing>
      </w:r>
    </w:p>
    <w:p>
      <w:pPr>
        <w:pStyle w:val="6"/>
        <w:rPr>
          <w:rFonts w:ascii="微软雅黑"/>
          <w:sz w:val="28"/>
        </w:rPr>
      </w:pPr>
    </w:p>
    <w:p>
      <w:pPr>
        <w:pStyle w:val="6"/>
        <w:spacing w:before="14"/>
        <w:rPr>
          <w:rFonts w:ascii="微软雅黑"/>
          <w:sz w:val="33"/>
        </w:rPr>
      </w:pPr>
    </w:p>
    <w:p>
      <w:pPr>
        <w:pStyle w:val="4"/>
        <w:numPr>
          <w:ilvl w:val="1"/>
          <w:numId w:val="1"/>
        </w:numPr>
        <w:tabs>
          <w:tab w:val="left" w:pos="986"/>
        </w:tabs>
        <w:spacing w:before="0" w:after="0" w:line="240" w:lineRule="auto"/>
        <w:ind w:left="986" w:right="0" w:hanging="406"/>
        <w:jc w:val="left"/>
      </w:pPr>
      <w:r>
        <w:t>用户注销</w:t>
      </w:r>
    </w:p>
    <w:p>
      <w:pPr>
        <w:pStyle w:val="6"/>
        <w:spacing w:before="3"/>
        <w:rPr>
          <w:sz w:val="37"/>
        </w:rPr>
      </w:pPr>
    </w:p>
    <w:p>
      <w:pPr>
        <w:pStyle w:val="5"/>
        <w:numPr>
          <w:ilvl w:val="2"/>
          <w:numId w:val="1"/>
        </w:numPr>
        <w:tabs>
          <w:tab w:val="left" w:pos="1673"/>
        </w:tabs>
        <w:spacing w:before="0" w:after="0" w:line="240" w:lineRule="auto"/>
        <w:ind w:left="1672" w:right="0" w:hanging="654"/>
        <w:jc w:val="left"/>
      </w:pPr>
      <w:r>
        <w:t>在登录页面添加一个退出连接</w:t>
      </w:r>
    </w:p>
    <w:p>
      <w:pPr>
        <w:pStyle w:val="6"/>
        <w:spacing w:before="13"/>
        <w:rPr>
          <w:rFonts w:ascii="微软雅黑"/>
          <w:b/>
          <w:sz w:val="27"/>
        </w:rPr>
      </w:pPr>
    </w:p>
    <w:p>
      <w:pPr>
        <w:pStyle w:val="6"/>
        <w:ind w:left="580"/>
        <w:rPr>
          <w:rFonts w:ascii="Tahoma"/>
        </w:rPr>
      </w:pPr>
      <w:r>
        <w:rPr>
          <w:rFonts w:ascii="Tahoma"/>
        </w:rPr>
        <w:t>success.html</w:t>
      </w:r>
    </w:p>
    <w:p>
      <w:pPr>
        <w:pStyle w:val="6"/>
        <w:spacing w:before="3"/>
        <w:rPr>
          <w:rFonts w:ascii="Tahoma"/>
          <w:sz w:val="13"/>
        </w:rPr>
      </w:pPr>
      <w:r>
        <w:pict>
          <v:shape id="_x0000_s1160" o:spid="_x0000_s1160" o:spt="202" type="#_x0000_t202" style="position:absolute;left:0pt;margin-left:84.6pt;margin-top:10.15pt;height:62.3pt;width:426.2pt;mso-position-horizontal-relative:page;mso-wrap-distance-bottom:0pt;mso-wrap-distance-top:0pt;z-index:-251516928;mso-width-relative:page;mso-height-relative:page;" filled="f" stroked="t" coordsize="21600,21600">
            <v:path/>
            <v:fill on="f" focussize="0,0"/>
            <v:stroke weight="0.48pt" color="#000000"/>
            <v:imagedata o:title=""/>
            <o:lock v:ext="edit"/>
            <v:textbox inset="0mm,0mm,0mm,0mm">
              <w:txbxContent>
                <w:p>
                  <w:pPr>
                    <w:spacing w:before="0" w:line="245" w:lineRule="exact"/>
                    <w:ind w:left="103" w:right="0" w:firstLine="0"/>
                    <w:jc w:val="left"/>
                    <w:rPr>
                      <w:rFonts w:ascii="Consolas"/>
                      <w:sz w:val="21"/>
                    </w:rPr>
                  </w:pPr>
                  <w:r>
                    <w:rPr>
                      <w:rFonts w:ascii="Consolas"/>
                      <w:sz w:val="21"/>
                      <w:shd w:val="clear" w:color="auto" w:fill="EEEEEE"/>
                    </w:rPr>
                    <w:t>&lt;</w:t>
                  </w:r>
                  <w:r>
                    <w:rPr>
                      <w:rFonts w:ascii="Consolas"/>
                      <w:b/>
                      <w:color w:val="000080"/>
                      <w:sz w:val="21"/>
                      <w:shd w:val="clear" w:color="auto" w:fill="EEEEEE"/>
                    </w:rPr>
                    <w:t>body</w:t>
                  </w:r>
                  <w:r>
                    <w:rPr>
                      <w:rFonts w:ascii="Consolas"/>
                      <w:sz w:val="21"/>
                      <w:shd w:val="clear" w:color="auto" w:fill="EEEEEE"/>
                    </w:rPr>
                    <w:t>&gt;</w:t>
                  </w:r>
                </w:p>
                <w:p>
                  <w:pPr>
                    <w:spacing w:before="3"/>
                    <w:ind w:left="103" w:right="0" w:firstLine="0"/>
                    <w:jc w:val="left"/>
                    <w:rPr>
                      <w:rFonts w:ascii="Consolas" w:eastAsia="Consolas"/>
                      <w:sz w:val="21"/>
                    </w:rPr>
                  </w:pPr>
                  <w:r>
                    <w:rPr>
                      <w:sz w:val="21"/>
                    </w:rPr>
                    <w:t>登录成功</w:t>
                  </w:r>
                  <w:r>
                    <w:rPr>
                      <w:rFonts w:ascii="Consolas" w:eastAsia="Consolas"/>
                      <w:sz w:val="21"/>
                      <w:shd w:val="clear" w:color="auto" w:fill="EEEEEE"/>
                    </w:rPr>
                    <w:t>&lt;</w:t>
                  </w:r>
                  <w:r>
                    <w:rPr>
                      <w:rFonts w:ascii="Consolas" w:eastAsia="Consolas"/>
                      <w:b/>
                      <w:color w:val="000080"/>
                      <w:sz w:val="21"/>
                      <w:shd w:val="clear" w:color="auto" w:fill="EEEEEE"/>
                    </w:rPr>
                    <w:t>br</w:t>
                  </w:r>
                  <w:r>
                    <w:rPr>
                      <w:rFonts w:ascii="Consolas" w:eastAsia="Consolas"/>
                      <w:sz w:val="21"/>
                      <w:shd w:val="clear" w:color="auto" w:fill="EEEEEE"/>
                    </w:rPr>
                    <w:t>&gt;</w:t>
                  </w:r>
                </w:p>
                <w:p>
                  <w:pPr>
                    <w:spacing w:before="3"/>
                    <w:ind w:left="103" w:right="0" w:firstLine="0"/>
                    <w:jc w:val="left"/>
                    <w:rPr>
                      <w:rFonts w:ascii="Consolas" w:eastAsia="Consolas"/>
                      <w:sz w:val="21"/>
                    </w:rPr>
                  </w:pPr>
                  <w:r>
                    <w:rPr>
                      <w:rFonts w:ascii="Consolas" w:eastAsia="Consolas"/>
                      <w:sz w:val="21"/>
                      <w:shd w:val="clear" w:color="auto" w:fill="EEEEEE"/>
                    </w:rPr>
                    <w:t>&lt;</w:t>
                  </w:r>
                  <w:r>
                    <w:rPr>
                      <w:rFonts w:ascii="Consolas" w:eastAsia="Consolas"/>
                      <w:b/>
                      <w:color w:val="000080"/>
                      <w:sz w:val="21"/>
                      <w:shd w:val="clear" w:color="auto" w:fill="EEEEEE"/>
                    </w:rPr>
                    <w:t>a</w:t>
                  </w:r>
                  <w:r>
                    <w:rPr>
                      <w:rFonts w:ascii="Consolas" w:eastAsia="Consolas"/>
                      <w:b/>
                      <w:color w:val="000080"/>
                      <w:spacing w:val="-6"/>
                      <w:sz w:val="21"/>
                      <w:shd w:val="clear" w:color="auto" w:fill="EEEEEE"/>
                    </w:rPr>
                    <w:t xml:space="preserve"> </w:t>
                  </w:r>
                  <w:r>
                    <w:rPr>
                      <w:rFonts w:ascii="Consolas" w:eastAsia="Consolas"/>
                      <w:b/>
                      <w:color w:val="0000FF"/>
                      <w:sz w:val="21"/>
                      <w:shd w:val="clear" w:color="auto" w:fill="EEEEEE"/>
                    </w:rPr>
                    <w:t>href</w:t>
                  </w:r>
                  <w:r>
                    <w:rPr>
                      <w:rFonts w:ascii="Consolas" w:eastAsia="Consolas"/>
                      <w:b/>
                      <w:color w:val="008000"/>
                      <w:sz w:val="21"/>
                      <w:shd w:val="clear" w:color="auto" w:fill="EEEEEE"/>
                    </w:rPr>
                    <w:t>="/logout"</w:t>
                  </w:r>
                  <w:r>
                    <w:rPr>
                      <w:rFonts w:ascii="Consolas" w:eastAsia="Consolas"/>
                      <w:sz w:val="21"/>
                      <w:shd w:val="clear" w:color="auto" w:fill="EEEEEE"/>
                    </w:rPr>
                    <w:t>&gt;</w:t>
                  </w:r>
                  <w:r>
                    <w:rPr>
                      <w:sz w:val="21"/>
                    </w:rPr>
                    <w:t>退出</w:t>
                  </w:r>
                  <w:r>
                    <w:rPr>
                      <w:rFonts w:ascii="Consolas" w:eastAsia="Consolas"/>
                      <w:sz w:val="21"/>
                      <w:shd w:val="clear" w:color="auto" w:fill="EEEEEE"/>
                    </w:rPr>
                    <w:t>&lt;/</w:t>
                  </w:r>
                  <w:r>
                    <w:rPr>
                      <w:rFonts w:ascii="Consolas" w:eastAsia="Consolas"/>
                      <w:b/>
                      <w:color w:val="000080"/>
                      <w:sz w:val="21"/>
                      <w:shd w:val="clear" w:color="auto" w:fill="EEEEEE"/>
                    </w:rPr>
                    <w:t>a</w:t>
                  </w:r>
                  <w:r>
                    <w:rPr>
                      <w:rFonts w:ascii="Consolas" w:eastAsia="Consolas"/>
                      <w:sz w:val="21"/>
                      <w:shd w:val="clear" w:color="auto" w:fill="EEEEEE"/>
                    </w:rPr>
                    <w:t>&gt;</w:t>
                  </w:r>
                </w:p>
                <w:p>
                  <w:pPr>
                    <w:spacing w:before="2"/>
                    <w:ind w:left="103" w:right="0" w:firstLine="0"/>
                    <w:jc w:val="left"/>
                    <w:rPr>
                      <w:rFonts w:ascii="Consolas"/>
                      <w:sz w:val="21"/>
                    </w:rPr>
                  </w:pPr>
                  <w:r>
                    <w:rPr>
                      <w:rFonts w:ascii="Consolas"/>
                      <w:sz w:val="21"/>
                      <w:shd w:val="clear" w:color="auto" w:fill="EEEEEE"/>
                    </w:rPr>
                    <w:t>&lt;/</w:t>
                  </w:r>
                  <w:r>
                    <w:rPr>
                      <w:rFonts w:ascii="Consolas"/>
                      <w:b/>
                      <w:color w:val="000080"/>
                      <w:sz w:val="21"/>
                      <w:shd w:val="clear" w:color="auto" w:fill="EEEEEE"/>
                    </w:rPr>
                    <w:t>body</w:t>
                  </w:r>
                  <w:r>
                    <w:rPr>
                      <w:rFonts w:ascii="Consolas"/>
                      <w:sz w:val="21"/>
                      <w:shd w:val="clear" w:color="auto" w:fill="EEEEEE"/>
                    </w:rPr>
                    <w:t>&gt;</w:t>
                  </w:r>
                </w:p>
              </w:txbxContent>
            </v:textbox>
            <w10:wrap type="topAndBottom"/>
          </v:shape>
        </w:pict>
      </w:r>
    </w:p>
    <w:p>
      <w:pPr>
        <w:pStyle w:val="6"/>
        <w:spacing w:before="1"/>
        <w:rPr>
          <w:rFonts w:ascii="Tahoma"/>
          <w:sz w:val="14"/>
        </w:rPr>
      </w:pPr>
    </w:p>
    <w:p>
      <w:pPr>
        <w:pStyle w:val="5"/>
        <w:numPr>
          <w:ilvl w:val="2"/>
          <w:numId w:val="1"/>
        </w:numPr>
        <w:tabs>
          <w:tab w:val="left" w:pos="1673"/>
        </w:tabs>
        <w:spacing w:before="47" w:after="0" w:line="240" w:lineRule="auto"/>
        <w:ind w:left="1672" w:right="0" w:hanging="654"/>
        <w:jc w:val="left"/>
      </w:pPr>
      <w:r>
        <w:t>在配置类中添加退出映射地址</w:t>
      </w:r>
    </w:p>
    <w:p>
      <w:pPr>
        <w:pStyle w:val="6"/>
        <w:spacing w:before="11"/>
        <w:rPr>
          <w:rFonts w:ascii="微软雅黑"/>
          <w:b/>
          <w:sz w:val="25"/>
        </w:rPr>
      </w:pPr>
      <w:r>
        <w:pict>
          <v:shape id="_x0000_s1161" o:spid="_x0000_s1161" o:spt="202" type="#_x0000_t202" style="position:absolute;left:0pt;margin-left:84.6pt;margin-top:25.75pt;height:12.75pt;width:426.2pt;mso-position-horizontal-relative:page;mso-wrap-distance-bottom:0pt;mso-wrap-distance-top:0pt;z-index:-251516928;mso-width-relative:page;mso-height-relative:page;" filled="f" stroked="t" coordsize="21600,21600">
            <v:path/>
            <v:fill on="f" focussize="0,0"/>
            <v:stroke weight="0.48pt" color="#000000"/>
            <v:imagedata o:title=""/>
            <o:lock v:ext="edit"/>
            <v:textbox inset="0mm,0mm,0mm,0mm">
              <w:txbxContent>
                <w:p>
                  <w:pPr>
                    <w:spacing w:before="0" w:line="245" w:lineRule="exact"/>
                    <w:ind w:left="103" w:right="0" w:firstLine="0"/>
                    <w:jc w:val="left"/>
                    <w:rPr>
                      <w:rFonts w:ascii="Consolas"/>
                      <w:sz w:val="21"/>
                    </w:rPr>
                  </w:pPr>
                  <w:r>
                    <w:rPr>
                      <w:rFonts w:ascii="Consolas"/>
                      <w:sz w:val="21"/>
                    </w:rPr>
                    <w:t>http.logout().logoutUrl(</w:t>
                  </w:r>
                  <w:r>
                    <w:rPr>
                      <w:rFonts w:ascii="Consolas"/>
                      <w:b/>
                      <w:color w:val="008000"/>
                      <w:sz w:val="21"/>
                    </w:rPr>
                    <w:t>"/logout"</w:t>
                  </w:r>
                  <w:r>
                    <w:rPr>
                      <w:rFonts w:ascii="Consolas"/>
                      <w:sz w:val="21"/>
                    </w:rPr>
                    <w:t>).logoutSuccessUrl(</w:t>
                  </w:r>
                  <w:r>
                    <w:rPr>
                      <w:rFonts w:ascii="Consolas"/>
                      <w:b/>
                      <w:color w:val="008000"/>
                      <w:sz w:val="21"/>
                    </w:rPr>
                    <w:t>"/index"</w:t>
                  </w:r>
                  <w:r>
                    <w:rPr>
                      <w:rFonts w:ascii="Consolas"/>
                      <w:sz w:val="21"/>
                    </w:rPr>
                    <w:t>).permitAll</w:t>
                  </w:r>
                </w:p>
              </w:txbxContent>
            </v:textbox>
            <w10:wrap type="topAndBottom"/>
          </v:shape>
        </w:pict>
      </w:r>
    </w:p>
    <w:p>
      <w:pPr>
        <w:spacing w:after="0"/>
        <w:rPr>
          <w:rFonts w:ascii="微软雅黑"/>
          <w:sz w:val="25"/>
        </w:rPr>
        <w:sectPr>
          <w:pgSz w:w="11910" w:h="16840"/>
          <w:pgMar w:top="1280" w:right="520" w:bottom="280" w:left="1220" w:header="708" w:footer="0" w:gutter="0"/>
          <w:cols w:space="720" w:num="1"/>
        </w:sectPr>
      </w:pPr>
    </w:p>
    <w:p>
      <w:pPr>
        <w:pStyle w:val="6"/>
        <w:spacing w:before="17"/>
        <w:rPr>
          <w:rFonts w:ascii="微软雅黑"/>
          <w:b/>
          <w:sz w:val="10"/>
        </w:rPr>
      </w:pPr>
    </w:p>
    <w:p>
      <w:pPr>
        <w:pStyle w:val="6"/>
        <w:ind w:left="467"/>
        <w:rPr>
          <w:rFonts w:ascii="微软雅黑"/>
          <w:sz w:val="20"/>
        </w:rPr>
      </w:pPr>
      <w:r>
        <w:rPr>
          <w:rFonts w:ascii="微软雅黑"/>
          <w:sz w:val="20"/>
        </w:rPr>
        <w:pict>
          <v:shape id="_x0000_s1162" o:spid="_x0000_s1162" o:spt="202" type="#_x0000_t202" style="height:22.85pt;width:426.2pt;" filled="f" stroked="t" coordsize="21600,21600">
            <v:path/>
            <v:fill on="f" focussize="0,0"/>
            <v:stroke weight="0.48pt" color="#000000"/>
            <v:imagedata o:title=""/>
            <o:lock v:ext="edit"/>
            <v:textbox inset="0mm,0mm,0mm,0mm">
              <w:txbxContent>
                <w:p>
                  <w:pPr>
                    <w:pStyle w:val="6"/>
                    <w:spacing w:before="1"/>
                    <w:ind w:left="103"/>
                    <w:rPr>
                      <w:rFonts w:ascii="Consolas"/>
                    </w:rPr>
                  </w:pPr>
                  <w:r>
                    <w:rPr>
                      <w:rFonts w:ascii="Consolas"/>
                    </w:rPr>
                    <w:t>();</w:t>
                  </w:r>
                </w:p>
              </w:txbxContent>
            </v:textbox>
            <w10:wrap type="none"/>
            <w10:anchorlock/>
          </v:shape>
        </w:pict>
      </w:r>
    </w:p>
    <w:p>
      <w:pPr>
        <w:pStyle w:val="6"/>
        <w:spacing w:before="13"/>
        <w:rPr>
          <w:rFonts w:ascii="微软雅黑"/>
          <w:b/>
          <w:sz w:val="8"/>
        </w:rPr>
      </w:pPr>
    </w:p>
    <w:p>
      <w:pPr>
        <w:pStyle w:val="11"/>
        <w:numPr>
          <w:ilvl w:val="2"/>
          <w:numId w:val="1"/>
        </w:numPr>
        <w:tabs>
          <w:tab w:val="left" w:pos="1673"/>
        </w:tabs>
        <w:spacing w:before="46" w:after="0" w:line="240" w:lineRule="auto"/>
        <w:ind w:left="1672" w:right="0" w:hanging="654"/>
        <w:jc w:val="left"/>
        <w:rPr>
          <w:rFonts w:hint="eastAsia" w:ascii="微软雅黑" w:eastAsia="微软雅黑"/>
          <w:b/>
          <w:sz w:val="21"/>
        </w:rPr>
      </w:pPr>
      <w:r>
        <w:rPr>
          <w:rFonts w:hint="eastAsia" w:ascii="微软雅黑" w:eastAsia="微软雅黑"/>
          <w:b/>
          <w:sz w:val="21"/>
        </w:rPr>
        <w:t>测试</w:t>
      </w:r>
    </w:p>
    <w:p>
      <w:pPr>
        <w:pStyle w:val="6"/>
        <w:spacing w:before="17"/>
        <w:rPr>
          <w:rFonts w:ascii="微软雅黑"/>
          <w:b/>
          <w:sz w:val="26"/>
        </w:rPr>
      </w:pPr>
    </w:p>
    <w:p>
      <w:pPr>
        <w:pStyle w:val="6"/>
        <w:ind w:left="580"/>
        <w:rPr>
          <w:rFonts w:hint="eastAsia" w:ascii="微软雅黑" w:eastAsia="微软雅黑"/>
        </w:rPr>
      </w:pPr>
      <w:r>
        <w:rPr>
          <w:rFonts w:hint="eastAsia" w:ascii="微软雅黑" w:eastAsia="微软雅黑"/>
          <w:spacing w:val="-1"/>
        </w:rPr>
        <w:t>退出之后，是无法访问需要登录时才能访问的控制器！</w:t>
      </w:r>
    </w:p>
    <w:p>
      <w:pPr>
        <w:pStyle w:val="11"/>
        <w:numPr>
          <w:ilvl w:val="1"/>
          <w:numId w:val="1"/>
        </w:numPr>
        <w:tabs>
          <w:tab w:val="left" w:pos="1183"/>
        </w:tabs>
        <w:spacing w:before="248" w:after="0" w:line="240" w:lineRule="auto"/>
        <w:ind w:left="1182" w:right="0" w:hanging="603"/>
        <w:jc w:val="left"/>
        <w:rPr>
          <w:rFonts w:ascii="Cambria"/>
          <w:b/>
          <w:sz w:val="24"/>
        </w:rPr>
      </w:pPr>
      <w:r>
        <w:rPr>
          <w:rFonts w:ascii="Cambria"/>
          <w:b/>
          <w:sz w:val="24"/>
        </w:rPr>
        <w:t>CSRF</w:t>
      </w:r>
    </w:p>
    <w:p>
      <w:pPr>
        <w:pStyle w:val="6"/>
        <w:spacing w:before="6"/>
        <w:rPr>
          <w:rFonts w:ascii="Cambria"/>
          <w:b/>
          <w:sz w:val="38"/>
        </w:rPr>
      </w:pPr>
    </w:p>
    <w:p>
      <w:pPr>
        <w:pStyle w:val="5"/>
        <w:numPr>
          <w:ilvl w:val="2"/>
          <w:numId w:val="1"/>
        </w:numPr>
        <w:tabs>
          <w:tab w:val="left" w:pos="1807"/>
        </w:tabs>
        <w:spacing w:before="0" w:after="0" w:line="240" w:lineRule="auto"/>
        <w:ind w:left="1806" w:right="0" w:hanging="788"/>
        <w:jc w:val="left"/>
      </w:pPr>
      <w:r>
        <w:rPr>
          <w:rFonts w:ascii="Tahoma" w:eastAsia="Tahoma"/>
        </w:rPr>
        <w:t>CSRF</w:t>
      </w:r>
      <w:r>
        <w:rPr>
          <w:rFonts w:ascii="Tahoma" w:eastAsia="Tahoma"/>
          <w:spacing w:val="-4"/>
        </w:rPr>
        <w:t xml:space="preserve"> </w:t>
      </w:r>
      <w:r>
        <w:t>理解</w:t>
      </w:r>
    </w:p>
    <w:p>
      <w:pPr>
        <w:pStyle w:val="6"/>
        <w:spacing w:before="10"/>
        <w:rPr>
          <w:rFonts w:ascii="微软雅黑"/>
          <w:b/>
          <w:sz w:val="25"/>
        </w:rPr>
      </w:pPr>
      <w:r>
        <w:pict>
          <v:group id="_x0000_s1163" o:spid="_x0000_s1163" o:spt="203" style="position:absolute;left:0pt;margin-left:90pt;margin-top:25.5pt;height:54.5pt;width:415.3pt;mso-position-horizontal-relative:page;mso-wrap-distance-bottom:0pt;mso-wrap-distance-top:0pt;z-index:-251515904;mso-width-relative:page;mso-height-relative:page;" coordorigin="1800,510" coordsize="8306,1090">
            <o:lock v:ext="edit"/>
            <v:shape id="_x0000_s1164" o:spid="_x0000_s1164" style="position:absolute;left:1800;top:510;height:1090;width:8306;" fillcolor="#FFFFFF" filled="t" stroked="f" coordorigin="1800,510" coordsize="8306,1090" path="m9273,510l2520,510,2520,781,9273,781,9273,510xm9367,1326l1800,1326,1800,1600,9367,1600,9367,1326xm10106,1055l9935,1055,9935,781,1800,781,1800,1055,1800,1326,10106,1326,10106,1055xe">
              <v:path arrowok="t"/>
              <v:fill on="t" focussize="0,0"/>
              <v:stroke on="f"/>
              <v:imagedata o:title=""/>
              <o:lock v:ext="edit"/>
            </v:shape>
            <v:shape id="_x0000_s1165" o:spid="_x0000_s1165" o:spt="202" type="#_x0000_t202" style="position:absolute;left:1800;top:510;height:1090;width:8306;" filled="f" stroked="f" coordsize="21600,21600">
              <v:path/>
              <v:fill on="f" focussize="0,0"/>
              <v:stroke on="f" joinstyle="miter"/>
              <v:imagedata o:title=""/>
              <o:lock v:ext="edit"/>
              <v:textbox inset="0mm,0mm,0mm,0mm">
                <w:txbxContent>
                  <w:p>
                    <w:pPr>
                      <w:spacing w:before="1" w:line="242" w:lineRule="auto"/>
                      <w:ind w:left="0" w:right="166" w:firstLine="719"/>
                      <w:jc w:val="left"/>
                      <w:rPr>
                        <w:sz w:val="21"/>
                      </w:rPr>
                    </w:pPr>
                    <w:r>
                      <w:rPr>
                        <w:color w:val="333333"/>
                        <w:spacing w:val="-1"/>
                        <w:sz w:val="21"/>
                      </w:rPr>
                      <w:t>跨站请求伪造</w:t>
                    </w:r>
                    <w:r>
                      <w:rPr>
                        <w:color w:val="333333"/>
                        <w:sz w:val="21"/>
                      </w:rPr>
                      <w:t>（英语：</w:t>
                    </w:r>
                    <w:r>
                      <w:rPr>
                        <w:rFonts w:ascii="Arial MT" w:eastAsia="Arial MT"/>
                        <w:color w:val="333333"/>
                        <w:sz w:val="21"/>
                      </w:rPr>
                      <w:t>Cross-site</w:t>
                    </w:r>
                    <w:r>
                      <w:rPr>
                        <w:rFonts w:ascii="Arial MT" w:eastAsia="Arial MT"/>
                        <w:color w:val="333333"/>
                        <w:spacing w:val="26"/>
                        <w:sz w:val="21"/>
                      </w:rPr>
                      <w:t xml:space="preserve"> </w:t>
                    </w:r>
                    <w:r>
                      <w:rPr>
                        <w:rFonts w:ascii="Arial MT" w:eastAsia="Arial MT"/>
                        <w:color w:val="333333"/>
                        <w:sz w:val="21"/>
                      </w:rPr>
                      <w:t>request</w:t>
                    </w:r>
                    <w:r>
                      <w:rPr>
                        <w:rFonts w:ascii="Arial MT" w:eastAsia="Arial MT"/>
                        <w:color w:val="333333"/>
                        <w:spacing w:val="26"/>
                        <w:sz w:val="21"/>
                      </w:rPr>
                      <w:t xml:space="preserve"> </w:t>
                    </w:r>
                    <w:r>
                      <w:rPr>
                        <w:rFonts w:ascii="Arial MT" w:eastAsia="Arial MT"/>
                        <w:color w:val="333333"/>
                        <w:sz w:val="21"/>
                      </w:rPr>
                      <w:t>forgery</w:t>
                    </w:r>
                    <w:r>
                      <w:rPr>
                        <w:color w:val="333333"/>
                        <w:sz w:val="21"/>
                      </w:rPr>
                      <w:t xml:space="preserve">），也被称为 </w:t>
                    </w:r>
                    <w:r>
                      <w:rPr>
                        <w:rFonts w:ascii="Arial" w:eastAsia="Arial"/>
                        <w:b/>
                        <w:color w:val="333333"/>
                        <w:sz w:val="21"/>
                      </w:rPr>
                      <w:t>one-click</w:t>
                    </w:r>
                    <w:r>
                      <w:rPr>
                        <w:rFonts w:ascii="Arial" w:eastAsia="Arial"/>
                        <w:b/>
                        <w:color w:val="333333"/>
                        <w:spacing w:val="1"/>
                        <w:sz w:val="21"/>
                      </w:rPr>
                      <w:t xml:space="preserve"> </w:t>
                    </w:r>
                    <w:r>
                      <w:rPr>
                        <w:rFonts w:ascii="Arial" w:eastAsia="Arial"/>
                        <w:b/>
                        <w:color w:val="333333"/>
                        <w:spacing w:val="-1"/>
                        <w:sz w:val="21"/>
                      </w:rPr>
                      <w:t xml:space="preserve">attack </w:t>
                    </w:r>
                    <w:r>
                      <w:rPr>
                        <w:color w:val="333333"/>
                        <w:spacing w:val="-17"/>
                        <w:sz w:val="21"/>
                      </w:rPr>
                      <w:t xml:space="preserve">或者 </w:t>
                    </w:r>
                    <w:r>
                      <w:rPr>
                        <w:rFonts w:ascii="Arial" w:eastAsia="Arial"/>
                        <w:b/>
                        <w:color w:val="333333"/>
                        <w:sz w:val="21"/>
                      </w:rPr>
                      <w:t>session riding</w:t>
                    </w:r>
                    <w:r>
                      <w:rPr>
                        <w:color w:val="333333"/>
                        <w:spacing w:val="-7"/>
                        <w:sz w:val="21"/>
                      </w:rPr>
                      <w:t xml:space="preserve">，通常缩写为 </w:t>
                    </w:r>
                    <w:r>
                      <w:rPr>
                        <w:rFonts w:ascii="Arial" w:eastAsia="Arial"/>
                        <w:b/>
                        <w:color w:val="333333"/>
                        <w:sz w:val="21"/>
                      </w:rPr>
                      <w:t xml:space="preserve">CSRF </w:t>
                    </w:r>
                    <w:r>
                      <w:rPr>
                        <w:color w:val="333333"/>
                        <w:spacing w:val="-16"/>
                        <w:sz w:val="21"/>
                      </w:rPr>
                      <w:t xml:space="preserve">或者 </w:t>
                    </w:r>
                    <w:r>
                      <w:rPr>
                        <w:rFonts w:ascii="Arial" w:eastAsia="Arial"/>
                        <w:b/>
                        <w:color w:val="333333"/>
                        <w:sz w:val="21"/>
                      </w:rPr>
                      <w:t>XSRF</w:t>
                    </w:r>
                    <w:r>
                      <w:rPr>
                        <w:color w:val="333333"/>
                        <w:spacing w:val="-7"/>
                        <w:sz w:val="21"/>
                      </w:rPr>
                      <w:t>， 是一种挟制用户在当前已</w:t>
                    </w:r>
                  </w:p>
                  <w:p>
                    <w:pPr>
                      <w:spacing w:before="0" w:line="244" w:lineRule="auto"/>
                      <w:ind w:left="0" w:right="-15" w:firstLine="0"/>
                      <w:jc w:val="left"/>
                      <w:rPr>
                        <w:sz w:val="21"/>
                      </w:rPr>
                    </w:pPr>
                    <w:r>
                      <w:rPr>
                        <w:color w:val="333333"/>
                        <w:spacing w:val="-14"/>
                        <w:sz w:val="21"/>
                      </w:rPr>
                      <w:t xml:space="preserve">登录的 </w:t>
                    </w:r>
                    <w:r>
                      <w:rPr>
                        <w:rFonts w:ascii="Arial MT" w:eastAsia="Arial MT"/>
                        <w:color w:val="333333"/>
                        <w:spacing w:val="-1"/>
                        <w:sz w:val="21"/>
                      </w:rPr>
                      <w:t>Web</w:t>
                    </w:r>
                    <w:r>
                      <w:rPr>
                        <w:rFonts w:ascii="Arial MT" w:eastAsia="Arial MT"/>
                        <w:color w:val="333333"/>
                        <w:spacing w:val="-14"/>
                        <w:sz w:val="21"/>
                      </w:rPr>
                      <w:t xml:space="preserve"> </w:t>
                    </w:r>
                    <w:r>
                      <w:rPr>
                        <w:color w:val="333333"/>
                        <w:sz w:val="21"/>
                      </w:rPr>
                      <w:t>应用程序上执行非本意的操作的攻击方法。跟</w:t>
                    </w:r>
                    <w:r>
                      <w:fldChar w:fldCharType="begin"/>
                    </w:r>
                    <w:r>
                      <w:instrText xml:space="preserve"> HYPERLINK "https://baike.baidu.com/item/%E8%B7%A8%E7%BD%91%E7%AB%99%E8%84%9A%E6%9C%AC" \h </w:instrText>
                    </w:r>
                    <w:r>
                      <w:fldChar w:fldCharType="separate"/>
                    </w:r>
                    <w:r>
                      <w:rPr>
                        <w:color w:val="126DC2"/>
                        <w:sz w:val="21"/>
                      </w:rPr>
                      <w:t>跨网站脚本</w:t>
                    </w:r>
                    <w:r>
                      <w:rPr>
                        <w:color w:val="126DC2"/>
                        <w:sz w:val="21"/>
                      </w:rPr>
                      <w:fldChar w:fldCharType="end"/>
                    </w:r>
                    <w:r>
                      <w:rPr>
                        <w:color w:val="333333"/>
                        <w:sz w:val="21"/>
                      </w:rPr>
                      <w:t>（</w:t>
                    </w:r>
                    <w:r>
                      <w:rPr>
                        <w:rFonts w:ascii="Arial MT" w:eastAsia="Arial MT"/>
                        <w:color w:val="333333"/>
                        <w:sz w:val="21"/>
                      </w:rPr>
                      <w:t>XSS</w:t>
                    </w:r>
                    <w:r>
                      <w:rPr>
                        <w:color w:val="333333"/>
                        <w:sz w:val="21"/>
                      </w:rPr>
                      <w:t>）相比，</w:t>
                    </w:r>
                    <w:r>
                      <w:rPr>
                        <w:rFonts w:ascii="Arial" w:eastAsia="Arial"/>
                        <w:b/>
                        <w:color w:val="333333"/>
                        <w:sz w:val="21"/>
                      </w:rPr>
                      <w:t>XSS</w:t>
                    </w:r>
                    <w:r>
                      <w:rPr>
                        <w:rFonts w:ascii="Arial" w:eastAsia="Arial"/>
                        <w:b/>
                        <w:color w:val="333333"/>
                        <w:spacing w:val="-55"/>
                        <w:sz w:val="21"/>
                      </w:rPr>
                      <w:t xml:space="preserve"> </w:t>
                    </w:r>
                    <w:r>
                      <w:rPr>
                        <w:color w:val="333333"/>
                        <w:sz w:val="21"/>
                      </w:rPr>
                      <w:t>利用的是用户对指定网站的信任，</w:t>
                    </w:r>
                    <w:r>
                      <w:rPr>
                        <w:rFonts w:ascii="Arial MT" w:eastAsia="Arial MT"/>
                        <w:color w:val="333333"/>
                        <w:sz w:val="21"/>
                      </w:rPr>
                      <w:t>CSRF</w:t>
                    </w:r>
                    <w:r>
                      <w:rPr>
                        <w:rFonts w:ascii="Arial MT" w:eastAsia="Arial MT"/>
                        <w:color w:val="333333"/>
                        <w:spacing w:val="-1"/>
                        <w:sz w:val="21"/>
                      </w:rPr>
                      <w:t xml:space="preserve"> </w:t>
                    </w:r>
                    <w:r>
                      <w:rPr>
                        <w:color w:val="333333"/>
                        <w:sz w:val="21"/>
                      </w:rPr>
                      <w:t>利用的是网站对用户网页浏览器的信任。</w:t>
                    </w:r>
                  </w:p>
                </w:txbxContent>
              </v:textbox>
            </v:shape>
            <w10:wrap type="topAndBottom"/>
          </v:group>
        </w:pict>
      </w:r>
    </w:p>
    <w:p>
      <w:pPr>
        <w:pStyle w:val="6"/>
        <w:spacing w:before="4"/>
        <w:rPr>
          <w:rFonts w:ascii="微软雅黑"/>
          <w:b/>
          <w:sz w:val="10"/>
        </w:rPr>
      </w:pPr>
    </w:p>
    <w:p>
      <w:pPr>
        <w:pStyle w:val="6"/>
        <w:spacing w:before="72" w:line="321" w:lineRule="auto"/>
        <w:ind w:left="580" w:right="1310" w:firstLine="419"/>
      </w:pPr>
      <w:r>
        <w:drawing>
          <wp:anchor distT="0" distB="0" distL="0" distR="0" simplePos="0" relativeHeight="251727872" behindDoc="1" locked="0" layoutInCell="1" allowOverlap="1">
            <wp:simplePos x="0" y="0"/>
            <wp:positionH relativeFrom="page">
              <wp:posOffset>2047875</wp:posOffset>
            </wp:positionH>
            <wp:positionV relativeFrom="paragraph">
              <wp:posOffset>-553085</wp:posOffset>
            </wp:positionV>
            <wp:extent cx="3293110" cy="3413125"/>
            <wp:effectExtent l="0" t="0" r="0" b="0"/>
            <wp:wrapNone/>
            <wp:docPr id="1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rect id="_x0000_s1166" o:spid="_x0000_s1166" o:spt="1" style="position:absolute;left:0pt;margin-left:88.55pt;margin-top:3.5pt;height:13.55pt;width:418.25pt;mso-position-horizontal-relative:page;z-index:-251588608;mso-width-relative:page;mso-height-relative:page;" fillcolor="#FFFFFF" filled="t" stroked="f" coordsize="21600,21600">
            <v:path/>
            <v:fill on="t" focussize="0,0"/>
            <v:stroke on="f"/>
            <v:imagedata o:title=""/>
            <o:lock v:ext="edit"/>
          </v:rect>
        </w:pict>
      </w:r>
      <w:r>
        <w:pict>
          <v:rect id="_x0000_s1167" o:spid="_x0000_s1167" o:spt="1" style="position:absolute;left:0pt;margin-left:88.55pt;margin-top:21.5pt;height:13.55pt;width:418.25pt;mso-position-horizontal-relative:page;z-index:-251587584;mso-width-relative:page;mso-height-relative:page;" fillcolor="#FFFFFF" filled="t" stroked="f" coordsize="21600,21600">
            <v:path/>
            <v:fill on="t" focussize="0,0"/>
            <v:stroke on="f"/>
            <v:imagedata o:title=""/>
            <o:lock v:ext="edit"/>
          </v:rect>
        </w:pict>
      </w:r>
      <w:r>
        <w:pict>
          <v:rect id="_x0000_s1168" o:spid="_x0000_s1168" o:spt="1" style="position:absolute;left:0pt;margin-left:88.55pt;margin-top:39.5pt;height:13.55pt;width:418.25pt;mso-position-horizontal-relative:page;z-index:-251587584;mso-width-relative:page;mso-height-relative:page;" fillcolor="#FFFFFF" filled="t" stroked="f" coordsize="21600,21600">
            <v:path/>
            <v:fill on="t" focussize="0,0"/>
            <v:stroke on="f"/>
            <v:imagedata o:title=""/>
            <o:lock v:ext="edit"/>
          </v:rect>
        </w:pict>
      </w:r>
      <w:r>
        <w:pict>
          <v:rect id="_x0000_s1169" o:spid="_x0000_s1169" o:spt="1" style="position:absolute;left:0pt;margin-left:88.55pt;margin-top:57.5pt;height:13.55pt;width:418.25pt;mso-position-horizontal-relative:page;z-index:-251586560;mso-width-relative:page;mso-height-relative:page;" fillcolor="#FFFFFF" filled="t" stroked="f" coordsize="21600,21600">
            <v:path/>
            <v:fill on="t" focussize="0,0"/>
            <v:stroke on="f"/>
            <v:imagedata o:title=""/>
            <o:lock v:ext="edit"/>
          </v:rect>
        </w:pict>
      </w:r>
      <w:r>
        <w:pict>
          <v:shape id="_x0000_s1170" o:spid="_x0000_s1170" style="position:absolute;left:0pt;margin-left:88.55pt;margin-top:75.55pt;height:60.75pt;width:418.3pt;mso-position-horizontal-relative:page;z-index:-251586560;mso-width-relative:page;mso-height-relative:page;" fillcolor="#FFFFFF" filled="t" stroked="f" coordorigin="1772,1511" coordsize="8366,1215" path="m10137,1511l1772,1511,1772,2008,1772,2368,1772,2726,10137,2726,10137,2368,10137,2008,10137,1511xe">
            <v:path arrowok="t"/>
            <v:fill on="t" focussize="0,0"/>
            <v:stroke on="f"/>
            <v:imagedata o:title=""/>
            <o:lock v:ext="edit"/>
          </v:shape>
        </w:pict>
      </w:r>
      <w:r>
        <w:rPr>
          <w:color w:val="333333"/>
        </w:rPr>
        <w:t>跨站请求攻击，简单地说，是攻击者通过一些技术手段欺骗用户的浏览器去访问一个自己曾经认证过的网站并运行一些操作（如发邮件，发消息，甚至财产操作如转账和购买商品）。由于浏览器曾经认证过，所以被访问的网站会认为是真正的用户操作而去运行。</w:t>
      </w:r>
      <w:r>
        <w:rPr>
          <w:color w:val="333333"/>
          <w:spacing w:val="12"/>
        </w:rPr>
        <w:t>这利用了</w:t>
      </w:r>
      <w:r>
        <w:rPr>
          <w:rFonts w:ascii="Arial MT" w:eastAsia="Arial MT"/>
          <w:color w:val="333333"/>
        </w:rPr>
        <w:t>web</w:t>
      </w:r>
      <w:r>
        <w:rPr>
          <w:rFonts w:ascii="Arial MT" w:eastAsia="Arial MT"/>
          <w:color w:val="333333"/>
          <w:spacing w:val="-3"/>
        </w:rPr>
        <w:t xml:space="preserve"> </w:t>
      </w:r>
      <w:r>
        <w:rPr>
          <w:color w:val="333333"/>
        </w:rPr>
        <w:t>中用户身份验证的一个漏洞：简单的身份验证只能保证请求发自某个用户的浏览器，却不能保证请求本身是用户自愿发出的。</w:t>
      </w:r>
    </w:p>
    <w:p>
      <w:pPr>
        <w:pStyle w:val="6"/>
        <w:spacing w:before="1"/>
        <w:rPr>
          <w:sz w:val="11"/>
        </w:rPr>
      </w:pPr>
    </w:p>
    <w:p>
      <w:pPr>
        <w:pStyle w:val="6"/>
        <w:spacing w:before="81" w:line="321" w:lineRule="auto"/>
        <w:ind w:left="580" w:right="1323" w:firstLine="419"/>
      </w:pPr>
      <w:r>
        <w:rPr>
          <w:color w:val="333333"/>
          <w:spacing w:val="-27"/>
        </w:rPr>
        <w:t xml:space="preserve">从 </w:t>
      </w:r>
      <w:r>
        <w:rPr>
          <w:rFonts w:ascii="Arial MT" w:eastAsia="Arial MT"/>
          <w:color w:val="333333"/>
        </w:rPr>
        <w:t>Spring Security</w:t>
      </w:r>
      <w:r>
        <w:rPr>
          <w:rFonts w:ascii="Arial MT" w:eastAsia="Arial MT"/>
          <w:color w:val="333333"/>
          <w:spacing w:val="-1"/>
        </w:rPr>
        <w:t xml:space="preserve"> </w:t>
      </w:r>
      <w:r>
        <w:rPr>
          <w:rFonts w:ascii="Arial MT" w:eastAsia="Arial MT"/>
          <w:color w:val="333333"/>
        </w:rPr>
        <w:t>4.0</w:t>
      </w:r>
      <w:r>
        <w:rPr>
          <w:rFonts w:ascii="Arial MT" w:eastAsia="Arial MT"/>
          <w:color w:val="333333"/>
          <w:spacing w:val="-12"/>
        </w:rPr>
        <w:t xml:space="preserve"> </w:t>
      </w:r>
      <w:r>
        <w:rPr>
          <w:color w:val="333333"/>
          <w:spacing w:val="4"/>
        </w:rPr>
        <w:t>开始，默认情况下会启用</w:t>
      </w:r>
      <w:r>
        <w:rPr>
          <w:rFonts w:ascii="Arial MT" w:eastAsia="Arial MT"/>
          <w:color w:val="333333"/>
        </w:rPr>
        <w:t>CSRF</w:t>
      </w:r>
      <w:r>
        <w:rPr>
          <w:rFonts w:ascii="Arial MT" w:eastAsia="Arial MT"/>
          <w:color w:val="333333"/>
          <w:spacing w:val="-14"/>
        </w:rPr>
        <w:t xml:space="preserve"> </w:t>
      </w:r>
      <w:r>
        <w:rPr>
          <w:color w:val="333333"/>
          <w:spacing w:val="8"/>
        </w:rPr>
        <w:t>保护，以防止</w:t>
      </w:r>
      <w:r>
        <w:rPr>
          <w:rFonts w:ascii="Arial MT" w:eastAsia="Arial MT"/>
          <w:color w:val="333333"/>
        </w:rPr>
        <w:t>CSRF</w:t>
      </w:r>
      <w:r>
        <w:rPr>
          <w:rFonts w:ascii="Arial MT" w:eastAsia="Arial MT"/>
          <w:color w:val="333333"/>
          <w:spacing w:val="-14"/>
        </w:rPr>
        <w:t xml:space="preserve"> </w:t>
      </w:r>
      <w:r>
        <w:rPr>
          <w:color w:val="333333"/>
        </w:rPr>
        <w:t>攻击应用程序，</w:t>
      </w:r>
      <w:r>
        <w:rPr>
          <w:rFonts w:ascii="Arial MT" w:eastAsia="Arial MT"/>
          <w:color w:val="333333"/>
        </w:rPr>
        <w:t>Spring</w:t>
      </w:r>
      <w:r>
        <w:rPr>
          <w:rFonts w:ascii="Arial MT" w:eastAsia="Arial MT"/>
          <w:color w:val="333333"/>
          <w:spacing w:val="-1"/>
        </w:rPr>
        <w:t xml:space="preserve"> </w:t>
      </w:r>
      <w:r>
        <w:rPr>
          <w:rFonts w:ascii="Arial MT" w:eastAsia="Arial MT"/>
          <w:color w:val="333333"/>
        </w:rPr>
        <w:t>Security</w:t>
      </w:r>
      <w:r>
        <w:rPr>
          <w:rFonts w:ascii="Arial MT" w:eastAsia="Arial MT"/>
          <w:color w:val="333333"/>
          <w:spacing w:val="-4"/>
        </w:rPr>
        <w:t xml:space="preserve"> </w:t>
      </w:r>
      <w:r>
        <w:rPr>
          <w:rFonts w:ascii="Arial MT" w:eastAsia="Arial MT"/>
          <w:color w:val="333333"/>
        </w:rPr>
        <w:t>CSRF</w:t>
      </w:r>
      <w:r>
        <w:rPr>
          <w:rFonts w:ascii="Arial MT" w:eastAsia="Arial MT"/>
          <w:color w:val="333333"/>
          <w:spacing w:val="-13"/>
        </w:rPr>
        <w:t xml:space="preserve"> </w:t>
      </w:r>
      <w:r>
        <w:rPr>
          <w:color w:val="333333"/>
          <w:spacing w:val="-14"/>
        </w:rPr>
        <w:t xml:space="preserve">会针对 </w:t>
      </w:r>
      <w:r>
        <w:rPr>
          <w:rFonts w:ascii="Arial MT" w:eastAsia="Arial MT"/>
          <w:color w:val="333333"/>
        </w:rPr>
        <w:t>PATCH</w:t>
      </w:r>
      <w:r>
        <w:rPr>
          <w:color w:val="333333"/>
        </w:rPr>
        <w:t>，</w:t>
      </w:r>
      <w:r>
        <w:rPr>
          <w:rFonts w:ascii="Arial MT" w:eastAsia="Arial MT"/>
          <w:color w:val="333333"/>
        </w:rPr>
        <w:t>POST</w:t>
      </w:r>
      <w:r>
        <w:rPr>
          <w:color w:val="333333"/>
        </w:rPr>
        <w:t>，</w:t>
      </w:r>
      <w:r>
        <w:rPr>
          <w:rFonts w:ascii="Arial MT" w:eastAsia="Arial MT"/>
          <w:color w:val="333333"/>
        </w:rPr>
        <w:t>PUT</w:t>
      </w:r>
      <w:r>
        <w:rPr>
          <w:rFonts w:ascii="Arial MT" w:eastAsia="Arial MT"/>
          <w:color w:val="333333"/>
          <w:spacing w:val="-12"/>
        </w:rPr>
        <w:t xml:space="preserve"> </w:t>
      </w:r>
      <w:r>
        <w:rPr>
          <w:color w:val="333333"/>
          <w:spacing w:val="44"/>
        </w:rPr>
        <w:t>和</w:t>
      </w:r>
      <w:r>
        <w:rPr>
          <w:rFonts w:ascii="Arial MT" w:eastAsia="Arial MT"/>
          <w:color w:val="333333"/>
        </w:rPr>
        <w:t>DELETE</w:t>
      </w:r>
      <w:r>
        <w:rPr>
          <w:rFonts w:ascii="Arial MT" w:eastAsia="Arial MT"/>
          <w:color w:val="333333"/>
          <w:spacing w:val="-12"/>
        </w:rPr>
        <w:t xml:space="preserve"> </w:t>
      </w:r>
      <w:r>
        <w:rPr>
          <w:color w:val="333333"/>
        </w:rPr>
        <w:t>方法进行防护。</w:t>
      </w:r>
    </w:p>
    <w:p>
      <w:pPr>
        <w:pStyle w:val="5"/>
        <w:numPr>
          <w:ilvl w:val="2"/>
          <w:numId w:val="1"/>
        </w:numPr>
        <w:tabs>
          <w:tab w:val="left" w:pos="1807"/>
        </w:tabs>
        <w:spacing w:before="155" w:after="0" w:line="240" w:lineRule="auto"/>
        <w:ind w:left="1806" w:right="0" w:hanging="788"/>
        <w:jc w:val="left"/>
      </w:pPr>
      <w:r>
        <w:t>案例</w:t>
      </w:r>
    </w:p>
    <w:p>
      <w:pPr>
        <w:pStyle w:val="6"/>
        <w:spacing w:before="17"/>
        <w:rPr>
          <w:rFonts w:ascii="微软雅黑"/>
          <w:b/>
          <w:sz w:val="26"/>
        </w:rPr>
      </w:pPr>
    </w:p>
    <w:p>
      <w:pPr>
        <w:pStyle w:val="6"/>
        <w:ind w:left="580"/>
        <w:rPr>
          <w:rFonts w:hint="eastAsia" w:ascii="微软雅黑" w:eastAsia="微软雅黑"/>
        </w:rPr>
      </w:pPr>
      <w:r>
        <w:pict>
          <v:shape id="_x0000_s1171" o:spid="_x0000_s1171" style="position:absolute;left:0pt;margin-left:107.3pt;margin-top:29.2pt;height:36.9pt;width:399.55pt;mso-position-horizontal-relative:page;z-index:-251585536;mso-width-relative:page;mso-height-relative:page;" fillcolor="#FFFFFF" filled="t" stroked="f" coordorigin="2146,584" coordsize="7991,738" path="m10137,584l2492,584,2492,830,9998,830,9998,1075,2146,1075,2146,1322,10137,1322,10137,1075,10137,830,10137,584xe">
            <v:path arrowok="t"/>
            <v:fill on="t" focussize="0,0"/>
            <v:stroke on="f"/>
            <v:imagedata o:title=""/>
            <o:lock v:ext="edit"/>
          </v:shape>
        </w:pict>
      </w:r>
      <w:r>
        <w:rPr>
          <w:rFonts w:hint="eastAsia" w:ascii="微软雅黑" w:eastAsia="微软雅黑"/>
        </w:rPr>
        <w:t>在登录页面添加一个隐藏域：</w:t>
      </w:r>
    </w:p>
    <w:p>
      <w:pPr>
        <w:pStyle w:val="6"/>
        <w:spacing w:after="1"/>
        <w:rPr>
          <w:rFonts w:ascii="微软雅黑"/>
          <w:sz w:val="10"/>
        </w:rPr>
      </w:pPr>
    </w:p>
    <w:tbl>
      <w:tblPr>
        <w:tblStyle w:val="8"/>
        <w:tblW w:w="0" w:type="auto"/>
        <w:tblInd w:w="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4"/>
        <w:gridCol w:w="706"/>
        <w:gridCol w:w="7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7" w:hRule="atLeast"/>
        </w:trPr>
        <w:tc>
          <w:tcPr>
            <w:tcW w:w="94" w:type="dxa"/>
            <w:tcBorders>
              <w:top w:val="single" w:color="000000" w:sz="4" w:space="0"/>
              <w:left w:val="single" w:color="000000" w:sz="4" w:space="0"/>
            </w:tcBorders>
            <w:shd w:val="clear" w:color="auto" w:fill="FFFFFF"/>
          </w:tcPr>
          <w:p>
            <w:pPr>
              <w:pStyle w:val="12"/>
              <w:ind w:left="0"/>
              <w:rPr>
                <w:rFonts w:ascii="Times New Roman"/>
                <w:sz w:val="18"/>
              </w:rPr>
            </w:pPr>
          </w:p>
        </w:tc>
        <w:tc>
          <w:tcPr>
            <w:tcW w:w="706" w:type="dxa"/>
            <w:tcBorders>
              <w:top w:val="single" w:color="000000" w:sz="4" w:space="0"/>
              <w:left w:val="single" w:color="FFFFFF" w:sz="12" w:space="0"/>
            </w:tcBorders>
            <w:shd w:val="clear" w:color="auto" w:fill="EEEEEE"/>
          </w:tcPr>
          <w:p>
            <w:pPr>
              <w:pStyle w:val="12"/>
              <w:spacing w:before="1" w:line="227" w:lineRule="exact"/>
              <w:ind w:left="3" w:right="-15"/>
              <w:rPr>
                <w:b/>
                <w:sz w:val="21"/>
              </w:rPr>
            </w:pPr>
            <w:r>
              <w:rPr>
                <w:sz w:val="21"/>
              </w:rPr>
              <w:t>&lt;</w:t>
            </w:r>
            <w:r>
              <w:rPr>
                <w:b/>
                <w:color w:val="000080"/>
                <w:sz w:val="21"/>
              </w:rPr>
              <w:t>input</w:t>
            </w:r>
          </w:p>
        </w:tc>
        <w:tc>
          <w:tcPr>
            <w:tcW w:w="7725" w:type="dxa"/>
            <w:tcBorders>
              <w:top w:val="single" w:color="000000" w:sz="4" w:space="0"/>
              <w:right w:val="single" w:color="000000" w:sz="4" w:space="0"/>
            </w:tcBorders>
          </w:tcPr>
          <w:p>
            <w:pPr>
              <w:pStyle w:val="12"/>
              <w:ind w:left="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2" w:hRule="atLeast"/>
        </w:trPr>
        <w:tc>
          <w:tcPr>
            <w:tcW w:w="94" w:type="dxa"/>
            <w:tcBorders>
              <w:left w:val="single" w:color="000000" w:sz="4" w:space="0"/>
            </w:tcBorders>
            <w:shd w:val="clear" w:color="auto" w:fill="FFFFFF"/>
          </w:tcPr>
          <w:p>
            <w:pPr>
              <w:pStyle w:val="12"/>
              <w:ind w:left="0"/>
              <w:rPr>
                <w:rFonts w:ascii="Times New Roman"/>
                <w:sz w:val="20"/>
              </w:rPr>
            </w:pPr>
          </w:p>
        </w:tc>
        <w:tc>
          <w:tcPr>
            <w:tcW w:w="8431" w:type="dxa"/>
            <w:gridSpan w:val="2"/>
            <w:tcBorders>
              <w:left w:val="single" w:color="FFFFFF" w:sz="12" w:space="0"/>
              <w:right w:val="single" w:color="000000" w:sz="4" w:space="0"/>
            </w:tcBorders>
          </w:tcPr>
          <w:p>
            <w:pPr>
              <w:pStyle w:val="12"/>
              <w:spacing w:line="245" w:lineRule="exact"/>
              <w:ind w:left="3"/>
              <w:rPr>
                <w:b/>
                <w:sz w:val="21"/>
              </w:rPr>
            </w:pPr>
            <w:r>
              <w:rPr>
                <w:b/>
                <w:color w:val="0000FF"/>
                <w:sz w:val="21"/>
                <w:shd w:val="clear" w:color="auto" w:fill="EEEEEE"/>
              </w:rPr>
              <w:t>type</w:t>
            </w:r>
            <w:r>
              <w:rPr>
                <w:b/>
                <w:color w:val="008000"/>
                <w:sz w:val="21"/>
                <w:shd w:val="clear" w:color="auto" w:fill="EEEEEE"/>
              </w:rPr>
              <w:t>="hidden"</w:t>
            </w:r>
            <w:r>
              <w:rPr>
                <w:b/>
                <w:color w:val="0000FF"/>
                <w:sz w:val="21"/>
                <w:shd w:val="clear" w:color="auto" w:fill="EEEEEE"/>
              </w:rPr>
              <w:t>th:if</w:t>
            </w:r>
            <w:r>
              <w:rPr>
                <w:b/>
                <w:color w:val="008000"/>
                <w:sz w:val="21"/>
                <w:shd w:val="clear" w:color="auto" w:fill="EEEEEE"/>
              </w:rPr>
              <w:t>="${_csrf}!=null"</w:t>
            </w:r>
            <w:r>
              <w:rPr>
                <w:b/>
                <w:color w:val="0000FF"/>
                <w:sz w:val="21"/>
                <w:shd w:val="clear" w:color="auto" w:fill="EEEEEE"/>
              </w:rPr>
              <w:t>th:value</w:t>
            </w:r>
            <w:r>
              <w:rPr>
                <w:b/>
                <w:color w:val="008000"/>
                <w:sz w:val="21"/>
                <w:shd w:val="clear" w:color="auto" w:fill="EEEEEE"/>
              </w:rPr>
              <w:t>="${_csrf.token}"</w:t>
            </w:r>
            <w:r>
              <w:rPr>
                <w:b/>
                <w:color w:val="0000FF"/>
                <w:sz w:val="21"/>
                <w:shd w:val="clear" w:color="auto" w:fill="EEEEEE"/>
              </w:rPr>
              <w:t>name</w:t>
            </w:r>
            <w:r>
              <w:rPr>
                <w:b/>
                <w:color w:val="008000"/>
                <w:sz w:val="21"/>
                <w:shd w:val="clear" w:color="auto" w:fill="EEEEEE"/>
              </w:rPr>
              <w:t>="_csrf</w:t>
            </w:r>
          </w:p>
          <w:p>
            <w:pPr>
              <w:pStyle w:val="12"/>
              <w:spacing w:before="1" w:line="226" w:lineRule="exact"/>
              <w:ind w:left="3"/>
              <w:rPr>
                <w:sz w:val="21"/>
              </w:rPr>
            </w:pPr>
            <w:r>
              <w:rPr>
                <w:b/>
                <w:color w:val="008000"/>
                <w:sz w:val="21"/>
                <w:shd w:val="clear" w:color="auto" w:fill="EEEEEE"/>
              </w:rPr>
              <w:t>"</w:t>
            </w:r>
            <w:r>
              <w:rPr>
                <w:sz w:val="21"/>
                <w:shd w:val="clear" w:color="auto" w:fill="EEEEEE"/>
              </w:rPr>
              <w:t>/&gt;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8" w:hRule="atLeast"/>
        </w:trPr>
        <w:tc>
          <w:tcPr>
            <w:tcW w:w="8525" w:type="dxa"/>
            <w:gridSpan w:val="3"/>
            <w:tcBorders>
              <w:left w:val="single" w:color="000000" w:sz="4" w:space="0"/>
              <w:bottom w:val="single" w:color="000000" w:sz="4" w:space="0"/>
              <w:right w:val="single" w:color="000000" w:sz="4" w:space="0"/>
            </w:tcBorders>
          </w:tcPr>
          <w:p>
            <w:pPr>
              <w:pStyle w:val="12"/>
              <w:ind w:left="0"/>
              <w:rPr>
                <w:rFonts w:ascii="Times New Roman"/>
                <w:sz w:val="12"/>
              </w:rPr>
            </w:pPr>
          </w:p>
        </w:tc>
      </w:tr>
    </w:tbl>
    <w:p>
      <w:pPr>
        <w:pStyle w:val="6"/>
        <w:spacing w:before="16"/>
        <w:rPr>
          <w:rFonts w:ascii="微软雅黑"/>
          <w:sz w:val="23"/>
        </w:rPr>
      </w:pPr>
    </w:p>
    <w:p>
      <w:pPr>
        <w:pStyle w:val="6"/>
        <w:ind w:left="580"/>
        <w:rPr>
          <w:rFonts w:ascii="Tahoma" w:eastAsia="Tahoma"/>
        </w:rPr>
      </w:pPr>
      <w:r>
        <w:rPr>
          <w:rFonts w:hint="eastAsia" w:ascii="微软雅黑" w:eastAsia="微软雅黑"/>
          <w:spacing w:val="4"/>
        </w:rPr>
        <w:t>关闭安全配置的类中的</w:t>
      </w:r>
      <w:r>
        <w:rPr>
          <w:rFonts w:ascii="Tahoma" w:eastAsia="Tahoma"/>
        </w:rPr>
        <w:t>csrf</w:t>
      </w:r>
    </w:p>
    <w:p>
      <w:pPr>
        <w:pStyle w:val="6"/>
        <w:spacing w:before="4"/>
        <w:rPr>
          <w:rFonts w:ascii="Tahoma"/>
          <w:sz w:val="12"/>
        </w:rPr>
      </w:pPr>
      <w:r>
        <w:pict>
          <v:shape id="_x0000_s1172" o:spid="_x0000_s1172" o:spt="202" type="#_x0000_t202" style="position:absolute;left:0pt;margin-left:84.6pt;margin-top:9.6pt;height:22.8pt;width:426.2pt;mso-position-horizontal-relative:page;mso-wrap-distance-bottom:0pt;mso-wrap-distance-top:0pt;z-index:-251515904;mso-width-relative:page;mso-height-relative:page;" filled="f" stroked="t" coordsize="21600,21600">
            <v:path/>
            <v:fill on="f" focussize="0,0"/>
            <v:stroke weight="0.48pt" color="#000000"/>
            <v:imagedata o:title=""/>
            <o:lock v:ext="edit"/>
            <v:textbox inset="0mm,0mm,0mm,0mm">
              <w:txbxContent>
                <w:p>
                  <w:pPr>
                    <w:spacing w:before="1"/>
                    <w:ind w:left="103" w:right="0" w:firstLine="0"/>
                    <w:jc w:val="left"/>
                    <w:rPr>
                      <w:rFonts w:ascii="Consolas"/>
                      <w:i/>
                      <w:sz w:val="21"/>
                    </w:rPr>
                  </w:pPr>
                  <w:r>
                    <w:rPr>
                      <w:rFonts w:ascii="Consolas"/>
                      <w:i/>
                      <w:color w:val="808080"/>
                      <w:sz w:val="21"/>
                    </w:rPr>
                    <w:t>//</w:t>
                  </w:r>
                  <w:r>
                    <w:rPr>
                      <w:rFonts w:ascii="Consolas"/>
                      <w:i/>
                      <w:color w:val="808080"/>
                      <w:spacing w:val="-4"/>
                      <w:sz w:val="21"/>
                    </w:rPr>
                    <w:t xml:space="preserve"> </w:t>
                  </w:r>
                  <w:r>
                    <w:rPr>
                      <w:rFonts w:ascii="Consolas"/>
                      <w:i/>
                      <w:color w:val="808080"/>
                      <w:sz w:val="21"/>
                    </w:rPr>
                    <w:t>http.csrf().disable();</w:t>
                  </w:r>
                </w:p>
              </w:txbxContent>
            </v:textbox>
            <w10:wrap type="topAndBottom"/>
          </v:shape>
        </w:pict>
      </w:r>
    </w:p>
    <w:p>
      <w:pPr>
        <w:pStyle w:val="6"/>
        <w:rPr>
          <w:rFonts w:ascii="Tahoma"/>
          <w:sz w:val="20"/>
        </w:rPr>
      </w:pPr>
    </w:p>
    <w:p>
      <w:pPr>
        <w:pStyle w:val="6"/>
        <w:spacing w:before="2"/>
        <w:rPr>
          <w:rFonts w:ascii="Tahoma"/>
          <w:sz w:val="15"/>
        </w:rPr>
      </w:pPr>
    </w:p>
    <w:p>
      <w:pPr>
        <w:pStyle w:val="5"/>
        <w:numPr>
          <w:ilvl w:val="2"/>
          <w:numId w:val="1"/>
        </w:numPr>
        <w:tabs>
          <w:tab w:val="left" w:pos="1807"/>
        </w:tabs>
        <w:spacing w:before="46" w:after="0" w:line="240" w:lineRule="auto"/>
        <w:ind w:left="1806" w:right="0" w:hanging="788"/>
        <w:jc w:val="left"/>
      </w:pPr>
      <w:r>
        <w:rPr>
          <w:rFonts w:ascii="Tahoma" w:eastAsia="Tahoma"/>
        </w:rPr>
        <w:t>Spring</w:t>
      </w:r>
      <w:r>
        <w:rPr>
          <w:rFonts w:ascii="Tahoma" w:eastAsia="Tahoma"/>
          <w:spacing w:val="-2"/>
        </w:rPr>
        <w:t xml:space="preserve"> </w:t>
      </w:r>
      <w:r>
        <w:rPr>
          <w:rFonts w:ascii="Tahoma" w:eastAsia="Tahoma"/>
        </w:rPr>
        <w:t>Security</w:t>
      </w:r>
      <w:r>
        <w:rPr>
          <w:rFonts w:ascii="Tahoma" w:eastAsia="Tahoma"/>
          <w:spacing w:val="1"/>
        </w:rPr>
        <w:t xml:space="preserve"> </w:t>
      </w:r>
      <w:r>
        <w:rPr>
          <w:spacing w:val="-4"/>
        </w:rPr>
        <w:t xml:space="preserve">实现 </w:t>
      </w:r>
      <w:r>
        <w:rPr>
          <w:rFonts w:ascii="Tahoma" w:eastAsia="Tahoma"/>
        </w:rPr>
        <w:t>CSRF</w:t>
      </w:r>
      <w:r>
        <w:rPr>
          <w:rFonts w:ascii="Tahoma" w:eastAsia="Tahoma"/>
          <w:spacing w:val="-11"/>
        </w:rPr>
        <w:t xml:space="preserve"> </w:t>
      </w:r>
      <w:r>
        <w:t>的原理：</w:t>
      </w:r>
    </w:p>
    <w:p>
      <w:pPr>
        <w:pStyle w:val="6"/>
        <w:spacing w:before="10"/>
        <w:rPr>
          <w:rFonts w:ascii="微软雅黑"/>
          <w:b/>
          <w:sz w:val="32"/>
        </w:rPr>
      </w:pPr>
    </w:p>
    <w:p>
      <w:pPr>
        <w:pStyle w:val="11"/>
        <w:numPr>
          <w:ilvl w:val="0"/>
          <w:numId w:val="8"/>
        </w:numPr>
        <w:tabs>
          <w:tab w:val="left" w:pos="1301"/>
        </w:tabs>
        <w:spacing w:before="0" w:after="0" w:line="240" w:lineRule="auto"/>
        <w:ind w:left="1300" w:right="0" w:hanging="301"/>
        <w:jc w:val="left"/>
        <w:rPr>
          <w:sz w:val="21"/>
        </w:rPr>
      </w:pPr>
      <w:r>
        <w:rPr>
          <w:color w:val="333333"/>
          <w:spacing w:val="-18"/>
          <w:sz w:val="21"/>
        </w:rPr>
        <w:t xml:space="preserve">生成 </w:t>
      </w:r>
      <w:r>
        <w:rPr>
          <w:rFonts w:ascii="Arial MT" w:eastAsia="Arial MT"/>
          <w:color w:val="333333"/>
          <w:sz w:val="21"/>
        </w:rPr>
        <w:t xml:space="preserve">csrfToken </w:t>
      </w:r>
      <w:r>
        <w:rPr>
          <w:color w:val="333333"/>
          <w:spacing w:val="14"/>
          <w:sz w:val="21"/>
        </w:rPr>
        <w:t>保存到</w:t>
      </w:r>
      <w:r>
        <w:rPr>
          <w:rFonts w:ascii="Arial MT" w:eastAsia="Arial MT"/>
          <w:color w:val="333333"/>
          <w:sz w:val="21"/>
        </w:rPr>
        <w:t xml:space="preserve">HttpSession </w:t>
      </w:r>
      <w:r>
        <w:rPr>
          <w:color w:val="333333"/>
          <w:spacing w:val="-19"/>
          <w:sz w:val="21"/>
        </w:rPr>
        <w:t xml:space="preserve">或者 </w:t>
      </w:r>
      <w:r>
        <w:rPr>
          <w:rFonts w:ascii="Arial MT" w:eastAsia="Arial MT"/>
          <w:color w:val="333333"/>
          <w:sz w:val="21"/>
        </w:rPr>
        <w:t>Cookie</w:t>
      </w:r>
      <w:r>
        <w:rPr>
          <w:rFonts w:ascii="Arial MT" w:eastAsia="Arial MT"/>
          <w:color w:val="333333"/>
          <w:spacing w:val="-3"/>
          <w:sz w:val="21"/>
        </w:rPr>
        <w:t xml:space="preserve"> </w:t>
      </w:r>
      <w:r>
        <w:rPr>
          <w:color w:val="333333"/>
          <w:sz w:val="21"/>
        </w:rPr>
        <w:t>中。</w:t>
      </w:r>
    </w:p>
    <w:p>
      <w:pPr>
        <w:spacing w:after="0" w:line="240" w:lineRule="auto"/>
        <w:jc w:val="left"/>
        <w:rPr>
          <w:sz w:val="21"/>
        </w:rPr>
        <w:sectPr>
          <w:pgSz w:w="11910" w:h="16840"/>
          <w:pgMar w:top="1280" w:right="520" w:bottom="280" w:left="1220" w:header="708" w:footer="0" w:gutter="0"/>
          <w:cols w:space="720" w:num="1"/>
        </w:sectPr>
      </w:pPr>
    </w:p>
    <w:p>
      <w:pPr>
        <w:pStyle w:val="6"/>
        <w:spacing w:before="9"/>
        <w:rPr>
          <w:sz w:val="15"/>
        </w:rPr>
      </w:pPr>
      <w:r>
        <w:drawing>
          <wp:anchor distT="0" distB="0" distL="0" distR="0" simplePos="0" relativeHeight="251731968" behindDoc="1" locked="0" layoutInCell="1" allowOverlap="1">
            <wp:simplePos x="0" y="0"/>
            <wp:positionH relativeFrom="page">
              <wp:posOffset>2047875</wp:posOffset>
            </wp:positionH>
            <wp:positionV relativeFrom="page">
              <wp:posOffset>3679825</wp:posOffset>
            </wp:positionV>
            <wp:extent cx="3293110" cy="3413125"/>
            <wp:effectExtent l="0" t="0" r="0" b="0"/>
            <wp:wrapNone/>
            <wp:docPr id="1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p>
    <w:p>
      <w:pPr>
        <w:pStyle w:val="6"/>
        <w:ind w:left="971"/>
        <w:rPr>
          <w:sz w:val="20"/>
        </w:rPr>
      </w:pPr>
      <w:r>
        <w:rPr>
          <w:sz w:val="20"/>
        </w:rPr>
        <w:pict>
          <v:group id="_x0000_s1173" o:spid="_x0000_s1173" o:spt="203" style="height:293.35pt;width:416.5pt;" coordsize="8330,5867">
            <o:lock v:ext="edit"/>
            <v:shape id="_x0000_s1174" o:spid="_x0000_s1174" style="position:absolute;left:0;top:0;height:5867;width:7946;" fillcolor="#FFFFFF" filled="t" stroked="f" coordsize="7946,5867" path="m7945,2895l0,2895,0,5867,7945,5867,7945,2895xm7945,0l0,0,0,2895,7945,2895,7945,0xe">
              <v:path arrowok="t"/>
              <v:fill on="t" focussize="0,0"/>
              <v:stroke on="f"/>
              <v:imagedata o:title=""/>
              <o:lock v:ext="edit"/>
            </v:shape>
            <v:shape id="_x0000_s1175" o:spid="_x0000_s1175" o:spt="75" type="#_x0000_t75" style="position:absolute;left:28;top:0;height:2658;width:8301;" filled="f" stroked="f" coordsize="21600,21600">
              <v:path/>
              <v:fill on="f" focussize="0,0"/>
              <v:stroke on="f"/>
              <v:imagedata r:id="rId53" o:title=""/>
              <o:lock v:ext="edit" aspectratio="t"/>
            </v:shape>
            <v:shape id="_x0000_s1176" o:spid="_x0000_s1176" o:spt="75" type="#_x0000_t75" style="position:absolute;left:28;top:2894;height:2955;width:7800;" filled="f" stroked="f" coordsize="21600,21600">
              <v:path/>
              <v:fill on="f" focussize="0,0"/>
              <v:stroke on="f"/>
              <v:imagedata r:id="rId54" o:title=""/>
              <o:lock v:ext="edit" aspectratio="t"/>
            </v:shape>
            <w10:wrap type="none"/>
            <w10:anchorlock/>
          </v:group>
        </w:pict>
      </w:r>
    </w:p>
    <w:p>
      <w:pPr>
        <w:pStyle w:val="6"/>
        <w:spacing w:before="4"/>
        <w:rPr>
          <w:sz w:val="11"/>
        </w:rPr>
      </w:pPr>
      <w:r>
        <w:pict>
          <v:group id="_x0000_s1177" o:spid="_x0000_s1177" o:spt="203" style="position:absolute;left:0pt;margin-left:88.55pt;margin-top:9.15pt;height:194.85pt;width:418.3pt;mso-position-horizontal-relative:page;mso-wrap-distance-bottom:0pt;mso-wrap-distance-top:0pt;z-index:-251514880;mso-width-relative:page;mso-height-relative:page;" coordorigin="1772,184" coordsize="8366,3897">
            <o:lock v:ext="edit"/>
            <v:shape id="_x0000_s1178" o:spid="_x0000_s1178" style="position:absolute;left:1771;top:183;height:3897;width:8366;" fillcolor="#FFFFFF" filled="t" stroked="f" coordorigin="1772,184" coordsize="8366,3897" path="m10137,3607l1772,3607,1772,4080,10137,4080,10137,3607xm10137,184l1772,184,1772,657,1772,657,1772,2476,1772,3607,10137,3607,10137,2476,10137,657,10137,657,10137,184xe">
              <v:path arrowok="t"/>
              <v:fill on="t" focussize="0,0"/>
              <v:stroke on="f"/>
              <v:imagedata o:title=""/>
              <o:lock v:ext="edit"/>
            </v:shape>
            <v:shape id="_x0000_s1179" o:spid="_x0000_s1179" o:spt="75" type="#_x0000_t75" style="position:absolute;left:1800;top:655;height:1608;width:8301;" filled="f" stroked="f" coordsize="21600,21600">
              <v:path/>
              <v:fill on="f" focussize="0,0"/>
              <v:stroke on="f"/>
              <v:imagedata r:id="rId55" o:title=""/>
              <o:lock v:ext="edit" aspectratio="t"/>
            </v:shape>
            <v:shape id="_x0000_s1180" o:spid="_x0000_s1180" o:spt="75" type="#_x0000_t75" style="position:absolute;left:1800;top:2475;height:930;width:8301;" filled="f" stroked="f" coordsize="21600,21600">
              <v:path/>
              <v:fill on="f" focussize="0,0"/>
              <v:stroke on="f"/>
              <v:imagedata r:id="rId56" o:title=""/>
              <o:lock v:ext="edit" aspectratio="t"/>
            </v:shape>
            <v:shape id="_x0000_s1181" o:spid="_x0000_s1181" o:spt="202" type="#_x0000_t202" style="position:absolute;left:1800;top:216;height:236;width:5855;" filled="f" stroked="f" coordsize="21600,21600">
              <v:path/>
              <v:fill on="f" focussize="0,0"/>
              <v:stroke on="f" joinstyle="miter"/>
              <v:imagedata o:title=""/>
              <o:lock v:ext="edit"/>
              <v:textbox inset="0mm,0mm,0mm,0mm">
                <w:txbxContent>
                  <w:p>
                    <w:pPr>
                      <w:spacing w:before="0" w:line="236" w:lineRule="exact"/>
                      <w:ind w:left="0" w:right="0" w:firstLine="0"/>
                      <w:jc w:val="left"/>
                      <w:rPr>
                        <w:rFonts w:ascii="Consolas" w:eastAsia="Consolas"/>
                        <w:sz w:val="21"/>
                      </w:rPr>
                    </w:pPr>
                    <w:r>
                      <w:rPr>
                        <w:rFonts w:ascii="Consolas" w:eastAsia="Consolas"/>
                        <w:spacing w:val="-1"/>
                        <w:sz w:val="21"/>
                      </w:rPr>
                      <w:t>SaveOnAccessCsrfToken</w:t>
                    </w:r>
                    <w:r>
                      <w:rPr>
                        <w:rFonts w:ascii="Consolas" w:eastAsia="Consolas"/>
                        <w:spacing w:val="10"/>
                        <w:sz w:val="21"/>
                      </w:rPr>
                      <w:t xml:space="preserve"> </w:t>
                    </w:r>
                    <w:r>
                      <w:rPr>
                        <w:spacing w:val="-9"/>
                        <w:sz w:val="21"/>
                      </w:rPr>
                      <w:t xml:space="preserve">类有个接口 </w:t>
                    </w:r>
                    <w:r>
                      <w:rPr>
                        <w:rFonts w:ascii="Consolas" w:eastAsia="Consolas"/>
                        <w:sz w:val="21"/>
                      </w:rPr>
                      <w:t>CsrfTokenRepository</w:t>
                    </w:r>
                  </w:p>
                </w:txbxContent>
              </v:textbox>
            </v:shape>
            <v:shape id="_x0000_s1182" o:spid="_x0000_s1182" o:spt="202" type="#_x0000_t202" style="position:absolute;left:1800;top:3638;height:236;width:8260;" filled="f" stroked="f" coordsize="21600,21600">
              <v:path/>
              <v:fill on="f" focussize="0,0"/>
              <v:stroke on="f" joinstyle="miter"/>
              <v:imagedata o:title=""/>
              <o:lock v:ext="edit"/>
              <v:textbox inset="0mm,0mm,0mm,0mm">
                <w:txbxContent>
                  <w:p>
                    <w:pPr>
                      <w:spacing w:before="0" w:line="236" w:lineRule="exact"/>
                      <w:ind w:left="0" w:right="0" w:firstLine="0"/>
                      <w:jc w:val="left"/>
                      <w:rPr>
                        <w:rFonts w:ascii="Consolas" w:eastAsia="Consolas"/>
                        <w:sz w:val="21"/>
                      </w:rPr>
                    </w:pPr>
                    <w:r>
                      <w:rPr>
                        <w:spacing w:val="-1"/>
                        <w:sz w:val="21"/>
                      </w:rPr>
                      <w:t>当前接口实现类：</w:t>
                    </w:r>
                    <w:r>
                      <w:rPr>
                        <w:rFonts w:ascii="Consolas" w:eastAsia="Consolas"/>
                        <w:spacing w:val="-1"/>
                        <w:sz w:val="21"/>
                      </w:rPr>
                      <w:t>HttpSessionCsrfTokenRepository</w:t>
                    </w:r>
                    <w:r>
                      <w:rPr>
                        <w:spacing w:val="-1"/>
                        <w:sz w:val="21"/>
                      </w:rPr>
                      <w:t>，</w:t>
                    </w:r>
                    <w:r>
                      <w:rPr>
                        <w:rFonts w:ascii="Consolas" w:eastAsia="Consolas"/>
                        <w:spacing w:val="-1"/>
                        <w:sz w:val="21"/>
                      </w:rPr>
                      <w:t>CookieCsrfTokenRepository</w:t>
                    </w:r>
                  </w:p>
                </w:txbxContent>
              </v:textbox>
            </v:shape>
            <w10:wrap type="topAndBottom"/>
          </v:group>
        </w:pict>
      </w:r>
    </w:p>
    <w:p>
      <w:pPr>
        <w:spacing w:after="0"/>
        <w:rPr>
          <w:sz w:val="11"/>
        </w:rPr>
        <w:sectPr>
          <w:pgSz w:w="11910" w:h="16840"/>
          <w:pgMar w:top="1280" w:right="520" w:bottom="280" w:left="1220" w:header="708" w:footer="0" w:gutter="0"/>
          <w:cols w:space="720" w:num="1"/>
        </w:sectPr>
      </w:pPr>
    </w:p>
    <w:p>
      <w:pPr>
        <w:pStyle w:val="6"/>
        <w:spacing w:before="9"/>
        <w:rPr>
          <w:sz w:val="15"/>
        </w:rPr>
      </w:pPr>
      <w:r>
        <w:drawing>
          <wp:anchor distT="0" distB="0" distL="0" distR="0" simplePos="0" relativeHeight="251732992" behindDoc="1" locked="0" layoutInCell="1" allowOverlap="1">
            <wp:simplePos x="0" y="0"/>
            <wp:positionH relativeFrom="page">
              <wp:posOffset>2047875</wp:posOffset>
            </wp:positionH>
            <wp:positionV relativeFrom="page">
              <wp:posOffset>3679825</wp:posOffset>
            </wp:positionV>
            <wp:extent cx="3293110" cy="3413125"/>
            <wp:effectExtent l="0" t="0" r="0" b="0"/>
            <wp:wrapNone/>
            <wp:docPr id="17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p>
    <w:p>
      <w:pPr>
        <w:pStyle w:val="6"/>
        <w:ind w:left="551"/>
        <w:rPr>
          <w:sz w:val="20"/>
        </w:rPr>
      </w:pPr>
      <w:r>
        <w:rPr>
          <w:sz w:val="20"/>
        </w:rPr>
        <w:pict>
          <v:group id="_x0000_s1183" o:spid="_x0000_s1183" o:spt="203" style="height:720.75pt;width:418.3pt;" coordsize="8366,14415">
            <o:lock v:ext="edit"/>
            <v:rect id="_x0000_s1184" o:spid="_x0000_s1184" o:spt="1" style="position:absolute;left:0;top:0;height:14415;width:8366;" fillcolor="#FFFFFF" filled="t" stroked="f" coordsize="21600,21600">
              <v:path/>
              <v:fill on="t" focussize="0,0"/>
              <v:stroke on="f"/>
              <v:imagedata o:title=""/>
              <o:lock v:ext="edit"/>
            </v:rect>
            <v:shape id="_x0000_s1185" o:spid="_x0000_s1185" o:spt="75" type="#_x0000_t75" style="position:absolute;left:58;top:0;height:14213;width:8284;" filled="f" stroked="f" coordsize="21600,21600">
              <v:path/>
              <v:fill on="f" focussize="0,0"/>
              <v:stroke on="f"/>
              <v:imagedata r:id="rId57" o:title=""/>
              <o:lock v:ext="edit" aspectratio="t"/>
            </v:shape>
            <w10:wrap type="none"/>
            <w10:anchorlock/>
          </v:group>
        </w:pict>
      </w:r>
    </w:p>
    <w:p>
      <w:pPr>
        <w:spacing w:after="0"/>
        <w:rPr>
          <w:sz w:val="20"/>
        </w:rPr>
        <w:sectPr>
          <w:pgSz w:w="11910" w:h="16840"/>
          <w:pgMar w:top="1280" w:right="520" w:bottom="280" w:left="1220" w:header="708" w:footer="0" w:gutter="0"/>
          <w:cols w:space="720" w:num="1"/>
        </w:sectPr>
      </w:pPr>
    </w:p>
    <w:p>
      <w:pPr>
        <w:pStyle w:val="6"/>
        <w:spacing w:before="5"/>
        <w:rPr>
          <w:sz w:val="16"/>
        </w:rPr>
      </w:pPr>
      <w:r>
        <w:drawing>
          <wp:anchor distT="0" distB="0" distL="0" distR="0" simplePos="0" relativeHeight="251734016" behindDoc="1" locked="0" layoutInCell="1" allowOverlap="1">
            <wp:simplePos x="0" y="0"/>
            <wp:positionH relativeFrom="page">
              <wp:posOffset>2047875</wp:posOffset>
            </wp:positionH>
            <wp:positionV relativeFrom="page">
              <wp:posOffset>3679825</wp:posOffset>
            </wp:positionV>
            <wp:extent cx="3293110" cy="3413125"/>
            <wp:effectExtent l="0" t="0" r="0" b="0"/>
            <wp:wrapNone/>
            <wp:docPr id="17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p>
    <w:p>
      <w:pPr>
        <w:pStyle w:val="11"/>
        <w:numPr>
          <w:ilvl w:val="0"/>
          <w:numId w:val="8"/>
        </w:numPr>
        <w:tabs>
          <w:tab w:val="left" w:pos="1301"/>
        </w:tabs>
        <w:spacing w:before="82" w:after="0" w:line="321" w:lineRule="auto"/>
        <w:ind w:left="580" w:right="1391" w:firstLine="419"/>
        <w:jc w:val="left"/>
        <w:rPr>
          <w:sz w:val="21"/>
        </w:rPr>
      </w:pPr>
      <w:r>
        <w:rPr>
          <w:color w:val="333333"/>
          <w:spacing w:val="-5"/>
          <w:sz w:val="21"/>
        </w:rPr>
        <w:t xml:space="preserve">请求到来时，从请求中提取 </w:t>
      </w:r>
      <w:r>
        <w:rPr>
          <w:rFonts w:ascii="Arial MT" w:eastAsia="Arial MT"/>
          <w:color w:val="333333"/>
          <w:sz w:val="21"/>
        </w:rPr>
        <w:t>csrfToken</w:t>
      </w:r>
      <w:r>
        <w:rPr>
          <w:color w:val="333333"/>
          <w:spacing w:val="-9"/>
          <w:sz w:val="21"/>
        </w:rPr>
        <w:t xml:space="preserve">，和保存的 </w:t>
      </w:r>
      <w:r>
        <w:rPr>
          <w:rFonts w:ascii="Arial MT" w:eastAsia="Arial MT"/>
          <w:color w:val="333333"/>
          <w:sz w:val="21"/>
        </w:rPr>
        <w:t>csrfToken</w:t>
      </w:r>
      <w:r>
        <w:rPr>
          <w:rFonts w:ascii="Arial MT" w:eastAsia="Arial MT"/>
          <w:color w:val="333333"/>
          <w:spacing w:val="-1"/>
          <w:sz w:val="21"/>
        </w:rPr>
        <w:t xml:space="preserve"> </w:t>
      </w:r>
      <w:r>
        <w:rPr>
          <w:color w:val="333333"/>
          <w:sz w:val="21"/>
        </w:rPr>
        <w:t>做比较，进而判断当</w:t>
      </w:r>
      <w:r>
        <w:rPr>
          <w:color w:val="333333"/>
          <w:spacing w:val="-5"/>
          <w:sz w:val="21"/>
        </w:rPr>
        <w:t xml:space="preserve">前请求是否合法。主要通过 </w:t>
      </w:r>
      <w:r>
        <w:rPr>
          <w:rFonts w:ascii="Arial MT" w:eastAsia="Arial MT"/>
          <w:color w:val="333333"/>
          <w:sz w:val="21"/>
        </w:rPr>
        <w:t>CsrfFilter</w:t>
      </w:r>
      <w:r>
        <w:rPr>
          <w:rFonts w:ascii="Arial MT" w:eastAsia="Arial MT"/>
          <w:color w:val="333333"/>
          <w:spacing w:val="-2"/>
          <w:sz w:val="21"/>
        </w:rPr>
        <w:t xml:space="preserve"> </w:t>
      </w:r>
      <w:r>
        <w:rPr>
          <w:color w:val="333333"/>
          <w:sz w:val="21"/>
        </w:rPr>
        <w:t>过滤器来完成。</w:t>
      </w:r>
    </w:p>
    <w:p>
      <w:pPr>
        <w:spacing w:after="0" w:line="321" w:lineRule="auto"/>
        <w:jc w:val="left"/>
        <w:rPr>
          <w:sz w:val="21"/>
        </w:rPr>
        <w:sectPr>
          <w:pgSz w:w="11910" w:h="16840"/>
          <w:pgMar w:top="1280" w:right="520" w:bottom="280" w:left="1220" w:header="708" w:footer="0" w:gutter="0"/>
          <w:cols w:space="720" w:num="1"/>
        </w:sectPr>
      </w:pPr>
    </w:p>
    <w:p>
      <w:pPr>
        <w:pStyle w:val="6"/>
        <w:spacing w:before="7"/>
        <w:rPr>
          <w:sz w:val="15"/>
        </w:rPr>
      </w:pPr>
      <w:r>
        <w:drawing>
          <wp:anchor distT="0" distB="0" distL="0" distR="0" simplePos="0" relativeHeight="251734016" behindDoc="1" locked="0" layoutInCell="1" allowOverlap="1">
            <wp:simplePos x="0" y="0"/>
            <wp:positionH relativeFrom="page">
              <wp:posOffset>2047875</wp:posOffset>
            </wp:positionH>
            <wp:positionV relativeFrom="page">
              <wp:posOffset>3679825</wp:posOffset>
            </wp:positionV>
            <wp:extent cx="3293110" cy="3413125"/>
            <wp:effectExtent l="0" t="0" r="0" b="0"/>
            <wp:wrapNone/>
            <wp:docPr id="1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drawing>
          <wp:anchor distT="0" distB="0" distL="0" distR="0" simplePos="0" relativeHeight="251664384" behindDoc="0" locked="0" layoutInCell="1" allowOverlap="1">
            <wp:simplePos x="0" y="0"/>
            <wp:positionH relativeFrom="page">
              <wp:posOffset>1391285</wp:posOffset>
            </wp:positionH>
            <wp:positionV relativeFrom="page">
              <wp:posOffset>951865</wp:posOffset>
            </wp:positionV>
            <wp:extent cx="5279390" cy="9741535"/>
            <wp:effectExtent l="0" t="0" r="0" b="0"/>
            <wp:wrapNone/>
            <wp:docPr id="18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52.png"/>
                    <pic:cNvPicPr>
                      <a:picLocks noChangeAspect="1"/>
                    </pic:cNvPicPr>
                  </pic:nvPicPr>
                  <pic:blipFill>
                    <a:blip r:embed="rId58" cstate="print"/>
                    <a:stretch>
                      <a:fillRect/>
                    </a:stretch>
                  </pic:blipFill>
                  <pic:spPr>
                    <a:xfrm>
                      <a:off x="0" y="0"/>
                      <a:ext cx="5279644" cy="9741412"/>
                    </a:xfrm>
                    <a:prstGeom prst="rect">
                      <a:avLst/>
                    </a:prstGeom>
                  </pic:spPr>
                </pic:pic>
              </a:graphicData>
            </a:graphic>
          </wp:anchor>
        </w:drawing>
      </w:r>
    </w:p>
    <w:p>
      <w:pPr>
        <w:spacing w:after="0"/>
        <w:rPr>
          <w:sz w:val="15"/>
        </w:rPr>
        <w:sectPr>
          <w:pgSz w:w="11910" w:h="16840"/>
          <w:pgMar w:top="1280" w:right="520" w:bottom="0" w:left="1220" w:header="708" w:footer="0" w:gutter="0"/>
          <w:cols w:space="720" w:num="1"/>
        </w:sectPr>
      </w:pPr>
    </w:p>
    <w:p>
      <w:pPr>
        <w:pStyle w:val="6"/>
        <w:rPr>
          <w:sz w:val="20"/>
        </w:rPr>
      </w:pPr>
    </w:p>
    <w:p>
      <w:pPr>
        <w:pStyle w:val="6"/>
        <w:rPr>
          <w:sz w:val="20"/>
        </w:rPr>
      </w:pPr>
    </w:p>
    <w:p>
      <w:pPr>
        <w:pStyle w:val="6"/>
        <w:rPr>
          <w:sz w:val="19"/>
        </w:rPr>
      </w:pPr>
    </w:p>
    <w:p>
      <w:pPr>
        <w:pStyle w:val="2"/>
        <w:numPr>
          <w:ilvl w:val="0"/>
          <w:numId w:val="1"/>
        </w:numPr>
        <w:tabs>
          <w:tab w:val="left" w:pos="955"/>
        </w:tabs>
        <w:spacing w:before="22" w:after="0" w:line="240" w:lineRule="auto"/>
        <w:ind w:left="954" w:right="0" w:hanging="375"/>
        <w:jc w:val="left"/>
        <w:rPr>
          <w:rFonts w:hint="eastAsia" w:ascii="微软雅黑" w:eastAsia="微软雅黑"/>
        </w:rPr>
      </w:pPr>
      <w:r>
        <w:t>SpringSecurity</w:t>
      </w:r>
      <w:r>
        <w:rPr>
          <w:spacing w:val="-15"/>
        </w:rPr>
        <w:t xml:space="preserve"> </w:t>
      </w:r>
      <w:r>
        <w:rPr>
          <w:rFonts w:hint="eastAsia" w:ascii="微软雅黑" w:eastAsia="微软雅黑"/>
        </w:rPr>
        <w:t>微服务权限方案</w:t>
      </w:r>
    </w:p>
    <w:p>
      <w:pPr>
        <w:pStyle w:val="6"/>
        <w:spacing w:before="3"/>
        <w:rPr>
          <w:rFonts w:ascii="微软雅黑"/>
          <w:b/>
          <w:sz w:val="56"/>
        </w:rPr>
      </w:pPr>
    </w:p>
    <w:p>
      <w:pPr>
        <w:pStyle w:val="4"/>
        <w:numPr>
          <w:ilvl w:val="1"/>
          <w:numId w:val="1"/>
        </w:numPr>
        <w:tabs>
          <w:tab w:val="left" w:pos="991"/>
        </w:tabs>
        <w:spacing w:before="0" w:after="0" w:line="240" w:lineRule="auto"/>
        <w:ind w:left="990" w:right="0" w:hanging="411"/>
        <w:jc w:val="left"/>
      </w:pPr>
      <w:r>
        <w:t>什么是微服务</w:t>
      </w:r>
    </w:p>
    <w:p>
      <w:pPr>
        <w:pStyle w:val="6"/>
        <w:spacing w:before="6"/>
        <w:rPr>
          <w:sz w:val="38"/>
        </w:rPr>
      </w:pPr>
    </w:p>
    <w:p>
      <w:pPr>
        <w:pStyle w:val="6"/>
        <w:ind w:left="580"/>
      </w:pPr>
      <w:r>
        <w:t>1、微服务由来</w:t>
      </w:r>
    </w:p>
    <w:p>
      <w:pPr>
        <w:pStyle w:val="6"/>
        <w:spacing w:before="3"/>
        <w:rPr>
          <w:sz w:val="10"/>
        </w:rPr>
      </w:pPr>
    </w:p>
    <w:p>
      <w:pPr>
        <w:pStyle w:val="6"/>
        <w:spacing w:before="71" w:line="242" w:lineRule="auto"/>
        <w:ind w:left="580" w:right="1285"/>
      </w:pPr>
      <w:r>
        <w:drawing>
          <wp:anchor distT="0" distB="0" distL="0" distR="0" simplePos="0" relativeHeight="251735040" behindDoc="1" locked="0" layoutInCell="1" allowOverlap="1">
            <wp:simplePos x="0" y="0"/>
            <wp:positionH relativeFrom="page">
              <wp:posOffset>2047875</wp:posOffset>
            </wp:positionH>
            <wp:positionV relativeFrom="paragraph">
              <wp:posOffset>590550</wp:posOffset>
            </wp:positionV>
            <wp:extent cx="3293110" cy="3413125"/>
            <wp:effectExtent l="0" t="0" r="0" b="0"/>
            <wp:wrapNone/>
            <wp:docPr id="1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shape id="_x0000_s1186" o:spid="_x0000_s1186" style="position:absolute;left:0pt;margin-left:90pt;margin-top:3.45pt;height:68.2pt;width:414.8pt;mso-position-horizontal-relative:page;z-index:-251581440;mso-width-relative:page;mso-height-relative:page;" fillcolor="#FFFFFF" filled="t" stroked="f" coordorigin="1800,70" coordsize="8296,1364" path="m9995,886l1800,886,1800,1159,1800,1433,3480,1433,3480,1159,9995,1159,9995,886xm10046,615l9995,615,9995,341,1800,341,1800,615,1800,886,10046,886,10046,615xm10096,70l1800,70,1800,341,10096,341,10096,70xe">
            <v:path arrowok="t"/>
            <v:fill on="t" focussize="0,0"/>
            <v:stroke on="f"/>
            <v:imagedata o:title=""/>
            <o:lock v:ext="edit"/>
          </v:shape>
        </w:pict>
      </w:r>
      <w:r>
        <w:rPr>
          <w:color w:val="4D4D4D"/>
          <w:spacing w:val="7"/>
        </w:rPr>
        <w:t>微服务最早由</w:t>
      </w:r>
      <w:r>
        <w:rPr>
          <w:color w:val="4D4D4D"/>
        </w:rPr>
        <w:t>Martin Fowler</w:t>
      </w:r>
      <w:r>
        <w:rPr>
          <w:color w:val="4D4D4D"/>
          <w:spacing w:val="-36"/>
        </w:rPr>
        <w:t xml:space="preserve"> 与 </w:t>
      </w:r>
      <w:r>
        <w:rPr>
          <w:color w:val="4D4D4D"/>
        </w:rPr>
        <w:t>James Lewis</w:t>
      </w:r>
      <w:r>
        <w:rPr>
          <w:color w:val="4D4D4D"/>
          <w:spacing w:val="-36"/>
        </w:rPr>
        <w:t xml:space="preserve"> 于 </w:t>
      </w:r>
      <w:r>
        <w:rPr>
          <w:color w:val="4D4D4D"/>
        </w:rPr>
        <w:t>2014</w:t>
      </w:r>
      <w:r>
        <w:rPr>
          <w:color w:val="4D4D4D"/>
          <w:spacing w:val="-8"/>
        </w:rPr>
        <w:t xml:space="preserve"> 年共同提出，微服务架构风格是一种</w:t>
      </w:r>
      <w:r>
        <w:rPr>
          <w:color w:val="4D4D4D"/>
        </w:rPr>
        <w:t>使用一套小服务来开发单个应用的方式途径，每个服务运行在自己的进程中，并使用轻量</w:t>
      </w:r>
      <w:r>
        <w:rPr>
          <w:color w:val="4D4D4D"/>
          <w:spacing w:val="-7"/>
        </w:rPr>
        <w:t xml:space="preserve">级机制通信，通常是 </w:t>
      </w:r>
      <w:r>
        <w:rPr>
          <w:color w:val="4D4D4D"/>
        </w:rPr>
        <w:t>HTTP</w:t>
      </w:r>
      <w:r>
        <w:rPr>
          <w:color w:val="4D4D4D"/>
          <w:spacing w:val="-2"/>
        </w:rPr>
        <w:t xml:space="preserve"> </w:t>
      </w:r>
      <w:r>
        <w:rPr>
          <w:color w:val="4D4D4D"/>
        </w:rPr>
        <w:t>API，这些服务基于业务能力构建，并能够通过自动化部署机制来独立部署，这些服务使用不同的编程语言实现，以及不同数据存储技术，并保持最低限度的集中式管理</w:t>
      </w:r>
      <w:r>
        <w:t>。</w:t>
      </w:r>
    </w:p>
    <w:p>
      <w:pPr>
        <w:pStyle w:val="6"/>
        <w:rPr>
          <w:sz w:val="20"/>
        </w:rPr>
      </w:pPr>
    </w:p>
    <w:p>
      <w:pPr>
        <w:pStyle w:val="6"/>
        <w:spacing w:before="3"/>
        <w:rPr>
          <w:sz w:val="27"/>
        </w:rPr>
      </w:pPr>
    </w:p>
    <w:p>
      <w:pPr>
        <w:pStyle w:val="6"/>
        <w:spacing w:before="71"/>
        <w:ind w:left="580"/>
      </w:pPr>
      <w:r>
        <w:pict>
          <v:rect id="_x0000_s1187" o:spid="_x0000_s1187" o:spt="1" style="position:absolute;left:0pt;margin-left:90pt;margin-top:3.35pt;height:13.65pt;width:68.5pt;mso-position-horizontal-relative:page;z-index:-251580416;mso-width-relative:page;mso-height-relative:page;" fillcolor="#FFFFFF" filled="t" stroked="f" coordsize="21600,21600">
            <v:path/>
            <v:fill on="t" focussize="0,0"/>
            <v:stroke on="f"/>
            <v:imagedata o:title=""/>
            <o:lock v:ext="edit"/>
          </v:rect>
        </w:pict>
      </w:r>
      <w:r>
        <w:t>2、微服务优势</w:t>
      </w:r>
    </w:p>
    <w:p>
      <w:pPr>
        <w:pStyle w:val="6"/>
        <w:spacing w:before="2"/>
        <w:rPr>
          <w:sz w:val="10"/>
        </w:rPr>
      </w:pPr>
    </w:p>
    <w:p>
      <w:pPr>
        <w:pStyle w:val="6"/>
        <w:spacing w:before="72" w:line="244" w:lineRule="auto"/>
        <w:ind w:left="580" w:right="1283"/>
      </w:pPr>
      <w:r>
        <w:pict>
          <v:shape id="_x0000_s1188" o:spid="_x0000_s1188" style="position:absolute;left:0pt;margin-left:90pt;margin-top:3.5pt;height:27.25pt;width:414.95pt;mso-position-horizontal-relative:page;z-index:-251580416;mso-width-relative:page;mso-height-relative:page;" fillcolor="#FFFFFF" filled="t" stroked="f" coordorigin="1800,71" coordsize="8299,545" path="m10099,71l1800,71,1800,342,1800,616,2852,616,2852,342,10099,342,10099,71xe">
            <v:path arrowok="t"/>
            <v:fill on="t" focussize="0,0"/>
            <v:stroke on="f"/>
            <v:imagedata o:title=""/>
            <o:lock v:ext="edit"/>
          </v:shape>
        </w:pict>
      </w:r>
      <w:r>
        <w:t>（1）</w:t>
      </w:r>
      <w:r>
        <w:rPr>
          <w:color w:val="4D4D4D"/>
        </w:rPr>
        <w:t>微服务每个模块就相当于一个单独的项目，代码量明显减少，遇到问题也相对来说比较好解决。</w:t>
      </w:r>
    </w:p>
    <w:p>
      <w:pPr>
        <w:pStyle w:val="6"/>
        <w:spacing w:before="1"/>
        <w:rPr>
          <w:sz w:val="12"/>
        </w:rPr>
      </w:pPr>
      <w:r>
        <w:pict>
          <v:group id="_x0000_s1189" o:spid="_x0000_s1189" o:spt="203" style="position:absolute;left:0pt;margin-left:90pt;margin-top:9.7pt;height:27.4pt;width:388.65pt;mso-position-horizontal-relative:page;mso-wrap-distance-bottom:0pt;mso-wrap-distance-top:0pt;z-index:-251513856;mso-width-relative:page;mso-height-relative:page;" coordorigin="1800,194" coordsize="7773,548">
            <o:lock v:ext="edit"/>
            <v:shape id="_x0000_s1190" o:spid="_x0000_s1190" style="position:absolute;left:1800;top:194;height:548;width:7773;" fillcolor="#FFFFFF" filled="t" stroked="f" coordorigin="1800,194" coordsize="7773,548" path="m9573,194l2326,194,2326,468,1800,468,1800,741,6212,741,6212,468,9573,468,9573,194xe">
              <v:path arrowok="t"/>
              <v:fill on="t" focussize="0,0"/>
              <v:stroke on="f"/>
              <v:imagedata o:title=""/>
              <o:lock v:ext="edit"/>
            </v:shape>
            <v:shape id="_x0000_s1191" o:spid="_x0000_s1191" o:spt="202" type="#_x0000_t202" style="position:absolute;left:1800;top:194;height:548;width:7773;" filled="f" stroked="f" coordsize="21600,21600">
              <v:path/>
              <v:fill on="f" focussize="0,0"/>
              <v:stroke on="f" joinstyle="miter"/>
              <v:imagedata o:title=""/>
              <o:lock v:ext="edit"/>
              <v:textbox inset="0mm,0mm,0mm,0mm">
                <w:txbxContent>
                  <w:p>
                    <w:pPr>
                      <w:spacing w:before="1"/>
                      <w:ind w:left="0" w:right="-15" w:firstLine="0"/>
                      <w:jc w:val="left"/>
                      <w:rPr>
                        <w:sz w:val="21"/>
                      </w:rPr>
                    </w:pPr>
                    <w:r>
                      <w:rPr>
                        <w:spacing w:val="-1"/>
                        <w:sz w:val="21"/>
                      </w:rPr>
                      <w:t>（2）</w:t>
                    </w:r>
                    <w:r>
                      <w:rPr>
                        <w:color w:val="4D4D4D"/>
                        <w:spacing w:val="-1"/>
                        <w:sz w:val="21"/>
                      </w:rPr>
                      <w:t>微服务每个模块都可以使用不同的存储方式</w:t>
                    </w:r>
                    <w:r>
                      <w:rPr>
                        <w:color w:val="4D4D4D"/>
                        <w:sz w:val="21"/>
                      </w:rPr>
                      <w:t>（</w:t>
                    </w:r>
                    <w:r>
                      <w:rPr>
                        <w:color w:val="4D4D4D"/>
                        <w:spacing w:val="-9"/>
                        <w:sz w:val="21"/>
                      </w:rPr>
                      <w:t xml:space="preserve">比如有的用 </w:t>
                    </w:r>
                    <w:r>
                      <w:rPr>
                        <w:color w:val="4D4D4D"/>
                        <w:sz w:val="21"/>
                      </w:rPr>
                      <w:t>redis</w:t>
                    </w:r>
                    <w:r>
                      <w:rPr>
                        <w:color w:val="4D4D4D"/>
                        <w:spacing w:val="-11"/>
                        <w:sz w:val="21"/>
                      </w:rPr>
                      <w:t xml:space="preserve">，有的用 </w:t>
                    </w:r>
                    <w:r>
                      <w:rPr>
                        <w:color w:val="4D4D4D"/>
                        <w:sz w:val="21"/>
                      </w:rPr>
                      <w:t>mysql</w:t>
                    </w:r>
                  </w:p>
                  <w:p>
                    <w:pPr>
                      <w:spacing w:before="7"/>
                      <w:ind w:left="0" w:right="0" w:firstLine="0"/>
                      <w:jc w:val="left"/>
                      <w:rPr>
                        <w:sz w:val="21"/>
                      </w:rPr>
                    </w:pPr>
                    <w:r>
                      <w:rPr>
                        <w:color w:val="4D4D4D"/>
                        <w:spacing w:val="-1"/>
                        <w:sz w:val="21"/>
                      </w:rPr>
                      <w:t>等），数据库也是单个模块对应自己的数据库。</w:t>
                    </w:r>
                  </w:p>
                </w:txbxContent>
              </v:textbox>
            </v:shape>
            <w10:wrap type="topAndBottom"/>
          </v:group>
        </w:pict>
      </w:r>
    </w:p>
    <w:p>
      <w:pPr>
        <w:pStyle w:val="6"/>
        <w:spacing w:before="12"/>
        <w:rPr>
          <w:sz w:val="7"/>
        </w:rPr>
      </w:pPr>
    </w:p>
    <w:p>
      <w:pPr>
        <w:pStyle w:val="6"/>
        <w:spacing w:before="72"/>
        <w:ind w:left="580"/>
      </w:pPr>
      <w:r>
        <w:pict>
          <v:rect id="_x0000_s1192" o:spid="_x0000_s1192" o:spt="1" style="position:absolute;left:0pt;margin-left:90pt;margin-top:3.4pt;height:13.65pt;width:330.85pt;mso-position-horizontal-relative:page;z-index:-251579392;mso-width-relative:page;mso-height-relative:page;" fillcolor="#FFFFFF" filled="t" stroked="f" coordsize="21600,21600">
            <v:path/>
            <v:fill on="t" focussize="0,0"/>
            <v:stroke on="f"/>
            <v:imagedata o:title=""/>
            <o:lock v:ext="edit"/>
          </v:rect>
        </w:pict>
      </w:r>
      <w:r>
        <w:rPr>
          <w:color w:val="4D4D4D"/>
        </w:rPr>
        <w:t>（3）微服务每个模块都可以使用不同的开发技术，开发模式更灵活</w:t>
      </w:r>
      <w:r>
        <w:t>。</w:t>
      </w:r>
    </w:p>
    <w:p>
      <w:pPr>
        <w:pStyle w:val="6"/>
        <w:rPr>
          <w:sz w:val="20"/>
        </w:rPr>
      </w:pPr>
    </w:p>
    <w:p>
      <w:pPr>
        <w:pStyle w:val="6"/>
        <w:rPr>
          <w:sz w:val="27"/>
        </w:rPr>
      </w:pPr>
    </w:p>
    <w:p>
      <w:pPr>
        <w:pStyle w:val="6"/>
        <w:spacing w:before="72"/>
        <w:ind w:left="580"/>
      </w:pPr>
      <w:r>
        <w:pict>
          <v:rect id="_x0000_s1193" o:spid="_x0000_s1193" o:spt="1" style="position:absolute;left:0pt;margin-left:90pt;margin-top:3.4pt;height:13.65pt;width:68.5pt;mso-position-horizontal-relative:page;z-index:-251579392;mso-width-relative:page;mso-height-relative:page;" fillcolor="#FFFFFF" filled="t" stroked="f" coordsize="21600,21600">
            <v:path/>
            <v:fill on="t" focussize="0,0"/>
            <v:stroke on="f"/>
            <v:imagedata o:title=""/>
            <o:lock v:ext="edit"/>
          </v:rect>
        </w:pict>
      </w:r>
      <w:r>
        <w:t>3、微服务本质</w:t>
      </w:r>
    </w:p>
    <w:p>
      <w:pPr>
        <w:pStyle w:val="6"/>
        <w:spacing w:before="1"/>
        <w:rPr>
          <w:sz w:val="10"/>
        </w:rPr>
      </w:pPr>
    </w:p>
    <w:p>
      <w:pPr>
        <w:pStyle w:val="11"/>
        <w:numPr>
          <w:ilvl w:val="0"/>
          <w:numId w:val="9"/>
        </w:numPr>
        <w:tabs>
          <w:tab w:val="left" w:pos="1110"/>
        </w:tabs>
        <w:spacing w:before="72" w:after="0" w:line="242" w:lineRule="auto"/>
        <w:ind w:left="580" w:right="1283" w:firstLine="0"/>
        <w:jc w:val="left"/>
        <w:rPr>
          <w:sz w:val="21"/>
        </w:rPr>
      </w:pPr>
      <w:r>
        <w:pict>
          <v:shape id="_x0000_s1194" o:spid="_x0000_s1194" style="position:absolute;left:0pt;margin-left:90pt;margin-top:3.5pt;height:81.75pt;width:414.95pt;mso-position-horizontal-relative:page;z-index:-251578368;mso-width-relative:page;mso-height-relative:page;" fillcolor="#FFFFFF" filled="t" stroked="f" coordorigin="1800,71" coordsize="8299,1635" path="m9787,887l1800,887,1800,1161,1800,1432,1800,1706,7578,1706,7578,1432,8315,1432,8315,1161,9787,1161,9787,887xm10099,71l1800,71,1800,344,1800,616,1800,887,9995,887,9995,616,9995,344,10099,344,10099,71xe">
            <v:path arrowok="t"/>
            <v:fill on="t" focussize="0,0"/>
            <v:stroke on="f"/>
            <v:imagedata o:title=""/>
            <o:lock v:ext="edit"/>
          </v:shape>
        </w:pict>
      </w:r>
      <w:r>
        <w:rPr>
          <w:color w:val="4D4D4D"/>
          <w:sz w:val="21"/>
        </w:rPr>
        <w:t>微服务，关键其实不仅仅是微服务本身，而是系统要提供一套基础的架构，这种架构使得微服务可以独立的部署、运行、升级，不仅如此，这个系统架构还让微服务与微服务之间在结构上“松耦合”，而在功能上则表现为一个统一的整体。这种所谓的“统一的整体”表现出来的是统一风格的界面，统一的权限管理，统一的安全策略，统一的上线过</w:t>
      </w:r>
      <w:r>
        <w:rPr>
          <w:color w:val="4D4D4D"/>
          <w:spacing w:val="13"/>
          <w:sz w:val="21"/>
        </w:rPr>
        <w:t xml:space="preserve"> </w:t>
      </w:r>
      <w:r>
        <w:rPr>
          <w:color w:val="4D4D4D"/>
          <w:sz w:val="21"/>
        </w:rPr>
        <w:t>程，统一的日志和审计方法，统一的调度方式，统一的访问入口等等。</w:t>
      </w:r>
    </w:p>
    <w:p>
      <w:pPr>
        <w:pStyle w:val="11"/>
        <w:numPr>
          <w:ilvl w:val="0"/>
          <w:numId w:val="9"/>
        </w:numPr>
        <w:tabs>
          <w:tab w:val="left" w:pos="1110"/>
        </w:tabs>
        <w:spacing w:before="3" w:after="0" w:line="240" w:lineRule="auto"/>
        <w:ind w:left="1109" w:right="0" w:hanging="530"/>
        <w:jc w:val="left"/>
        <w:rPr>
          <w:sz w:val="21"/>
        </w:rPr>
      </w:pPr>
      <w:r>
        <w:rPr>
          <w:color w:val="4D4D4D"/>
          <w:sz w:val="21"/>
        </w:rPr>
        <w:t>微服务的目的是有效的拆分应用，实现敏捷开发和部署。</w:t>
      </w:r>
    </w:p>
    <w:p>
      <w:pPr>
        <w:pStyle w:val="6"/>
        <w:rPr>
          <w:sz w:val="20"/>
        </w:rPr>
      </w:pPr>
    </w:p>
    <w:p>
      <w:pPr>
        <w:pStyle w:val="6"/>
        <w:rPr>
          <w:sz w:val="22"/>
        </w:rPr>
      </w:pPr>
    </w:p>
    <w:p>
      <w:pPr>
        <w:pStyle w:val="4"/>
        <w:numPr>
          <w:ilvl w:val="1"/>
          <w:numId w:val="1"/>
        </w:numPr>
        <w:tabs>
          <w:tab w:val="left" w:pos="991"/>
        </w:tabs>
        <w:spacing w:before="0" w:after="0" w:line="240" w:lineRule="auto"/>
        <w:ind w:left="990" w:right="0" w:hanging="411"/>
        <w:jc w:val="left"/>
      </w:pPr>
      <w:r>
        <w:t>微服务认证与授权实现思路</w:t>
      </w:r>
    </w:p>
    <w:p>
      <w:pPr>
        <w:pStyle w:val="6"/>
        <w:spacing w:before="2"/>
        <w:rPr>
          <w:sz w:val="37"/>
        </w:rPr>
      </w:pPr>
    </w:p>
    <w:p>
      <w:pPr>
        <w:pStyle w:val="5"/>
        <w:ind w:left="1019"/>
      </w:pPr>
      <w:r>
        <w:rPr>
          <w:rFonts w:ascii="Tahoma" w:eastAsia="Tahoma"/>
        </w:rPr>
        <w:t>1</w:t>
      </w:r>
      <w:r>
        <w:t>、认证授权过程分析</w:t>
      </w:r>
    </w:p>
    <w:p>
      <w:pPr>
        <w:pStyle w:val="6"/>
        <w:spacing w:before="13"/>
        <w:rPr>
          <w:rFonts w:ascii="微软雅黑"/>
          <w:b/>
          <w:sz w:val="27"/>
        </w:rPr>
      </w:pPr>
    </w:p>
    <w:p>
      <w:pPr>
        <w:pStyle w:val="11"/>
        <w:numPr>
          <w:ilvl w:val="0"/>
          <w:numId w:val="10"/>
        </w:numPr>
        <w:tabs>
          <w:tab w:val="left" w:pos="1110"/>
        </w:tabs>
        <w:spacing w:before="0" w:after="0" w:line="242" w:lineRule="auto"/>
        <w:ind w:left="580" w:right="1295" w:firstLine="0"/>
        <w:jc w:val="left"/>
        <w:rPr>
          <w:sz w:val="21"/>
        </w:rPr>
      </w:pPr>
      <w:r>
        <w:rPr>
          <w:spacing w:val="10"/>
          <w:sz w:val="21"/>
        </w:rPr>
        <w:t>如果是基于</w:t>
      </w:r>
      <w:r>
        <w:rPr>
          <w:rFonts w:ascii="Arial MT" w:eastAsia="Arial MT"/>
          <w:sz w:val="21"/>
        </w:rPr>
        <w:t>Session</w:t>
      </w:r>
      <w:r>
        <w:rPr>
          <w:spacing w:val="-14"/>
          <w:sz w:val="21"/>
        </w:rPr>
        <w:t xml:space="preserve">，那么 </w:t>
      </w:r>
      <w:r>
        <w:rPr>
          <w:rFonts w:ascii="Arial MT" w:eastAsia="Arial MT"/>
          <w:sz w:val="21"/>
        </w:rPr>
        <w:t>Spring-security</w:t>
      </w:r>
      <w:r>
        <w:rPr>
          <w:rFonts w:ascii="Arial MT" w:eastAsia="Arial MT"/>
          <w:spacing w:val="-13"/>
          <w:sz w:val="21"/>
        </w:rPr>
        <w:t xml:space="preserve"> </w:t>
      </w:r>
      <w:r>
        <w:rPr>
          <w:spacing w:val="-18"/>
          <w:sz w:val="21"/>
        </w:rPr>
        <w:t xml:space="preserve">会对 </w:t>
      </w:r>
      <w:r>
        <w:rPr>
          <w:rFonts w:ascii="Arial MT" w:eastAsia="Arial MT"/>
          <w:sz w:val="21"/>
        </w:rPr>
        <w:t>cookie</w:t>
      </w:r>
      <w:r>
        <w:rPr>
          <w:rFonts w:ascii="Arial MT" w:eastAsia="Arial MT"/>
          <w:spacing w:val="-15"/>
          <w:sz w:val="21"/>
        </w:rPr>
        <w:t xml:space="preserve"> </w:t>
      </w:r>
      <w:r>
        <w:rPr>
          <w:spacing w:val="-19"/>
          <w:sz w:val="21"/>
        </w:rPr>
        <w:t xml:space="preserve">里的 </w:t>
      </w:r>
      <w:r>
        <w:rPr>
          <w:rFonts w:ascii="Arial MT" w:eastAsia="Arial MT"/>
          <w:sz w:val="21"/>
        </w:rPr>
        <w:t>sessionid</w:t>
      </w:r>
      <w:r>
        <w:rPr>
          <w:rFonts w:ascii="Arial MT" w:eastAsia="Arial MT"/>
          <w:spacing w:val="-14"/>
          <w:sz w:val="21"/>
        </w:rPr>
        <w:t xml:space="preserve"> </w:t>
      </w:r>
      <w:r>
        <w:rPr>
          <w:sz w:val="21"/>
        </w:rPr>
        <w:t>进行解析，找</w:t>
      </w:r>
      <w:r>
        <w:rPr>
          <w:spacing w:val="-8"/>
          <w:sz w:val="21"/>
        </w:rPr>
        <w:t xml:space="preserve">到服务器存储的 </w:t>
      </w:r>
      <w:r>
        <w:rPr>
          <w:rFonts w:ascii="Arial MT" w:eastAsia="Arial MT"/>
          <w:sz w:val="21"/>
        </w:rPr>
        <w:t>session</w:t>
      </w:r>
      <w:r>
        <w:rPr>
          <w:rFonts w:ascii="Arial MT" w:eastAsia="Arial MT"/>
          <w:spacing w:val="-15"/>
          <w:sz w:val="21"/>
        </w:rPr>
        <w:t xml:space="preserve"> </w:t>
      </w:r>
      <w:r>
        <w:rPr>
          <w:sz w:val="21"/>
        </w:rPr>
        <w:t>信息，然后判断当前用户是否符合请求的要求。</w:t>
      </w:r>
    </w:p>
    <w:p>
      <w:pPr>
        <w:pStyle w:val="11"/>
        <w:numPr>
          <w:ilvl w:val="0"/>
          <w:numId w:val="10"/>
        </w:numPr>
        <w:tabs>
          <w:tab w:val="left" w:pos="1110"/>
        </w:tabs>
        <w:spacing w:before="76" w:after="0" w:line="244" w:lineRule="auto"/>
        <w:ind w:left="580" w:right="1335" w:firstLine="0"/>
        <w:jc w:val="left"/>
        <w:rPr>
          <w:sz w:val="21"/>
        </w:rPr>
      </w:pPr>
      <w:r>
        <w:rPr>
          <w:spacing w:val="13"/>
          <w:sz w:val="21"/>
        </w:rPr>
        <w:t>如果是</w:t>
      </w:r>
      <w:r>
        <w:rPr>
          <w:rFonts w:ascii="Calibri" w:eastAsia="Calibri"/>
          <w:sz w:val="21"/>
        </w:rPr>
        <w:t>token</w:t>
      </w:r>
      <w:r>
        <w:rPr>
          <w:spacing w:val="-8"/>
          <w:sz w:val="21"/>
        </w:rPr>
        <w:t xml:space="preserve">，则是解析出 </w:t>
      </w:r>
      <w:r>
        <w:rPr>
          <w:rFonts w:ascii="Calibri" w:eastAsia="Calibri"/>
          <w:sz w:val="21"/>
        </w:rPr>
        <w:t>token</w:t>
      </w:r>
      <w:r>
        <w:rPr>
          <w:spacing w:val="-5"/>
          <w:sz w:val="21"/>
        </w:rPr>
        <w:t xml:space="preserve">，然后将当前请求加入到 </w:t>
      </w:r>
      <w:r>
        <w:rPr>
          <w:rFonts w:ascii="Calibri" w:eastAsia="Calibri"/>
          <w:sz w:val="21"/>
        </w:rPr>
        <w:t>Spring-security</w:t>
      </w:r>
      <w:r>
        <w:rPr>
          <w:rFonts w:ascii="Calibri" w:eastAsia="Calibri"/>
          <w:spacing w:val="6"/>
          <w:sz w:val="21"/>
        </w:rPr>
        <w:t xml:space="preserve"> </w:t>
      </w:r>
      <w:r>
        <w:rPr>
          <w:sz w:val="21"/>
        </w:rPr>
        <w:t>管理的权限信息中去</w:t>
      </w:r>
    </w:p>
    <w:p>
      <w:pPr>
        <w:spacing w:after="0" w:line="244" w:lineRule="auto"/>
        <w:jc w:val="left"/>
        <w:rPr>
          <w:sz w:val="21"/>
        </w:rPr>
        <w:sectPr>
          <w:pgSz w:w="11910" w:h="16840"/>
          <w:pgMar w:top="1280" w:right="520" w:bottom="280" w:left="1220" w:header="708" w:footer="0" w:gutter="0"/>
          <w:cols w:space="720" w:num="1"/>
        </w:sectPr>
      </w:pPr>
    </w:p>
    <w:p>
      <w:pPr>
        <w:pStyle w:val="6"/>
        <w:rPr>
          <w:sz w:val="20"/>
        </w:rPr>
      </w:pPr>
    </w:p>
    <w:p>
      <w:pPr>
        <w:pStyle w:val="6"/>
        <w:rPr>
          <w:sz w:val="20"/>
        </w:rPr>
      </w:pPr>
    </w:p>
    <w:p>
      <w:pPr>
        <w:pStyle w:val="6"/>
        <w:spacing w:before="1"/>
        <w:rPr>
          <w:sz w:val="11"/>
        </w:rPr>
      </w:pPr>
    </w:p>
    <w:p>
      <w:pPr>
        <w:pStyle w:val="6"/>
        <w:ind w:left="610"/>
        <w:rPr>
          <w:sz w:val="20"/>
        </w:rPr>
      </w:pPr>
      <w:r>
        <w:rPr>
          <w:sz w:val="20"/>
        </w:rPr>
        <w:drawing>
          <wp:inline distT="0" distB="0" distL="0" distR="0">
            <wp:extent cx="5786755" cy="2753995"/>
            <wp:effectExtent l="0" t="0" r="0" b="0"/>
            <wp:docPr id="18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53.png"/>
                    <pic:cNvPicPr>
                      <a:picLocks noChangeAspect="1"/>
                    </pic:cNvPicPr>
                  </pic:nvPicPr>
                  <pic:blipFill>
                    <a:blip r:embed="rId59" cstate="print"/>
                    <a:stretch>
                      <a:fillRect/>
                    </a:stretch>
                  </pic:blipFill>
                  <pic:spPr>
                    <a:xfrm>
                      <a:off x="0" y="0"/>
                      <a:ext cx="5787318" cy="2754629"/>
                    </a:xfrm>
                    <a:prstGeom prst="rect">
                      <a:avLst/>
                    </a:prstGeom>
                  </pic:spPr>
                </pic:pic>
              </a:graphicData>
            </a:graphic>
          </wp:inline>
        </w:drawing>
      </w:r>
    </w:p>
    <w:p>
      <w:pPr>
        <w:pStyle w:val="6"/>
        <w:spacing w:before="3"/>
        <w:rPr>
          <w:sz w:val="18"/>
        </w:rPr>
      </w:pPr>
    </w:p>
    <w:p>
      <w:pPr>
        <w:pStyle w:val="6"/>
        <w:spacing w:before="72" w:line="304" w:lineRule="auto"/>
        <w:ind w:left="580" w:right="1297"/>
      </w:pPr>
      <w:r>
        <w:drawing>
          <wp:anchor distT="0" distB="0" distL="0" distR="0" simplePos="0" relativeHeight="251739136" behindDoc="1" locked="0" layoutInCell="1" allowOverlap="1">
            <wp:simplePos x="0" y="0"/>
            <wp:positionH relativeFrom="page">
              <wp:posOffset>2047875</wp:posOffset>
            </wp:positionH>
            <wp:positionV relativeFrom="paragraph">
              <wp:posOffset>-462915</wp:posOffset>
            </wp:positionV>
            <wp:extent cx="3293110" cy="3413125"/>
            <wp:effectExtent l="0" t="0" r="0" b="0"/>
            <wp:wrapNone/>
            <wp:docPr id="18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spacing w:val="-3"/>
        </w:rPr>
        <w:t xml:space="preserve">如果系统的模块众多，每个模块都需要进行授权与认证，所以我们选择基于 </w:t>
      </w:r>
      <w:r>
        <w:rPr>
          <w:rFonts w:ascii="Calibri" w:eastAsia="Calibri"/>
        </w:rPr>
        <w:t>token</w:t>
      </w:r>
      <w:r>
        <w:rPr>
          <w:rFonts w:ascii="Calibri" w:eastAsia="Calibri"/>
          <w:spacing w:val="7"/>
        </w:rPr>
        <w:t xml:space="preserve"> </w:t>
      </w:r>
      <w:r>
        <w:t>的形式进行授权与认证，用户根据用户名密码认证成功，然后获取当前用户角色的一系列权限</w:t>
      </w:r>
      <w:r>
        <w:rPr>
          <w:spacing w:val="1"/>
        </w:rPr>
        <w:t xml:space="preserve"> </w:t>
      </w:r>
      <w:r>
        <w:rPr>
          <w:spacing w:val="6"/>
        </w:rPr>
        <w:t>值，并以用户名为</w:t>
      </w:r>
      <w:r>
        <w:rPr>
          <w:rFonts w:ascii="Calibri" w:eastAsia="Calibri"/>
        </w:rPr>
        <w:t>key</w:t>
      </w:r>
      <w:r>
        <w:rPr>
          <w:spacing w:val="8"/>
        </w:rPr>
        <w:t>，权限列表为</w:t>
      </w:r>
      <w:r>
        <w:rPr>
          <w:rFonts w:ascii="Calibri" w:eastAsia="Calibri"/>
        </w:rPr>
        <w:t>value</w:t>
      </w:r>
      <w:r>
        <w:rPr>
          <w:rFonts w:ascii="Calibri" w:eastAsia="Calibri"/>
          <w:spacing w:val="5"/>
        </w:rPr>
        <w:t xml:space="preserve"> </w:t>
      </w:r>
      <w:r>
        <w:rPr>
          <w:spacing w:val="-9"/>
        </w:rPr>
        <w:t xml:space="preserve">的形式存入 </w:t>
      </w:r>
      <w:r>
        <w:rPr>
          <w:rFonts w:ascii="Calibri" w:eastAsia="Calibri"/>
        </w:rPr>
        <w:t>redis</w:t>
      </w:r>
      <w:r>
        <w:rPr>
          <w:rFonts w:ascii="Calibri" w:eastAsia="Calibri"/>
          <w:spacing w:val="6"/>
        </w:rPr>
        <w:t xml:space="preserve"> </w:t>
      </w:r>
      <w:r>
        <w:t>缓存中，根据用户名相关信息</w:t>
      </w:r>
      <w:r>
        <w:rPr>
          <w:spacing w:val="22"/>
        </w:rPr>
        <w:t>生成</w:t>
      </w:r>
      <w:r>
        <w:rPr>
          <w:rFonts w:ascii="Calibri" w:eastAsia="Calibri"/>
        </w:rPr>
        <w:t>token</w:t>
      </w:r>
      <w:r>
        <w:rPr>
          <w:rFonts w:ascii="Calibri" w:eastAsia="Calibri"/>
          <w:spacing w:val="7"/>
        </w:rPr>
        <w:t xml:space="preserve"> </w:t>
      </w:r>
      <w:r>
        <w:rPr>
          <w:spacing w:val="-7"/>
        </w:rPr>
        <w:t xml:space="preserve">返回，浏览器将 </w:t>
      </w:r>
      <w:r>
        <w:rPr>
          <w:rFonts w:ascii="Calibri" w:eastAsia="Calibri"/>
        </w:rPr>
        <w:t>token</w:t>
      </w:r>
      <w:r>
        <w:rPr>
          <w:rFonts w:ascii="Calibri" w:eastAsia="Calibri"/>
          <w:spacing w:val="5"/>
        </w:rPr>
        <w:t xml:space="preserve"> </w:t>
      </w:r>
      <w:r>
        <w:rPr>
          <w:spacing w:val="-14"/>
        </w:rPr>
        <w:t xml:space="preserve">记录到 </w:t>
      </w:r>
      <w:r>
        <w:rPr>
          <w:rFonts w:ascii="Calibri" w:eastAsia="Calibri"/>
        </w:rPr>
        <w:t>cookie</w:t>
      </w:r>
      <w:r>
        <w:rPr>
          <w:rFonts w:ascii="Calibri" w:eastAsia="Calibri"/>
          <w:spacing w:val="5"/>
        </w:rPr>
        <w:t xml:space="preserve"> </w:t>
      </w:r>
      <w:r>
        <w:rPr>
          <w:spacing w:val="-8"/>
        </w:rPr>
        <w:t xml:space="preserve">中，每次调用 </w:t>
      </w:r>
      <w:r>
        <w:rPr>
          <w:rFonts w:ascii="Calibri" w:eastAsia="Calibri"/>
        </w:rPr>
        <w:t>api</w:t>
      </w:r>
      <w:r>
        <w:rPr>
          <w:rFonts w:ascii="Calibri" w:eastAsia="Calibri"/>
          <w:spacing w:val="7"/>
        </w:rPr>
        <w:t xml:space="preserve"> </w:t>
      </w:r>
      <w:r>
        <w:rPr>
          <w:spacing w:val="7"/>
        </w:rPr>
        <w:t>接口都默认将</w:t>
      </w:r>
      <w:r>
        <w:rPr>
          <w:rFonts w:ascii="Calibri" w:eastAsia="Calibri"/>
        </w:rPr>
        <w:t>token</w:t>
      </w:r>
      <w:r>
        <w:rPr>
          <w:rFonts w:ascii="Calibri" w:eastAsia="Calibri"/>
          <w:spacing w:val="7"/>
        </w:rPr>
        <w:t xml:space="preserve"> </w:t>
      </w:r>
      <w:r>
        <w:t>携带</w:t>
      </w:r>
      <w:r>
        <w:rPr>
          <w:spacing w:val="-27"/>
        </w:rPr>
        <w:t xml:space="preserve">到 </w:t>
      </w:r>
      <w:r>
        <w:rPr>
          <w:rFonts w:ascii="Calibri" w:eastAsia="Calibri"/>
          <w:spacing w:val="-1"/>
        </w:rPr>
        <w:t>header</w:t>
      </w:r>
      <w:r>
        <w:rPr>
          <w:rFonts w:ascii="Calibri" w:eastAsia="Calibri"/>
          <w:spacing w:val="7"/>
        </w:rPr>
        <w:t xml:space="preserve"> </w:t>
      </w:r>
      <w:r>
        <w:rPr>
          <w:spacing w:val="-1"/>
        </w:rPr>
        <w:t>请求头中，</w:t>
      </w:r>
      <w:r>
        <w:rPr>
          <w:rFonts w:ascii="Calibri" w:eastAsia="Calibri"/>
          <w:spacing w:val="-1"/>
        </w:rPr>
        <w:t>Spring-security</w:t>
      </w:r>
      <w:r>
        <w:rPr>
          <w:rFonts w:ascii="Calibri" w:eastAsia="Calibri"/>
          <w:spacing w:val="8"/>
        </w:rPr>
        <w:t xml:space="preserve"> </w:t>
      </w:r>
      <w:r>
        <w:rPr>
          <w:spacing w:val="-18"/>
        </w:rPr>
        <w:t xml:space="preserve">解析 </w:t>
      </w:r>
      <w:r>
        <w:rPr>
          <w:rFonts w:ascii="Calibri" w:eastAsia="Calibri"/>
        </w:rPr>
        <w:t>header</w:t>
      </w:r>
      <w:r>
        <w:rPr>
          <w:rFonts w:ascii="Calibri" w:eastAsia="Calibri"/>
          <w:spacing w:val="9"/>
        </w:rPr>
        <w:t xml:space="preserve"> </w:t>
      </w:r>
      <w:r>
        <w:rPr>
          <w:spacing w:val="-13"/>
        </w:rPr>
        <w:t xml:space="preserve">头获取 </w:t>
      </w:r>
      <w:r>
        <w:rPr>
          <w:rFonts w:ascii="Calibri" w:eastAsia="Calibri"/>
        </w:rPr>
        <w:t>token</w:t>
      </w:r>
      <w:r>
        <w:rPr>
          <w:rFonts w:ascii="Calibri" w:eastAsia="Calibri"/>
          <w:spacing w:val="6"/>
        </w:rPr>
        <w:t xml:space="preserve"> </w:t>
      </w:r>
      <w:r>
        <w:rPr>
          <w:spacing w:val="-9"/>
        </w:rPr>
        <w:t xml:space="preserve">信息，解析 </w:t>
      </w:r>
      <w:r>
        <w:rPr>
          <w:rFonts w:ascii="Calibri" w:eastAsia="Calibri"/>
        </w:rPr>
        <w:t>token</w:t>
      </w:r>
      <w:r>
        <w:rPr>
          <w:rFonts w:ascii="Calibri" w:eastAsia="Calibri"/>
          <w:spacing w:val="8"/>
        </w:rPr>
        <w:t xml:space="preserve"> </w:t>
      </w:r>
      <w:r>
        <w:t>获取当前</w:t>
      </w:r>
      <w:r>
        <w:rPr>
          <w:spacing w:val="3"/>
        </w:rPr>
        <w:t>用户名，根据用户名就可以从</w:t>
      </w:r>
      <w:r>
        <w:rPr>
          <w:rFonts w:ascii="Calibri" w:eastAsia="Calibri"/>
        </w:rPr>
        <w:t>redis</w:t>
      </w:r>
      <w:r>
        <w:rPr>
          <w:rFonts w:ascii="Calibri" w:eastAsia="Calibri"/>
          <w:spacing w:val="6"/>
        </w:rPr>
        <w:t xml:space="preserve"> </w:t>
      </w:r>
      <w:r>
        <w:rPr>
          <w:spacing w:val="-5"/>
        </w:rPr>
        <w:t xml:space="preserve">中获取权限列表，这样 </w:t>
      </w:r>
      <w:r>
        <w:rPr>
          <w:rFonts w:ascii="Calibri" w:eastAsia="Calibri"/>
        </w:rPr>
        <w:t>Spring-security</w:t>
      </w:r>
      <w:r>
        <w:rPr>
          <w:rFonts w:ascii="Calibri" w:eastAsia="Calibri"/>
          <w:spacing w:val="8"/>
        </w:rPr>
        <w:t xml:space="preserve"> </w:t>
      </w:r>
      <w:r>
        <w:t>就能够判断当前请求是否有权限访问</w:t>
      </w:r>
    </w:p>
    <w:p>
      <w:pPr>
        <w:pStyle w:val="6"/>
        <w:rPr>
          <w:sz w:val="20"/>
        </w:rPr>
      </w:pPr>
    </w:p>
    <w:p>
      <w:pPr>
        <w:pStyle w:val="6"/>
        <w:spacing w:before="1"/>
      </w:pPr>
    </w:p>
    <w:p>
      <w:pPr>
        <w:pStyle w:val="5"/>
        <w:ind w:left="1019"/>
      </w:pPr>
      <w:r>
        <w:rPr>
          <w:rFonts w:ascii="Tahoma" w:eastAsia="Tahoma"/>
        </w:rPr>
        <w:t>2</w:t>
      </w:r>
      <w:r>
        <w:t>、权限管理数据模型</w:t>
      </w:r>
    </w:p>
    <w:p>
      <w:pPr>
        <w:pStyle w:val="6"/>
        <w:spacing w:before="7"/>
        <w:rPr>
          <w:rFonts w:ascii="微软雅黑"/>
          <w:b/>
          <w:sz w:val="25"/>
        </w:rPr>
      </w:pPr>
      <w:r>
        <w:drawing>
          <wp:anchor distT="0" distB="0" distL="0" distR="0" simplePos="0" relativeHeight="251659264" behindDoc="0" locked="0" layoutInCell="1" allowOverlap="1">
            <wp:simplePos x="0" y="0"/>
            <wp:positionH relativeFrom="page">
              <wp:posOffset>1162050</wp:posOffset>
            </wp:positionH>
            <wp:positionV relativeFrom="paragraph">
              <wp:posOffset>321310</wp:posOffset>
            </wp:positionV>
            <wp:extent cx="5270500" cy="1822450"/>
            <wp:effectExtent l="0" t="0" r="0" b="0"/>
            <wp:wrapTopAndBottom/>
            <wp:docPr id="18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54.png"/>
                    <pic:cNvPicPr>
                      <a:picLocks noChangeAspect="1"/>
                    </pic:cNvPicPr>
                  </pic:nvPicPr>
                  <pic:blipFill>
                    <a:blip r:embed="rId60" cstate="print"/>
                    <a:stretch>
                      <a:fillRect/>
                    </a:stretch>
                  </pic:blipFill>
                  <pic:spPr>
                    <a:xfrm>
                      <a:off x="0" y="0"/>
                      <a:ext cx="5270229" cy="1822704"/>
                    </a:xfrm>
                    <a:prstGeom prst="rect">
                      <a:avLst/>
                    </a:prstGeom>
                  </pic:spPr>
                </pic:pic>
              </a:graphicData>
            </a:graphic>
          </wp:anchor>
        </w:drawing>
      </w:r>
    </w:p>
    <w:p>
      <w:pPr>
        <w:spacing w:after="0"/>
        <w:rPr>
          <w:rFonts w:ascii="微软雅黑"/>
          <w:sz w:val="25"/>
        </w:rPr>
        <w:sectPr>
          <w:pgSz w:w="11910" w:h="16840"/>
          <w:pgMar w:top="1280" w:right="520" w:bottom="280" w:left="1220" w:header="708" w:footer="0" w:gutter="0"/>
          <w:cols w:space="720" w:num="1"/>
        </w:sectPr>
      </w:pPr>
    </w:p>
    <w:p>
      <w:pPr>
        <w:pStyle w:val="6"/>
        <w:spacing w:before="5"/>
        <w:rPr>
          <w:rFonts w:ascii="微软雅黑"/>
          <w:b/>
          <w:sz w:val="6"/>
        </w:rPr>
      </w:pPr>
    </w:p>
    <w:p>
      <w:pPr>
        <w:pStyle w:val="11"/>
        <w:numPr>
          <w:ilvl w:val="1"/>
          <w:numId w:val="1"/>
        </w:numPr>
        <w:tabs>
          <w:tab w:val="left" w:pos="972"/>
        </w:tabs>
        <w:spacing w:before="89" w:after="0" w:line="240" w:lineRule="auto"/>
        <w:ind w:left="971" w:right="0" w:hanging="392"/>
        <w:jc w:val="left"/>
        <w:rPr>
          <w:sz w:val="24"/>
        </w:rPr>
      </w:pPr>
      <w:r>
        <w:rPr>
          <w:rFonts w:ascii="Cambria" w:eastAsia="Cambria"/>
          <w:b/>
          <w:sz w:val="24"/>
        </w:rPr>
        <w:t>jwt</w:t>
      </w:r>
      <w:r>
        <w:rPr>
          <w:rFonts w:ascii="Cambria" w:eastAsia="Cambria"/>
          <w:b/>
          <w:spacing w:val="22"/>
          <w:sz w:val="24"/>
        </w:rPr>
        <w:t xml:space="preserve"> </w:t>
      </w:r>
      <w:r>
        <w:rPr>
          <w:sz w:val="24"/>
        </w:rPr>
        <w:t>介绍</w:t>
      </w:r>
    </w:p>
    <w:p>
      <w:pPr>
        <w:pStyle w:val="6"/>
        <w:spacing w:before="1"/>
        <w:rPr>
          <w:sz w:val="37"/>
        </w:rPr>
      </w:pPr>
    </w:p>
    <w:p>
      <w:pPr>
        <w:pStyle w:val="5"/>
        <w:spacing w:before="1"/>
        <w:ind w:left="1019"/>
      </w:pPr>
      <w:r>
        <w:rPr>
          <w:rFonts w:ascii="Tahoma" w:eastAsia="Tahoma"/>
        </w:rPr>
        <w:t>1</w:t>
      </w:r>
      <w:r>
        <w:t>、访问令牌的类型</w:t>
      </w:r>
    </w:p>
    <w:p>
      <w:pPr>
        <w:pStyle w:val="6"/>
        <w:spacing w:before="8"/>
        <w:rPr>
          <w:rFonts w:ascii="微软雅黑"/>
          <w:b/>
          <w:sz w:val="25"/>
        </w:rPr>
      </w:pPr>
      <w:r>
        <w:drawing>
          <wp:anchor distT="0" distB="0" distL="0" distR="0" simplePos="0" relativeHeight="251659264" behindDoc="0" locked="0" layoutInCell="1" allowOverlap="1">
            <wp:simplePos x="0" y="0"/>
            <wp:positionH relativeFrom="page">
              <wp:posOffset>1162050</wp:posOffset>
            </wp:positionH>
            <wp:positionV relativeFrom="paragraph">
              <wp:posOffset>322580</wp:posOffset>
            </wp:positionV>
            <wp:extent cx="5525770" cy="2386330"/>
            <wp:effectExtent l="0" t="0" r="0" b="0"/>
            <wp:wrapTopAndBottom/>
            <wp:docPr id="191" name="image55.jpeg" descr="E:\myknowledge\temp\13b3fe2e-e3fd-4369-9ac7-55a379998dd1\128\index_files\4c5b3db1-6052-441b-8384-8800fa4c28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55.jpeg" descr="E:\myknowledge\temp\13b3fe2e-e3fd-4369-9ac7-55a379998dd1\128\index_files\4c5b3db1-6052-441b-8384-8800fa4c288a.jpg"/>
                    <pic:cNvPicPr>
                      <a:picLocks noChangeAspect="1"/>
                    </pic:cNvPicPr>
                  </pic:nvPicPr>
                  <pic:blipFill>
                    <a:blip r:embed="rId61" cstate="print"/>
                    <a:stretch>
                      <a:fillRect/>
                    </a:stretch>
                  </pic:blipFill>
                  <pic:spPr>
                    <a:xfrm>
                      <a:off x="0" y="0"/>
                      <a:ext cx="5525976" cy="2386583"/>
                    </a:xfrm>
                    <a:prstGeom prst="rect">
                      <a:avLst/>
                    </a:prstGeom>
                  </pic:spPr>
                </pic:pic>
              </a:graphicData>
            </a:graphic>
          </wp:anchor>
        </w:drawing>
      </w:r>
    </w:p>
    <w:p>
      <w:pPr>
        <w:spacing w:before="244"/>
        <w:ind w:left="1019" w:right="0" w:firstLine="0"/>
        <w:jc w:val="left"/>
        <w:rPr>
          <w:rFonts w:hint="eastAsia" w:ascii="微软雅黑" w:eastAsia="微软雅黑"/>
          <w:b/>
          <w:sz w:val="21"/>
        </w:rPr>
      </w:pPr>
      <w:r>
        <w:rPr>
          <w:rFonts w:ascii="Tahoma" w:eastAsia="Tahoma"/>
          <w:b/>
          <w:sz w:val="21"/>
        </w:rPr>
        <w:t>2</w:t>
      </w:r>
      <w:r>
        <w:rPr>
          <w:rFonts w:hint="eastAsia" w:ascii="微软雅黑" w:eastAsia="微软雅黑"/>
          <w:b/>
          <w:sz w:val="21"/>
        </w:rPr>
        <w:t>、</w:t>
      </w:r>
      <w:r>
        <w:rPr>
          <w:rFonts w:ascii="Tahoma" w:eastAsia="Tahoma"/>
          <w:b/>
          <w:sz w:val="21"/>
        </w:rPr>
        <w:t>JWT</w:t>
      </w:r>
      <w:r>
        <w:rPr>
          <w:rFonts w:ascii="Tahoma" w:eastAsia="Tahoma"/>
          <w:b/>
          <w:spacing w:val="-11"/>
          <w:sz w:val="21"/>
        </w:rPr>
        <w:t xml:space="preserve"> </w:t>
      </w:r>
      <w:r>
        <w:rPr>
          <w:rFonts w:hint="eastAsia" w:ascii="微软雅黑" w:eastAsia="微软雅黑"/>
          <w:b/>
          <w:sz w:val="21"/>
        </w:rPr>
        <w:t>的组成</w:t>
      </w:r>
    </w:p>
    <w:p>
      <w:pPr>
        <w:pStyle w:val="6"/>
        <w:spacing w:before="17"/>
        <w:rPr>
          <w:rFonts w:ascii="微软雅黑"/>
          <w:b/>
          <w:sz w:val="26"/>
        </w:rPr>
      </w:pPr>
    </w:p>
    <w:p>
      <w:pPr>
        <w:pStyle w:val="6"/>
        <w:ind w:left="580"/>
        <w:rPr>
          <w:rFonts w:hint="eastAsia" w:ascii="微软雅黑" w:eastAsia="微软雅黑"/>
        </w:rPr>
      </w:pPr>
      <w:r>
        <w:drawing>
          <wp:anchor distT="0" distB="0" distL="0" distR="0" simplePos="0" relativeHeight="251740160" behindDoc="1" locked="0" layoutInCell="1" allowOverlap="1">
            <wp:simplePos x="0" y="0"/>
            <wp:positionH relativeFrom="page">
              <wp:posOffset>2047875</wp:posOffset>
            </wp:positionH>
            <wp:positionV relativeFrom="paragraph">
              <wp:posOffset>-1461135</wp:posOffset>
            </wp:positionV>
            <wp:extent cx="3293110" cy="3413125"/>
            <wp:effectExtent l="0" t="0" r="0" b="0"/>
            <wp:wrapNone/>
            <wp:docPr id="19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hint="eastAsia" w:ascii="微软雅黑" w:eastAsia="微软雅黑"/>
          <w:color w:val="333333"/>
          <w:spacing w:val="8"/>
        </w:rPr>
        <w:t>典型的，一个</w:t>
      </w:r>
      <w:r>
        <w:rPr>
          <w:rFonts w:hint="eastAsia" w:ascii="微软雅黑" w:eastAsia="微软雅黑"/>
          <w:color w:val="333333"/>
        </w:rPr>
        <w:t>JWT</w:t>
      </w:r>
      <w:r>
        <w:rPr>
          <w:rFonts w:hint="eastAsia" w:ascii="微软雅黑" w:eastAsia="微软雅黑"/>
          <w:color w:val="333333"/>
          <w:spacing w:val="-4"/>
        </w:rPr>
        <w:t xml:space="preserve"> 看起来如下图：</w:t>
      </w:r>
    </w:p>
    <w:p>
      <w:pPr>
        <w:pStyle w:val="6"/>
        <w:spacing w:before="17"/>
        <w:rPr>
          <w:rFonts w:ascii="微软雅黑"/>
          <w:sz w:val="7"/>
        </w:rPr>
      </w:pPr>
      <w:r>
        <w:drawing>
          <wp:anchor distT="0" distB="0" distL="0" distR="0" simplePos="0" relativeHeight="251659264" behindDoc="0" locked="0" layoutInCell="1" allowOverlap="1">
            <wp:simplePos x="0" y="0"/>
            <wp:positionH relativeFrom="page">
              <wp:posOffset>1162050</wp:posOffset>
            </wp:positionH>
            <wp:positionV relativeFrom="paragraph">
              <wp:posOffset>117475</wp:posOffset>
            </wp:positionV>
            <wp:extent cx="6040755" cy="3420110"/>
            <wp:effectExtent l="0" t="0" r="0" b="0"/>
            <wp:wrapTopAndBottom/>
            <wp:docPr id="195" name="image56.jpeg" descr="E:\myknowledge\temp\13b3fe2e-e3fd-4369-9ac7-55a379998dd1\128\index_files\e3d41db5-686c-4deb-945b-5c6bc76658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56.jpeg" descr="E:\myknowledge\temp\13b3fe2e-e3fd-4369-9ac7-55a379998dd1\128\index_files\e3d41db5-686c-4deb-945b-5c6bc76658c3.png"/>
                    <pic:cNvPicPr>
                      <a:picLocks noChangeAspect="1"/>
                    </pic:cNvPicPr>
                  </pic:nvPicPr>
                  <pic:blipFill>
                    <a:blip r:embed="rId62" cstate="print"/>
                    <a:stretch>
                      <a:fillRect/>
                    </a:stretch>
                  </pic:blipFill>
                  <pic:spPr>
                    <a:xfrm>
                      <a:off x="0" y="0"/>
                      <a:ext cx="6040814" cy="3420427"/>
                    </a:xfrm>
                    <a:prstGeom prst="rect">
                      <a:avLst/>
                    </a:prstGeom>
                  </pic:spPr>
                </pic:pic>
              </a:graphicData>
            </a:graphic>
          </wp:anchor>
        </w:drawing>
      </w:r>
    </w:p>
    <w:p>
      <w:pPr>
        <w:pStyle w:val="6"/>
        <w:spacing w:before="136"/>
        <w:ind w:left="580"/>
      </w:pPr>
      <w:r>
        <w:rPr>
          <w:color w:val="333333"/>
          <w:spacing w:val="-1"/>
        </w:rPr>
        <w:t>该对象为一个很长的字符串，字符之间通过"."分隔符分为三个子串。</w:t>
      </w:r>
    </w:p>
    <w:p>
      <w:pPr>
        <w:pStyle w:val="6"/>
        <w:spacing w:before="11"/>
        <w:rPr>
          <w:sz w:val="15"/>
        </w:rPr>
      </w:pPr>
    </w:p>
    <w:p>
      <w:pPr>
        <w:pStyle w:val="6"/>
        <w:spacing w:before="1"/>
        <w:ind w:left="580"/>
      </w:pPr>
      <w:r>
        <w:rPr>
          <w:color w:val="333333"/>
          <w:spacing w:val="-1"/>
        </w:rPr>
        <w:t>每一个子串表示了一个功能块，总共有以下三个部分：</w:t>
      </w:r>
      <w:r>
        <w:t>JWT</w:t>
      </w:r>
      <w:r>
        <w:rPr>
          <w:spacing w:val="-8"/>
        </w:rPr>
        <w:t xml:space="preserve"> 头、有效载荷和签名</w:t>
      </w:r>
    </w:p>
    <w:p>
      <w:pPr>
        <w:spacing w:after="0"/>
        <w:sectPr>
          <w:pgSz w:w="11910" w:h="16840"/>
          <w:pgMar w:top="1280" w:right="520" w:bottom="280" w:left="1220" w:header="708" w:footer="0" w:gutter="0"/>
          <w:cols w:space="720" w:num="1"/>
        </w:sectPr>
      </w:pPr>
    </w:p>
    <w:p>
      <w:pPr>
        <w:pStyle w:val="6"/>
        <w:spacing w:before="5"/>
        <w:rPr>
          <w:sz w:val="10"/>
        </w:rPr>
      </w:pPr>
    </w:p>
    <w:p>
      <w:pPr>
        <w:pStyle w:val="6"/>
        <w:spacing w:before="72"/>
        <w:ind w:left="580"/>
      </w:pPr>
      <w:r>
        <w:t>JWT</w:t>
      </w:r>
      <w:r>
        <w:rPr>
          <w:spacing w:val="-26"/>
        </w:rPr>
        <w:t xml:space="preserve"> 头</w:t>
      </w:r>
    </w:p>
    <w:p>
      <w:pPr>
        <w:pStyle w:val="6"/>
        <w:spacing w:before="9"/>
        <w:rPr>
          <w:sz w:val="15"/>
        </w:rPr>
      </w:pPr>
    </w:p>
    <w:p>
      <w:pPr>
        <w:pStyle w:val="6"/>
        <w:ind w:left="580"/>
      </w:pPr>
      <w:r>
        <w:rPr>
          <w:color w:val="333333"/>
          <w:spacing w:val="-1"/>
        </w:rPr>
        <w:t>JWT</w:t>
      </w:r>
      <w:r>
        <w:rPr>
          <w:color w:val="333333"/>
          <w:spacing w:val="-13"/>
        </w:rPr>
        <w:t xml:space="preserve"> 头部分是一个描述 </w:t>
      </w:r>
      <w:r>
        <w:rPr>
          <w:color w:val="333333"/>
        </w:rPr>
        <w:t>JWT</w:t>
      </w:r>
      <w:r>
        <w:rPr>
          <w:color w:val="333333"/>
          <w:spacing w:val="-20"/>
        </w:rPr>
        <w:t xml:space="preserve"> 元数据的 </w:t>
      </w:r>
      <w:r>
        <w:rPr>
          <w:color w:val="333333"/>
        </w:rPr>
        <w:t>JSON</w:t>
      </w:r>
      <w:r>
        <w:rPr>
          <w:color w:val="333333"/>
          <w:spacing w:val="-8"/>
        </w:rPr>
        <w:t xml:space="preserve"> 对象，通常如下所示。</w:t>
      </w:r>
    </w:p>
    <w:p>
      <w:pPr>
        <w:pStyle w:val="6"/>
        <w:rPr>
          <w:sz w:val="20"/>
        </w:rPr>
      </w:pPr>
    </w:p>
    <w:p>
      <w:pPr>
        <w:pStyle w:val="6"/>
        <w:rPr>
          <w:sz w:val="20"/>
        </w:rPr>
      </w:pPr>
    </w:p>
    <w:p>
      <w:pPr>
        <w:pStyle w:val="6"/>
        <w:spacing w:before="164"/>
        <w:ind w:left="580"/>
      </w:pPr>
      <w:r>
        <w:rPr>
          <w:w w:val="100"/>
        </w:rPr>
        <w:t>{</w:t>
      </w:r>
    </w:p>
    <w:p>
      <w:pPr>
        <w:pStyle w:val="6"/>
        <w:spacing w:before="12"/>
        <w:rPr>
          <w:sz w:val="15"/>
        </w:rPr>
      </w:pPr>
    </w:p>
    <w:p>
      <w:pPr>
        <w:pStyle w:val="6"/>
        <w:ind w:left="897"/>
      </w:pPr>
      <w:r>
        <w:t>"alg":</w:t>
      </w:r>
      <w:r>
        <w:rPr>
          <w:spacing w:val="-2"/>
        </w:rPr>
        <w:t xml:space="preserve"> </w:t>
      </w:r>
      <w:r>
        <w:t>"HS256",</w:t>
      </w:r>
    </w:p>
    <w:p>
      <w:pPr>
        <w:pStyle w:val="6"/>
        <w:spacing w:before="11"/>
        <w:rPr>
          <w:sz w:val="15"/>
        </w:rPr>
      </w:pPr>
    </w:p>
    <w:p>
      <w:pPr>
        <w:pStyle w:val="6"/>
        <w:ind w:left="897"/>
      </w:pPr>
      <w:r>
        <w:t>"typ":</w:t>
      </w:r>
      <w:r>
        <w:rPr>
          <w:spacing w:val="-3"/>
        </w:rPr>
        <w:t xml:space="preserve"> </w:t>
      </w:r>
      <w:r>
        <w:t>"JWT"</w:t>
      </w:r>
    </w:p>
    <w:p>
      <w:pPr>
        <w:pStyle w:val="6"/>
        <w:spacing w:before="9"/>
        <w:rPr>
          <w:sz w:val="15"/>
        </w:rPr>
      </w:pPr>
    </w:p>
    <w:p>
      <w:pPr>
        <w:pStyle w:val="6"/>
        <w:spacing w:before="1"/>
        <w:ind w:left="580"/>
      </w:pPr>
      <w:r>
        <w:rPr>
          <w:w w:val="100"/>
        </w:rPr>
        <w:t>}</w:t>
      </w:r>
    </w:p>
    <w:p>
      <w:pPr>
        <w:pStyle w:val="6"/>
        <w:spacing w:before="9"/>
        <w:rPr>
          <w:sz w:val="15"/>
        </w:rPr>
      </w:pPr>
    </w:p>
    <w:p>
      <w:pPr>
        <w:pStyle w:val="6"/>
        <w:spacing w:line="244" w:lineRule="auto"/>
        <w:ind w:left="580" w:right="1547"/>
      </w:pPr>
      <w:r>
        <w:rPr>
          <w:color w:val="333333"/>
          <w:spacing w:val="-1"/>
        </w:rPr>
        <w:t>在上面的代码中，alg</w:t>
      </w:r>
      <w:r>
        <w:rPr>
          <w:color w:val="333333"/>
          <w:spacing w:val="-11"/>
        </w:rPr>
        <w:t xml:space="preserve"> 属性表示签名使用的算法，默认为 </w:t>
      </w:r>
      <w:r>
        <w:rPr>
          <w:color w:val="333333"/>
        </w:rPr>
        <w:t>HMAC SHA256（</w:t>
      </w:r>
      <w:r>
        <w:rPr>
          <w:color w:val="333333"/>
          <w:spacing w:val="-18"/>
        </w:rPr>
        <w:t xml:space="preserve">写为 </w:t>
      </w:r>
      <w:r>
        <w:rPr>
          <w:color w:val="333333"/>
        </w:rPr>
        <w:t>HS256）；</w:t>
      </w:r>
      <w:r>
        <w:rPr>
          <w:color w:val="333333"/>
          <w:spacing w:val="-102"/>
        </w:rPr>
        <w:t xml:space="preserve"> </w:t>
      </w:r>
      <w:r>
        <w:rPr>
          <w:color w:val="333333"/>
        </w:rPr>
        <w:t>typ</w:t>
      </w:r>
      <w:r>
        <w:rPr>
          <w:color w:val="333333"/>
          <w:spacing w:val="-8"/>
        </w:rPr>
        <w:t xml:space="preserve"> 属性表示令牌的类型</w:t>
      </w:r>
      <w:r>
        <w:rPr>
          <w:color w:val="333333"/>
        </w:rPr>
        <w:t>，JWT</w:t>
      </w:r>
      <w:r>
        <w:rPr>
          <w:color w:val="333333"/>
          <w:spacing w:val="-15"/>
        </w:rPr>
        <w:t xml:space="preserve"> 令牌统一写为 </w:t>
      </w:r>
      <w:r>
        <w:rPr>
          <w:color w:val="333333"/>
        </w:rPr>
        <w:t>JWT。</w:t>
      </w:r>
      <w:r>
        <w:rPr>
          <w:spacing w:val="-9"/>
        </w:rPr>
        <w:t xml:space="preserve">最后，使用 </w:t>
      </w:r>
      <w:r>
        <w:t>Base64</w:t>
      </w:r>
      <w:r>
        <w:rPr>
          <w:spacing w:val="-1"/>
        </w:rPr>
        <w:t xml:space="preserve"> </w:t>
      </w:r>
      <w:r>
        <w:t>URL</w:t>
      </w:r>
      <w:r>
        <w:rPr>
          <w:spacing w:val="-10"/>
        </w:rPr>
        <w:t xml:space="preserve"> 算法将上述</w:t>
      </w:r>
      <w:r>
        <w:t>JSON</w:t>
      </w:r>
      <w:r>
        <w:rPr>
          <w:spacing w:val="-8"/>
        </w:rPr>
        <w:t xml:space="preserve"> 对象转换为字符串保存。</w:t>
      </w:r>
    </w:p>
    <w:p>
      <w:pPr>
        <w:pStyle w:val="6"/>
        <w:spacing w:before="5"/>
        <w:rPr>
          <w:sz w:val="15"/>
        </w:rPr>
      </w:pPr>
    </w:p>
    <w:p>
      <w:pPr>
        <w:pStyle w:val="6"/>
        <w:ind w:left="580"/>
      </w:pPr>
      <w:r>
        <w:drawing>
          <wp:anchor distT="0" distB="0" distL="0" distR="0" simplePos="0" relativeHeight="251741184" behindDoc="1" locked="0" layoutInCell="1" allowOverlap="1">
            <wp:simplePos x="0" y="0"/>
            <wp:positionH relativeFrom="page">
              <wp:posOffset>2047875</wp:posOffset>
            </wp:positionH>
            <wp:positionV relativeFrom="paragraph">
              <wp:posOffset>-19685</wp:posOffset>
            </wp:positionV>
            <wp:extent cx="3293110" cy="3413125"/>
            <wp:effectExtent l="0" t="0" r="0" b="0"/>
            <wp:wrapNone/>
            <wp:docPr id="1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t>有效载荷</w:t>
      </w:r>
    </w:p>
    <w:p>
      <w:pPr>
        <w:pStyle w:val="6"/>
        <w:spacing w:before="9"/>
        <w:rPr>
          <w:sz w:val="15"/>
        </w:rPr>
      </w:pPr>
    </w:p>
    <w:p>
      <w:pPr>
        <w:pStyle w:val="6"/>
        <w:ind w:left="580"/>
      </w:pPr>
      <w:r>
        <w:rPr>
          <w:color w:val="333333"/>
          <w:spacing w:val="5"/>
        </w:rPr>
        <w:t>有效载荷部分，是</w:t>
      </w:r>
      <w:r>
        <w:rPr>
          <w:color w:val="333333"/>
        </w:rPr>
        <w:t>JWT</w:t>
      </w:r>
      <w:r>
        <w:rPr>
          <w:color w:val="333333"/>
          <w:spacing w:val="-12"/>
        </w:rPr>
        <w:t xml:space="preserve"> 的主体内容部分，也是一个 </w:t>
      </w:r>
      <w:r>
        <w:rPr>
          <w:color w:val="333333"/>
        </w:rPr>
        <w:t>JSON</w:t>
      </w:r>
      <w:r>
        <w:rPr>
          <w:color w:val="333333"/>
          <w:spacing w:val="-8"/>
        </w:rPr>
        <w:t xml:space="preserve"> 对象，包含需要传递的数据。 </w:t>
      </w:r>
      <w:r>
        <w:rPr>
          <w:color w:val="333333"/>
        </w:rPr>
        <w:t>JWT</w:t>
      </w:r>
    </w:p>
    <w:p>
      <w:pPr>
        <w:pStyle w:val="6"/>
        <w:spacing w:before="5"/>
        <w:ind w:left="580"/>
      </w:pPr>
      <w:r>
        <w:rPr>
          <w:color w:val="333333"/>
          <w:spacing w:val="-1"/>
        </w:rPr>
        <w:t>指定七个默认字段供选择。</w:t>
      </w:r>
    </w:p>
    <w:p>
      <w:pPr>
        <w:pStyle w:val="6"/>
        <w:spacing w:before="11"/>
        <w:rPr>
          <w:sz w:val="15"/>
        </w:rPr>
      </w:pPr>
    </w:p>
    <w:p>
      <w:pPr>
        <w:pStyle w:val="6"/>
        <w:spacing w:line="422" w:lineRule="auto"/>
        <w:ind w:left="580" w:right="8215"/>
      </w:pPr>
      <w:r>
        <w:t>iss：发行人exp：到期时间sub：主题aud：用户</w:t>
      </w:r>
    </w:p>
    <w:p>
      <w:pPr>
        <w:pStyle w:val="6"/>
        <w:spacing w:line="422" w:lineRule="auto"/>
        <w:ind w:left="580" w:right="7586"/>
      </w:pPr>
      <w:r>
        <w:t>nbf：在此之前不可用iat：发布时间</w:t>
      </w:r>
    </w:p>
    <w:p>
      <w:pPr>
        <w:pStyle w:val="6"/>
        <w:spacing w:line="268" w:lineRule="exact"/>
        <w:ind w:left="580"/>
      </w:pPr>
      <w:r>
        <w:t>jti：JWT ID</w:t>
      </w:r>
      <w:r>
        <w:rPr>
          <w:spacing w:val="-3"/>
        </w:rPr>
        <w:t xml:space="preserve"> 用于标识该</w:t>
      </w:r>
      <w:r>
        <w:t>JWT</w:t>
      </w:r>
    </w:p>
    <w:p>
      <w:pPr>
        <w:pStyle w:val="6"/>
        <w:spacing w:before="6"/>
        <w:rPr>
          <w:sz w:val="15"/>
        </w:rPr>
      </w:pPr>
    </w:p>
    <w:p>
      <w:pPr>
        <w:pStyle w:val="6"/>
        <w:spacing w:before="1"/>
        <w:ind w:left="580"/>
      </w:pPr>
      <w:r>
        <w:rPr>
          <w:color w:val="333333"/>
          <w:spacing w:val="-1"/>
        </w:rPr>
        <w:t>除以上默认字段外，我们还可以自定义私有字段，如下例：</w:t>
      </w:r>
    </w:p>
    <w:p>
      <w:pPr>
        <w:pStyle w:val="6"/>
        <w:rPr>
          <w:sz w:val="20"/>
        </w:rPr>
      </w:pPr>
    </w:p>
    <w:p>
      <w:pPr>
        <w:pStyle w:val="6"/>
        <w:rPr>
          <w:sz w:val="20"/>
        </w:rPr>
      </w:pPr>
    </w:p>
    <w:p>
      <w:pPr>
        <w:pStyle w:val="6"/>
        <w:spacing w:before="162"/>
        <w:ind w:left="580"/>
      </w:pPr>
      <w:r>
        <w:rPr>
          <w:w w:val="100"/>
        </w:rPr>
        <w:t>{</w:t>
      </w:r>
    </w:p>
    <w:p>
      <w:pPr>
        <w:pStyle w:val="6"/>
        <w:spacing w:before="11"/>
        <w:rPr>
          <w:sz w:val="15"/>
        </w:rPr>
      </w:pPr>
    </w:p>
    <w:p>
      <w:pPr>
        <w:pStyle w:val="6"/>
        <w:ind w:left="897"/>
      </w:pPr>
      <w:r>
        <w:t>"sub":</w:t>
      </w:r>
      <w:r>
        <w:rPr>
          <w:spacing w:val="-3"/>
        </w:rPr>
        <w:t xml:space="preserve"> </w:t>
      </w:r>
      <w:r>
        <w:t>"1234567890",</w:t>
      </w:r>
    </w:p>
    <w:p>
      <w:pPr>
        <w:pStyle w:val="6"/>
        <w:spacing w:before="12"/>
        <w:rPr>
          <w:sz w:val="15"/>
        </w:rPr>
      </w:pPr>
    </w:p>
    <w:p>
      <w:pPr>
        <w:pStyle w:val="6"/>
        <w:spacing w:line="422" w:lineRule="auto"/>
        <w:ind w:left="897" w:right="7573"/>
      </w:pPr>
      <w:r>
        <w:t>"name": "Helen",</w:t>
      </w:r>
      <w:r>
        <w:rPr>
          <w:spacing w:val="-102"/>
        </w:rPr>
        <w:t xml:space="preserve"> </w:t>
      </w:r>
      <w:r>
        <w:t>"admin":</w:t>
      </w:r>
      <w:r>
        <w:rPr>
          <w:spacing w:val="-1"/>
        </w:rPr>
        <w:t xml:space="preserve"> </w:t>
      </w:r>
      <w:r>
        <w:t>true</w:t>
      </w:r>
    </w:p>
    <w:p>
      <w:pPr>
        <w:pStyle w:val="6"/>
        <w:spacing w:line="268" w:lineRule="exact"/>
        <w:ind w:left="580"/>
      </w:pPr>
      <w:r>
        <w:rPr>
          <w:w w:val="100"/>
        </w:rPr>
        <w:t>}</w:t>
      </w:r>
    </w:p>
    <w:p>
      <w:pPr>
        <w:pStyle w:val="6"/>
        <w:spacing w:before="7"/>
        <w:rPr>
          <w:sz w:val="15"/>
        </w:rPr>
      </w:pPr>
    </w:p>
    <w:p>
      <w:pPr>
        <w:pStyle w:val="6"/>
        <w:spacing w:line="247" w:lineRule="auto"/>
        <w:ind w:left="580" w:right="1386"/>
      </w:pPr>
      <w:r>
        <w:rPr>
          <w:color w:val="333333"/>
          <w:spacing w:val="-7"/>
        </w:rPr>
        <w:t xml:space="preserve">请注意，默认情况下 </w:t>
      </w:r>
      <w:r>
        <w:rPr>
          <w:color w:val="333333"/>
        </w:rPr>
        <w:t>JWT</w:t>
      </w:r>
      <w:r>
        <w:rPr>
          <w:color w:val="333333"/>
          <w:spacing w:val="-8"/>
        </w:rPr>
        <w:t xml:space="preserve"> 是未加密的，任何人都可以解读其内容，因此不要构建隐私信息</w:t>
      </w:r>
      <w:r>
        <w:rPr>
          <w:color w:val="333333"/>
        </w:rPr>
        <w:t>字段，存放保密信息，以防止信息泄露。</w:t>
      </w:r>
    </w:p>
    <w:p>
      <w:pPr>
        <w:pStyle w:val="6"/>
        <w:spacing w:before="2"/>
        <w:rPr>
          <w:sz w:val="15"/>
        </w:rPr>
      </w:pPr>
    </w:p>
    <w:p>
      <w:pPr>
        <w:pStyle w:val="6"/>
        <w:spacing w:line="422" w:lineRule="auto"/>
        <w:ind w:left="580" w:right="4595"/>
      </w:pPr>
      <w:r>
        <w:rPr>
          <w:color w:val="333333"/>
          <w:spacing w:val="-1"/>
        </w:rPr>
        <w:t>JSON</w:t>
      </w:r>
      <w:r>
        <w:rPr>
          <w:color w:val="333333"/>
          <w:spacing w:val="-17"/>
        </w:rPr>
        <w:t xml:space="preserve"> 对象也使用 </w:t>
      </w:r>
      <w:r>
        <w:rPr>
          <w:color w:val="333333"/>
        </w:rPr>
        <w:t>Base64</w:t>
      </w:r>
      <w:r>
        <w:rPr>
          <w:color w:val="333333"/>
          <w:spacing w:val="-2"/>
        </w:rPr>
        <w:t xml:space="preserve"> </w:t>
      </w:r>
      <w:r>
        <w:rPr>
          <w:color w:val="333333"/>
        </w:rPr>
        <w:t>URL</w:t>
      </w:r>
      <w:r>
        <w:rPr>
          <w:color w:val="333333"/>
          <w:spacing w:val="-8"/>
        </w:rPr>
        <w:t xml:space="preserve"> 算法转换为字符串保存。</w:t>
      </w:r>
      <w:r>
        <w:t>签名哈希</w:t>
      </w:r>
    </w:p>
    <w:p>
      <w:pPr>
        <w:spacing w:after="0" w:line="422" w:lineRule="auto"/>
        <w:sectPr>
          <w:pgSz w:w="11910" w:h="16840"/>
          <w:pgMar w:top="1280" w:right="520" w:bottom="280" w:left="1220" w:header="708" w:footer="0" w:gutter="0"/>
          <w:cols w:space="720" w:num="1"/>
        </w:sectPr>
      </w:pPr>
    </w:p>
    <w:p>
      <w:pPr>
        <w:pStyle w:val="6"/>
        <w:spacing w:before="3"/>
        <w:rPr>
          <w:sz w:val="10"/>
        </w:rPr>
      </w:pPr>
    </w:p>
    <w:p>
      <w:pPr>
        <w:pStyle w:val="6"/>
        <w:spacing w:before="72" w:line="244" w:lineRule="auto"/>
        <w:ind w:left="580" w:right="1386"/>
      </w:pPr>
      <w:r>
        <w:rPr>
          <w:color w:val="333333"/>
        </w:rPr>
        <w:t>签名哈希部分是对上面两部分数据签名，通过指定的算法生成哈希，以确保数据不会被篡改。</w:t>
      </w:r>
    </w:p>
    <w:p>
      <w:pPr>
        <w:pStyle w:val="6"/>
        <w:spacing w:before="3"/>
        <w:rPr>
          <w:sz w:val="15"/>
        </w:rPr>
      </w:pPr>
    </w:p>
    <w:p>
      <w:pPr>
        <w:pStyle w:val="6"/>
        <w:spacing w:line="244" w:lineRule="auto"/>
        <w:ind w:left="580" w:right="1386"/>
        <w:jc w:val="both"/>
      </w:pPr>
      <w:r>
        <w:rPr>
          <w:color w:val="333333"/>
        </w:rPr>
        <w:t>首先，需要指定一个密码（secret）。该密码仅仅为保存在服务器中，并且不能向用户公</w:t>
      </w:r>
      <w:r>
        <w:rPr>
          <w:color w:val="333333"/>
          <w:spacing w:val="-1"/>
        </w:rPr>
        <w:t>开。然后，使用标头中指定的签名算法</w:t>
      </w:r>
      <w:r>
        <w:rPr>
          <w:color w:val="333333"/>
        </w:rPr>
        <w:t>（</w:t>
      </w:r>
      <w:r>
        <w:rPr>
          <w:color w:val="333333"/>
          <w:spacing w:val="-8"/>
        </w:rPr>
        <w:t xml:space="preserve">默认情况下为 </w:t>
      </w:r>
      <w:r>
        <w:rPr>
          <w:color w:val="333333"/>
        </w:rPr>
        <w:t>HMAC</w:t>
      </w:r>
      <w:r>
        <w:rPr>
          <w:color w:val="333333"/>
          <w:spacing w:val="-2"/>
        </w:rPr>
        <w:t xml:space="preserve"> </w:t>
      </w:r>
      <w:r>
        <w:rPr>
          <w:color w:val="333333"/>
        </w:rPr>
        <w:t>SHA256）根据以下公式生成签名。</w:t>
      </w:r>
    </w:p>
    <w:p>
      <w:pPr>
        <w:pStyle w:val="6"/>
        <w:spacing w:before="4"/>
        <w:rPr>
          <w:sz w:val="15"/>
        </w:rPr>
      </w:pPr>
    </w:p>
    <w:p>
      <w:pPr>
        <w:pStyle w:val="6"/>
        <w:ind w:left="580"/>
        <w:jc w:val="both"/>
      </w:pPr>
      <w:r>
        <w:t>HMACSHA256(base64UrlEncode(header)</w:t>
      </w:r>
      <w:r>
        <w:rPr>
          <w:spacing w:val="-2"/>
        </w:rPr>
        <w:t xml:space="preserve"> </w:t>
      </w:r>
      <w:r>
        <w:t>+</w:t>
      </w:r>
      <w:r>
        <w:rPr>
          <w:spacing w:val="-3"/>
        </w:rPr>
        <w:t xml:space="preserve"> </w:t>
      </w:r>
      <w:r>
        <w:t>"."</w:t>
      </w:r>
      <w:r>
        <w:rPr>
          <w:spacing w:val="-3"/>
        </w:rPr>
        <w:t xml:space="preserve"> </w:t>
      </w:r>
      <w:r>
        <w:t>+ base64UrlEncode(claims),</w:t>
      </w:r>
      <w:r>
        <w:rPr>
          <w:spacing w:val="-3"/>
        </w:rPr>
        <w:t xml:space="preserve"> </w:t>
      </w:r>
      <w:r>
        <w:t>secret)</w:t>
      </w:r>
    </w:p>
    <w:p>
      <w:pPr>
        <w:pStyle w:val="6"/>
        <w:spacing w:before="7"/>
        <w:rPr>
          <w:sz w:val="15"/>
        </w:rPr>
      </w:pPr>
    </w:p>
    <w:p>
      <w:pPr>
        <w:pStyle w:val="6"/>
        <w:spacing w:line="247" w:lineRule="auto"/>
        <w:ind w:left="580" w:right="1439"/>
        <w:jc w:val="both"/>
      </w:pPr>
      <w:r>
        <w:rPr>
          <w:color w:val="333333"/>
          <w:spacing w:val="-1"/>
        </w:rPr>
        <w:t>在计算出签名哈希后</w:t>
      </w:r>
      <w:r>
        <w:rPr>
          <w:color w:val="333333"/>
        </w:rPr>
        <w:t>，JWT</w:t>
      </w:r>
      <w:r>
        <w:rPr>
          <w:color w:val="333333"/>
          <w:spacing w:val="-8"/>
        </w:rPr>
        <w:t xml:space="preserve"> 头，有效载荷和签名哈希的三个部分组合成一个字符串，每个</w:t>
      </w:r>
      <w:r>
        <w:rPr>
          <w:color w:val="333333"/>
          <w:spacing w:val="-5"/>
        </w:rPr>
        <w:t xml:space="preserve">部分用"."分隔，就构成整个 </w:t>
      </w:r>
      <w:r>
        <w:rPr>
          <w:color w:val="333333"/>
        </w:rPr>
        <w:t>JWT</w:t>
      </w:r>
      <w:r>
        <w:rPr>
          <w:color w:val="333333"/>
          <w:spacing w:val="-15"/>
        </w:rPr>
        <w:t xml:space="preserve"> 对象。</w:t>
      </w:r>
    </w:p>
    <w:p>
      <w:pPr>
        <w:pStyle w:val="6"/>
        <w:spacing w:before="2"/>
        <w:rPr>
          <w:sz w:val="15"/>
        </w:rPr>
      </w:pPr>
    </w:p>
    <w:p>
      <w:pPr>
        <w:pStyle w:val="6"/>
        <w:ind w:left="580"/>
        <w:jc w:val="both"/>
      </w:pPr>
      <w:r>
        <w:t>Base64URL</w:t>
      </w:r>
      <w:r>
        <w:rPr>
          <w:spacing w:val="-16"/>
        </w:rPr>
        <w:t xml:space="preserve"> 算法</w:t>
      </w:r>
    </w:p>
    <w:p>
      <w:pPr>
        <w:pStyle w:val="6"/>
        <w:spacing w:before="10"/>
        <w:rPr>
          <w:sz w:val="15"/>
        </w:rPr>
      </w:pPr>
    </w:p>
    <w:p>
      <w:pPr>
        <w:pStyle w:val="6"/>
        <w:spacing w:line="244" w:lineRule="auto"/>
        <w:ind w:left="580" w:right="1386"/>
        <w:jc w:val="both"/>
      </w:pPr>
      <w:r>
        <w:rPr>
          <w:color w:val="333333"/>
          <w:spacing w:val="-1"/>
        </w:rPr>
        <w:t>如前所述，</w:t>
      </w:r>
      <w:r>
        <w:rPr>
          <w:color w:val="333333"/>
        </w:rPr>
        <w:t>JWT</w:t>
      </w:r>
      <w:r>
        <w:rPr>
          <w:color w:val="333333"/>
          <w:spacing w:val="-11"/>
        </w:rPr>
        <w:t xml:space="preserve"> 头和有效载荷序列化的算法都用到了 </w:t>
      </w:r>
      <w:r>
        <w:rPr>
          <w:color w:val="333333"/>
        </w:rPr>
        <w:t>Base64URL</w:t>
      </w:r>
      <w:r>
        <w:rPr>
          <w:color w:val="333333"/>
          <w:spacing w:val="-7"/>
        </w:rPr>
        <w:t xml:space="preserve">。该算法和常见 </w:t>
      </w:r>
      <w:r>
        <w:rPr>
          <w:color w:val="333333"/>
        </w:rPr>
        <w:t>Base64</w:t>
      </w:r>
      <w:r>
        <w:rPr>
          <w:color w:val="333333"/>
          <w:spacing w:val="-27"/>
        </w:rPr>
        <w:t xml:space="preserve"> 算</w:t>
      </w:r>
      <w:r>
        <w:rPr>
          <w:color w:val="333333"/>
        </w:rPr>
        <w:t>法类似，稍有差别。</w:t>
      </w:r>
    </w:p>
    <w:p>
      <w:pPr>
        <w:pStyle w:val="6"/>
        <w:spacing w:before="3"/>
        <w:rPr>
          <w:sz w:val="15"/>
        </w:rPr>
      </w:pPr>
    </w:p>
    <w:p>
      <w:pPr>
        <w:pStyle w:val="6"/>
        <w:spacing w:line="244" w:lineRule="auto"/>
        <w:ind w:left="580" w:right="1391"/>
      </w:pPr>
      <w:r>
        <w:drawing>
          <wp:anchor distT="0" distB="0" distL="0" distR="0" simplePos="0" relativeHeight="251742208" behindDoc="1" locked="0" layoutInCell="1" allowOverlap="1">
            <wp:simplePos x="0" y="0"/>
            <wp:positionH relativeFrom="page">
              <wp:posOffset>2047875</wp:posOffset>
            </wp:positionH>
            <wp:positionV relativeFrom="paragraph">
              <wp:posOffset>62230</wp:posOffset>
            </wp:positionV>
            <wp:extent cx="3293110" cy="3413125"/>
            <wp:effectExtent l="0" t="0" r="0" b="0"/>
            <wp:wrapNone/>
            <wp:docPr id="1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color w:val="333333"/>
          <w:spacing w:val="-10"/>
        </w:rPr>
        <w:t xml:space="preserve">作为令牌的 </w:t>
      </w:r>
      <w:r>
        <w:rPr>
          <w:color w:val="333333"/>
        </w:rPr>
        <w:t>JWT</w:t>
      </w:r>
      <w:r>
        <w:rPr>
          <w:color w:val="333333"/>
          <w:spacing w:val="-20"/>
        </w:rPr>
        <w:t xml:space="preserve"> 可以放在 </w:t>
      </w:r>
      <w:r>
        <w:rPr>
          <w:color w:val="333333"/>
        </w:rPr>
        <w:t>URL</w:t>
      </w:r>
      <w:r>
        <w:rPr>
          <w:color w:val="333333"/>
          <w:spacing w:val="-27"/>
        </w:rPr>
        <w:t xml:space="preserve"> 中</w:t>
      </w:r>
      <w:r>
        <w:rPr>
          <w:color w:val="333333"/>
        </w:rPr>
        <w:t>（</w:t>
      </w:r>
      <w:r>
        <w:rPr>
          <w:color w:val="333333"/>
          <w:spacing w:val="-18"/>
        </w:rPr>
        <w:t xml:space="preserve">例如 </w:t>
      </w:r>
      <w:r>
        <w:rPr>
          <w:color w:val="333333"/>
        </w:rPr>
        <w:t>api.example/?token=xxx）。 Base64</w:t>
      </w:r>
      <w:r>
        <w:rPr>
          <w:color w:val="333333"/>
          <w:spacing w:val="-10"/>
        </w:rPr>
        <w:t xml:space="preserve"> 中用的三个</w:t>
      </w:r>
      <w:r>
        <w:rPr>
          <w:color w:val="333333"/>
          <w:spacing w:val="-4"/>
        </w:rPr>
        <w:t xml:space="preserve">字符是"+"，"/"和"="，由于在 </w:t>
      </w:r>
      <w:r>
        <w:rPr>
          <w:color w:val="333333"/>
        </w:rPr>
        <w:t>URL</w:t>
      </w:r>
      <w:r>
        <w:rPr>
          <w:color w:val="333333"/>
          <w:spacing w:val="-12"/>
        </w:rPr>
        <w:t xml:space="preserve"> 中有特殊含义，因此 </w:t>
      </w:r>
      <w:r>
        <w:rPr>
          <w:color w:val="333333"/>
        </w:rPr>
        <w:t>Base64URL</w:t>
      </w:r>
      <w:r>
        <w:rPr>
          <w:color w:val="333333"/>
          <w:spacing w:val="-8"/>
        </w:rPr>
        <w:t xml:space="preserve"> 中对他们做了替换：</w:t>
      </w:r>
      <w:r>
        <w:rPr>
          <w:color w:val="333333"/>
          <w:spacing w:val="1"/>
        </w:rPr>
        <w:t xml:space="preserve"> </w:t>
      </w:r>
      <w:r>
        <w:rPr>
          <w:color w:val="333333"/>
          <w:spacing w:val="-1"/>
        </w:rPr>
        <w:t>"="去掉，"+"用"-"替换，"/"用"</w:t>
      </w:r>
      <w:r>
        <w:rPr>
          <w:color w:val="333333"/>
        </w:rPr>
        <w:t>_</w:t>
      </w:r>
      <w:r>
        <w:rPr>
          <w:color w:val="333333"/>
          <w:spacing w:val="-7"/>
        </w:rPr>
        <w:t xml:space="preserve">"替换，这就是 </w:t>
      </w:r>
      <w:r>
        <w:rPr>
          <w:color w:val="333333"/>
        </w:rPr>
        <w:t>Base64URL</w:t>
      </w:r>
      <w:r>
        <w:rPr>
          <w:color w:val="333333"/>
          <w:spacing w:val="-14"/>
        </w:rPr>
        <w:t xml:space="preserve"> 算法。</w:t>
      </w:r>
    </w:p>
    <w:p>
      <w:pPr>
        <w:pStyle w:val="6"/>
        <w:spacing w:before="12"/>
        <w:rPr>
          <w:sz w:val="19"/>
        </w:rPr>
      </w:pPr>
    </w:p>
    <w:p>
      <w:pPr>
        <w:pStyle w:val="4"/>
        <w:numPr>
          <w:ilvl w:val="1"/>
          <w:numId w:val="1"/>
        </w:numPr>
        <w:tabs>
          <w:tab w:val="left" w:pos="972"/>
        </w:tabs>
        <w:spacing w:before="0" w:after="0" w:line="240" w:lineRule="auto"/>
        <w:ind w:left="971" w:right="0" w:hanging="392"/>
        <w:jc w:val="left"/>
      </w:pPr>
      <w:r>
        <w:t>具体代码实现</w:t>
      </w:r>
    </w:p>
    <w:p>
      <w:pPr>
        <w:pStyle w:val="6"/>
        <w:rPr>
          <w:sz w:val="20"/>
        </w:rPr>
      </w:pPr>
    </w:p>
    <w:p>
      <w:pPr>
        <w:pStyle w:val="6"/>
        <w:spacing w:before="1"/>
        <w:rPr>
          <w:sz w:val="15"/>
        </w:rPr>
      </w:pPr>
      <w:r>
        <w:drawing>
          <wp:anchor distT="0" distB="0" distL="0" distR="0" simplePos="0" relativeHeight="251659264" behindDoc="0" locked="0" layoutInCell="1" allowOverlap="1">
            <wp:simplePos x="0" y="0"/>
            <wp:positionH relativeFrom="page">
              <wp:posOffset>1162050</wp:posOffset>
            </wp:positionH>
            <wp:positionV relativeFrom="paragraph">
              <wp:posOffset>147320</wp:posOffset>
            </wp:positionV>
            <wp:extent cx="5220970" cy="3732530"/>
            <wp:effectExtent l="0" t="0" r="0" b="0"/>
            <wp:wrapTopAndBottom/>
            <wp:docPr id="20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57.jpeg"/>
                    <pic:cNvPicPr>
                      <a:picLocks noChangeAspect="1"/>
                    </pic:cNvPicPr>
                  </pic:nvPicPr>
                  <pic:blipFill>
                    <a:blip r:embed="rId63" cstate="print"/>
                    <a:stretch>
                      <a:fillRect/>
                    </a:stretch>
                  </pic:blipFill>
                  <pic:spPr>
                    <a:xfrm>
                      <a:off x="0" y="0"/>
                      <a:ext cx="5221092" cy="3732657"/>
                    </a:xfrm>
                    <a:prstGeom prst="rect">
                      <a:avLst/>
                    </a:prstGeom>
                  </pic:spPr>
                </pic:pic>
              </a:graphicData>
            </a:graphic>
          </wp:anchor>
        </w:drawing>
      </w:r>
    </w:p>
    <w:p>
      <w:pPr>
        <w:spacing w:after="0"/>
        <w:rPr>
          <w:sz w:val="15"/>
        </w:rPr>
        <w:sectPr>
          <w:pgSz w:w="11910" w:h="16840"/>
          <w:pgMar w:top="1280" w:right="520" w:bottom="280" w:left="1220" w:header="708" w:footer="0" w:gutter="0"/>
          <w:cols w:space="720" w:num="1"/>
        </w:sectPr>
      </w:pPr>
    </w:p>
    <w:p>
      <w:pPr>
        <w:pStyle w:val="6"/>
        <w:spacing w:before="1"/>
        <w:rPr>
          <w:sz w:val="11"/>
        </w:rPr>
      </w:pPr>
      <w:r>
        <w:drawing>
          <wp:anchor distT="0" distB="0" distL="0" distR="0" simplePos="0" relativeHeight="251743232" behindDoc="1" locked="0" layoutInCell="1" allowOverlap="1">
            <wp:simplePos x="0" y="0"/>
            <wp:positionH relativeFrom="page">
              <wp:posOffset>2047875</wp:posOffset>
            </wp:positionH>
            <wp:positionV relativeFrom="page">
              <wp:posOffset>3679825</wp:posOffset>
            </wp:positionV>
            <wp:extent cx="3293110" cy="3413125"/>
            <wp:effectExtent l="0" t="0" r="0" b="0"/>
            <wp:wrapNone/>
            <wp:docPr id="20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p>
    <w:p>
      <w:pPr>
        <w:pStyle w:val="5"/>
        <w:spacing w:before="47"/>
        <w:ind w:left="1019"/>
      </w:pPr>
      <w:r>
        <w:rPr>
          <w:rFonts w:ascii="Tahoma" w:eastAsia="Tahoma"/>
        </w:rPr>
        <w:t>4.3.1</w:t>
      </w:r>
      <w:r>
        <w:rPr>
          <w:rFonts w:ascii="Tahoma" w:eastAsia="Tahoma"/>
          <w:spacing w:val="-3"/>
        </w:rPr>
        <w:t xml:space="preserve"> </w:t>
      </w:r>
      <w:r>
        <w:t>编写核心配置类</w:t>
      </w:r>
    </w:p>
    <w:p>
      <w:pPr>
        <w:pStyle w:val="6"/>
        <w:spacing w:before="10"/>
        <w:rPr>
          <w:rFonts w:ascii="微软雅黑"/>
          <w:b/>
          <w:sz w:val="27"/>
        </w:rPr>
      </w:pPr>
    </w:p>
    <w:p>
      <w:pPr>
        <w:pStyle w:val="6"/>
        <w:spacing w:line="242" w:lineRule="auto"/>
        <w:ind w:left="580" w:right="1383"/>
      </w:pPr>
      <w:r>
        <w:pict>
          <v:group id="_x0000_s1195" o:spid="_x0000_s1195" o:spt="203" style="position:absolute;left:0pt;margin-left:84.35pt;margin-top:45.1pt;height:600.25pt;width:426.7pt;mso-position-horizontal-relative:page;mso-wrap-distance-bottom:0pt;mso-wrap-distance-top:0pt;z-index:-251512832;mso-width-relative:page;mso-height-relative:page;" coordorigin="1688,903" coordsize="8534,12005">
            <o:lock v:ext="edit"/>
            <v:shape id="_x0000_s1196" o:spid="_x0000_s1196" style="position:absolute;left:1687;top:903;height:12005;width:8534;" fillcolor="#000000" filled="t" stroked="f" coordorigin="1688,903" coordsize="8534,12005" path="m10211,12898l1697,12898,1688,12898,1688,12907,1697,12907,10211,12907,10211,12898xm10211,903l1697,903,1688,903,1688,913,1688,12898,1697,12898,1697,913,10211,913,10211,903xm10221,12898l10212,12898,10212,12907,10221,12907,10221,12898xm10221,903l10212,903,10212,913,10212,12898,10221,12898,10221,913,10221,903xe">
              <v:path arrowok="t"/>
              <v:fill on="t" focussize="0,0"/>
              <v:stroke on="f"/>
              <v:imagedata o:title=""/>
              <o:lock v:ext="edit"/>
            </v:shape>
            <v:shape id="_x0000_s1197" o:spid="_x0000_s1197" o:spt="202" type="#_x0000_t202" style="position:absolute;left:1800;top:942;height:3752;width:8330;" filled="f" stroked="f" coordsize="21600,21600">
              <v:path/>
              <v:fill on="f" focussize="0,0"/>
              <v:stroke on="f" joinstyle="miter"/>
              <v:imagedata o:title=""/>
              <o:lock v:ext="edit"/>
              <v:textbox inset="0mm,0mm,0mm,0mm">
                <w:txbxContent>
                  <w:p>
                    <w:pPr>
                      <w:spacing w:before="0" w:line="241" w:lineRule="exact"/>
                      <w:ind w:left="0" w:right="0" w:firstLine="0"/>
                      <w:jc w:val="left"/>
                      <w:rPr>
                        <w:sz w:val="21"/>
                      </w:rPr>
                    </w:pPr>
                    <w:r>
                      <w:rPr>
                        <w:color w:val="808000"/>
                        <w:sz w:val="21"/>
                      </w:rPr>
                      <w:t>@Configuration</w:t>
                    </w:r>
                  </w:p>
                  <w:p>
                    <w:pPr>
                      <w:spacing w:before="2" w:line="244" w:lineRule="auto"/>
                      <w:ind w:left="0" w:right="3062" w:firstLine="0"/>
                      <w:jc w:val="left"/>
                      <w:rPr>
                        <w:sz w:val="21"/>
                      </w:rPr>
                    </w:pPr>
                    <w:r>
                      <w:rPr>
                        <w:color w:val="808000"/>
                        <w:sz w:val="21"/>
                      </w:rPr>
                      <w:t>@EnableWebSecurity</w:t>
                    </w:r>
                    <w:r>
                      <w:rPr>
                        <w:color w:val="808000"/>
                        <w:spacing w:val="1"/>
                        <w:sz w:val="21"/>
                      </w:rPr>
                      <w:t xml:space="preserve"> </w:t>
                    </w:r>
                    <w:r>
                      <w:rPr>
                        <w:color w:val="808000"/>
                        <w:sz w:val="21"/>
                      </w:rPr>
                      <w:t>@EnableGlobalMethodSecurity</w:t>
                    </w:r>
                    <w:r>
                      <w:rPr>
                        <w:sz w:val="21"/>
                      </w:rPr>
                      <w:t>(prePostEnabled =</w:t>
                    </w:r>
                    <w:r>
                      <w:rPr>
                        <w:spacing w:val="-2"/>
                        <w:sz w:val="21"/>
                      </w:rPr>
                      <w:t xml:space="preserve"> </w:t>
                    </w:r>
                    <w:r>
                      <w:rPr>
                        <w:color w:val="000080"/>
                        <w:sz w:val="21"/>
                      </w:rPr>
                      <w:t>true</w:t>
                    </w:r>
                    <w:r>
                      <w:rPr>
                        <w:sz w:val="21"/>
                      </w:rPr>
                      <w:t>)</w:t>
                    </w:r>
                  </w:p>
                  <w:p>
                    <w:pPr>
                      <w:spacing w:before="0" w:line="262" w:lineRule="exact"/>
                      <w:ind w:left="0" w:right="0" w:firstLine="0"/>
                      <w:jc w:val="left"/>
                      <w:rPr>
                        <w:sz w:val="21"/>
                      </w:rPr>
                    </w:pPr>
                    <w:r>
                      <w:rPr>
                        <w:color w:val="000080"/>
                        <w:sz w:val="21"/>
                      </w:rPr>
                      <w:t>public</w:t>
                    </w:r>
                    <w:r>
                      <w:rPr>
                        <w:color w:val="000080"/>
                        <w:spacing w:val="1"/>
                        <w:sz w:val="21"/>
                      </w:rPr>
                      <w:t xml:space="preserve"> </w:t>
                    </w:r>
                    <w:r>
                      <w:rPr>
                        <w:color w:val="000080"/>
                        <w:sz w:val="21"/>
                      </w:rPr>
                      <w:t>class</w:t>
                    </w:r>
                    <w:r>
                      <w:rPr>
                        <w:color w:val="000080"/>
                        <w:spacing w:val="4"/>
                        <w:sz w:val="21"/>
                      </w:rPr>
                      <w:t xml:space="preserve"> </w:t>
                    </w:r>
                    <w:r>
                      <w:rPr>
                        <w:sz w:val="21"/>
                      </w:rPr>
                      <w:t>TokenWebSecurityConfig</w:t>
                    </w:r>
                    <w:r>
                      <w:rPr>
                        <w:spacing w:val="-1"/>
                        <w:sz w:val="21"/>
                      </w:rPr>
                      <w:t xml:space="preserve"> </w:t>
                    </w:r>
                    <w:r>
                      <w:rPr>
                        <w:color w:val="000080"/>
                        <w:sz w:val="21"/>
                      </w:rPr>
                      <w:t>extends</w:t>
                    </w:r>
                    <w:r>
                      <w:rPr>
                        <w:color w:val="000080"/>
                        <w:spacing w:val="5"/>
                        <w:sz w:val="21"/>
                      </w:rPr>
                      <w:t xml:space="preserve"> </w:t>
                    </w:r>
                    <w:r>
                      <w:rPr>
                        <w:sz w:val="21"/>
                      </w:rPr>
                      <w:t>WebSecurityConfigurerAdapter</w:t>
                    </w:r>
                    <w:r>
                      <w:rPr>
                        <w:spacing w:val="1"/>
                        <w:sz w:val="21"/>
                      </w:rPr>
                      <w:t xml:space="preserve"> </w:t>
                    </w:r>
                    <w:r>
                      <w:rPr>
                        <w:sz w:val="21"/>
                      </w:rPr>
                      <w:t>{</w:t>
                    </w:r>
                  </w:p>
                  <w:p>
                    <w:pPr>
                      <w:spacing w:before="0" w:line="279" w:lineRule="exact"/>
                      <w:ind w:left="422" w:right="0" w:firstLine="0"/>
                      <w:jc w:val="left"/>
                      <w:rPr>
                        <w:sz w:val="22"/>
                      </w:rPr>
                    </w:pPr>
                    <w:r>
                      <w:rPr>
                        <w:color w:val="808080"/>
                        <w:w w:val="95"/>
                        <w:sz w:val="22"/>
                      </w:rPr>
                      <w:t>//自定义查询数据库用户名密码和权限信息</w:t>
                    </w:r>
                  </w:p>
                  <w:p>
                    <w:pPr>
                      <w:spacing w:before="0" w:line="266" w:lineRule="exact"/>
                      <w:ind w:left="419" w:right="0" w:firstLine="0"/>
                      <w:jc w:val="left"/>
                      <w:rPr>
                        <w:sz w:val="21"/>
                      </w:rPr>
                    </w:pPr>
                    <w:r>
                      <w:rPr>
                        <w:color w:val="000080"/>
                        <w:sz w:val="21"/>
                      </w:rPr>
                      <w:t>private</w:t>
                    </w:r>
                    <w:r>
                      <w:rPr>
                        <w:color w:val="000080"/>
                        <w:spacing w:val="10"/>
                        <w:sz w:val="21"/>
                      </w:rPr>
                      <w:t xml:space="preserve"> </w:t>
                    </w:r>
                    <w:r>
                      <w:rPr>
                        <w:sz w:val="21"/>
                      </w:rPr>
                      <w:t>UserDetailsService</w:t>
                    </w:r>
                    <w:r>
                      <w:rPr>
                        <w:spacing w:val="4"/>
                        <w:sz w:val="21"/>
                      </w:rPr>
                      <w:t xml:space="preserve"> </w:t>
                    </w:r>
                    <w:r>
                      <w:rPr>
                        <w:color w:val="660D79"/>
                        <w:sz w:val="21"/>
                      </w:rPr>
                      <w:t>userDetailsService</w:t>
                    </w:r>
                    <w:r>
                      <w:rPr>
                        <w:sz w:val="21"/>
                      </w:rPr>
                      <w:t>;</w:t>
                    </w:r>
                  </w:p>
                  <w:p>
                    <w:pPr>
                      <w:spacing w:before="0" w:line="279" w:lineRule="exact"/>
                      <w:ind w:left="422" w:right="0" w:firstLine="0"/>
                      <w:jc w:val="left"/>
                      <w:rPr>
                        <w:sz w:val="22"/>
                      </w:rPr>
                    </w:pPr>
                    <w:r>
                      <w:rPr>
                        <w:color w:val="808080"/>
                        <w:w w:val="95"/>
                        <w:sz w:val="22"/>
                      </w:rPr>
                      <w:t>//token</w:t>
                    </w:r>
                    <w:r>
                      <w:rPr>
                        <w:color w:val="808080"/>
                        <w:spacing w:val="-10"/>
                        <w:w w:val="95"/>
                        <w:sz w:val="22"/>
                      </w:rPr>
                      <w:t xml:space="preserve"> 管理工具类</w:t>
                    </w:r>
                    <w:r>
                      <w:rPr>
                        <w:color w:val="808080"/>
                        <w:w w:val="95"/>
                        <w:sz w:val="22"/>
                      </w:rPr>
                      <w:t>（</w:t>
                    </w:r>
                    <w:r>
                      <w:rPr>
                        <w:color w:val="808080"/>
                        <w:spacing w:val="-16"/>
                        <w:w w:val="95"/>
                        <w:sz w:val="22"/>
                      </w:rPr>
                      <w:t xml:space="preserve">生成 </w:t>
                    </w:r>
                    <w:r>
                      <w:rPr>
                        <w:color w:val="808080"/>
                        <w:w w:val="95"/>
                        <w:sz w:val="22"/>
                      </w:rPr>
                      <w:t>token）</w:t>
                    </w:r>
                  </w:p>
                  <w:p>
                    <w:pPr>
                      <w:spacing w:before="0" w:line="266" w:lineRule="exact"/>
                      <w:ind w:left="419" w:right="0" w:firstLine="0"/>
                      <w:jc w:val="left"/>
                      <w:rPr>
                        <w:sz w:val="21"/>
                      </w:rPr>
                    </w:pPr>
                    <w:r>
                      <w:rPr>
                        <w:color w:val="000080"/>
                        <w:sz w:val="21"/>
                      </w:rPr>
                      <w:t>private</w:t>
                    </w:r>
                    <w:r>
                      <w:rPr>
                        <w:color w:val="000080"/>
                        <w:spacing w:val="7"/>
                        <w:sz w:val="21"/>
                      </w:rPr>
                      <w:t xml:space="preserve"> </w:t>
                    </w:r>
                    <w:r>
                      <w:rPr>
                        <w:sz w:val="21"/>
                      </w:rPr>
                      <w:t>TokenManager</w:t>
                    </w:r>
                    <w:r>
                      <w:rPr>
                        <w:spacing w:val="4"/>
                        <w:sz w:val="21"/>
                      </w:rPr>
                      <w:t xml:space="preserve"> </w:t>
                    </w:r>
                    <w:r>
                      <w:rPr>
                        <w:color w:val="660D79"/>
                        <w:sz w:val="21"/>
                      </w:rPr>
                      <w:t>tokenManager</w:t>
                    </w:r>
                    <w:r>
                      <w:rPr>
                        <w:sz w:val="21"/>
                      </w:rPr>
                      <w:t>;</w:t>
                    </w:r>
                  </w:p>
                  <w:p>
                    <w:pPr>
                      <w:spacing w:before="0" w:line="279" w:lineRule="exact"/>
                      <w:ind w:left="422" w:right="0" w:firstLine="0"/>
                      <w:jc w:val="left"/>
                      <w:rPr>
                        <w:sz w:val="22"/>
                      </w:rPr>
                    </w:pPr>
                    <w:r>
                      <w:rPr>
                        <w:color w:val="808080"/>
                        <w:w w:val="95"/>
                        <w:sz w:val="22"/>
                      </w:rPr>
                      <w:t>//密码管理工具类</w:t>
                    </w:r>
                  </w:p>
                  <w:p>
                    <w:pPr>
                      <w:spacing w:before="0" w:line="265" w:lineRule="exact"/>
                      <w:ind w:left="419" w:right="0" w:firstLine="0"/>
                      <w:jc w:val="left"/>
                      <w:rPr>
                        <w:sz w:val="21"/>
                      </w:rPr>
                    </w:pPr>
                    <w:r>
                      <w:rPr>
                        <w:color w:val="000080"/>
                        <w:sz w:val="21"/>
                      </w:rPr>
                      <w:t>private</w:t>
                    </w:r>
                    <w:r>
                      <w:rPr>
                        <w:color w:val="000080"/>
                        <w:spacing w:val="11"/>
                        <w:sz w:val="21"/>
                      </w:rPr>
                      <w:t xml:space="preserve"> </w:t>
                    </w:r>
                    <w:r>
                      <w:rPr>
                        <w:sz w:val="21"/>
                      </w:rPr>
                      <w:t>DefaultPasswordEncoder</w:t>
                    </w:r>
                    <w:r>
                      <w:rPr>
                        <w:spacing w:val="6"/>
                        <w:sz w:val="21"/>
                      </w:rPr>
                      <w:t xml:space="preserve"> </w:t>
                    </w:r>
                    <w:r>
                      <w:rPr>
                        <w:color w:val="660D79"/>
                        <w:sz w:val="21"/>
                      </w:rPr>
                      <w:t>defaultPasswordEncoder</w:t>
                    </w:r>
                    <w:r>
                      <w:rPr>
                        <w:sz w:val="21"/>
                      </w:rPr>
                      <w:t>;</w:t>
                    </w:r>
                  </w:p>
                  <w:p>
                    <w:pPr>
                      <w:spacing w:before="0" w:line="278" w:lineRule="exact"/>
                      <w:ind w:left="422" w:right="0" w:firstLine="0"/>
                      <w:jc w:val="left"/>
                      <w:rPr>
                        <w:sz w:val="22"/>
                      </w:rPr>
                    </w:pPr>
                    <w:r>
                      <w:rPr>
                        <w:color w:val="808080"/>
                        <w:w w:val="95"/>
                        <w:sz w:val="22"/>
                      </w:rPr>
                      <w:t>//redis</w:t>
                    </w:r>
                    <w:r>
                      <w:rPr>
                        <w:color w:val="808080"/>
                        <w:spacing w:val="-10"/>
                        <w:w w:val="95"/>
                        <w:sz w:val="22"/>
                      </w:rPr>
                      <w:t xml:space="preserve"> 操作工具类</w:t>
                    </w:r>
                  </w:p>
                  <w:p>
                    <w:pPr>
                      <w:spacing w:before="2" w:line="242" w:lineRule="auto"/>
                      <w:ind w:left="422" w:right="3691" w:hanging="3"/>
                      <w:jc w:val="left"/>
                      <w:rPr>
                        <w:sz w:val="21"/>
                      </w:rPr>
                    </w:pPr>
                    <w:r>
                      <w:rPr>
                        <w:color w:val="000080"/>
                        <w:sz w:val="21"/>
                      </w:rPr>
                      <w:t>private</w:t>
                    </w:r>
                    <w:r>
                      <w:rPr>
                        <w:color w:val="000080"/>
                        <w:spacing w:val="4"/>
                        <w:sz w:val="21"/>
                      </w:rPr>
                      <w:t xml:space="preserve"> </w:t>
                    </w:r>
                    <w:r>
                      <w:rPr>
                        <w:sz w:val="21"/>
                      </w:rPr>
                      <w:t>RedisTemplate</w:t>
                    </w:r>
                    <w:r>
                      <w:rPr>
                        <w:spacing w:val="-1"/>
                        <w:sz w:val="21"/>
                      </w:rPr>
                      <w:t xml:space="preserve"> </w:t>
                    </w:r>
                    <w:r>
                      <w:rPr>
                        <w:color w:val="660D79"/>
                        <w:sz w:val="21"/>
                      </w:rPr>
                      <w:t>redisTemplate</w:t>
                    </w:r>
                    <w:r>
                      <w:rPr>
                        <w:sz w:val="21"/>
                      </w:rPr>
                      <w:t>;</w:t>
                    </w:r>
                    <w:r>
                      <w:rPr>
                        <w:spacing w:val="-102"/>
                        <w:sz w:val="21"/>
                      </w:rPr>
                      <w:t xml:space="preserve"> </w:t>
                    </w:r>
                    <w:r>
                      <w:rPr>
                        <w:color w:val="808000"/>
                        <w:sz w:val="21"/>
                      </w:rPr>
                      <w:t>@Autowired</w:t>
                    </w:r>
                  </w:p>
                  <w:p>
                    <w:pPr>
                      <w:tabs>
                        <w:tab w:val="left" w:pos="1533"/>
                        <w:tab w:val="left" w:pos="6312"/>
                      </w:tabs>
                      <w:spacing w:before="1" w:line="240" w:lineRule="exact"/>
                      <w:ind w:left="419" w:right="0" w:firstLine="0"/>
                      <w:jc w:val="left"/>
                      <w:rPr>
                        <w:sz w:val="21"/>
                      </w:rPr>
                    </w:pPr>
                    <w:r>
                      <w:rPr>
                        <w:color w:val="000080"/>
                        <w:sz w:val="21"/>
                      </w:rPr>
                      <w:t>public</w:t>
                    </w:r>
                    <w:r>
                      <w:rPr>
                        <w:color w:val="000080"/>
                        <w:sz w:val="21"/>
                      </w:rPr>
                      <w:tab/>
                    </w:r>
                    <w:r>
                      <w:rPr>
                        <w:sz w:val="21"/>
                      </w:rPr>
                      <w:t>TokenWebSecurityConfig(UserDetailsService</w:t>
                    </w:r>
                    <w:r>
                      <w:rPr>
                        <w:sz w:val="21"/>
                      </w:rPr>
                      <w:tab/>
                    </w:r>
                    <w:r>
                      <w:rPr>
                        <w:sz w:val="21"/>
                      </w:rPr>
                      <w:t>userDetailsService,</w:t>
                    </w:r>
                  </w:p>
                </w:txbxContent>
              </v:textbox>
            </v:shape>
            <v:shape id="_x0000_s1198" o:spid="_x0000_s1198" o:spt="202" type="#_x0000_t202" style="position:absolute;left:1800;top:4754;height:756;width:4853;" filled="f" stroked="f" coordsize="21600,21600">
              <v:path/>
              <v:fill on="f" focussize="0,0"/>
              <v:stroke on="f" joinstyle="miter"/>
              <v:imagedata o:title=""/>
              <o:lock v:ext="edit"/>
              <v:textbox inset="0mm,0mm,0mm,0mm">
                <w:txbxContent>
                  <w:p>
                    <w:pPr>
                      <w:spacing w:before="0" w:line="241" w:lineRule="exact"/>
                      <w:ind w:left="0" w:right="18" w:firstLine="0"/>
                      <w:jc w:val="right"/>
                      <w:rPr>
                        <w:sz w:val="21"/>
                      </w:rPr>
                    </w:pPr>
                    <w:r>
                      <w:rPr>
                        <w:sz w:val="21"/>
                      </w:rPr>
                      <w:t>DefaultPasswordEncoder</w:t>
                    </w:r>
                    <w:r>
                      <w:rPr>
                        <w:spacing w:val="-17"/>
                        <w:sz w:val="21"/>
                      </w:rPr>
                      <w:t xml:space="preserve"> </w:t>
                    </w:r>
                    <w:r>
                      <w:rPr>
                        <w:sz w:val="21"/>
                      </w:rPr>
                      <w:t>defaultPasswordEncoder,</w:t>
                    </w:r>
                  </w:p>
                  <w:p>
                    <w:pPr>
                      <w:spacing w:before="4"/>
                      <w:ind w:left="0" w:right="18" w:firstLine="0"/>
                      <w:jc w:val="right"/>
                      <w:rPr>
                        <w:sz w:val="21"/>
                      </w:rPr>
                    </w:pPr>
                    <w:r>
                      <w:rPr>
                        <w:sz w:val="21"/>
                      </w:rPr>
                      <w:t>TokenManager</w:t>
                    </w:r>
                  </w:p>
                  <w:p>
                    <w:pPr>
                      <w:spacing w:before="2" w:line="240" w:lineRule="exact"/>
                      <w:ind w:left="0" w:right="0" w:firstLine="0"/>
                      <w:jc w:val="left"/>
                      <w:rPr>
                        <w:sz w:val="21"/>
                      </w:rPr>
                    </w:pPr>
                    <w:r>
                      <w:rPr>
                        <w:sz w:val="21"/>
                      </w:rPr>
                      <w:t>redisTemplate)</w:t>
                    </w:r>
                    <w:r>
                      <w:rPr>
                        <w:spacing w:val="-1"/>
                        <w:sz w:val="21"/>
                      </w:rPr>
                      <w:t xml:space="preserve"> </w:t>
                    </w:r>
                    <w:r>
                      <w:rPr>
                        <w:sz w:val="21"/>
                      </w:rPr>
                      <w:t>{</w:t>
                    </w:r>
                  </w:p>
                </w:txbxContent>
              </v:textbox>
            </v:shape>
            <v:shape id="_x0000_s1199" o:spid="_x0000_s1199" o:spt="202" type="#_x0000_t202" style="position:absolute;left:7004;top:5027;height:212;width:1386;"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sz w:val="21"/>
                      </w:rPr>
                      <w:t>tokenManager,</w:t>
                    </w:r>
                  </w:p>
                </w:txbxContent>
              </v:textbox>
            </v:shape>
            <v:shape id="_x0000_s1200" o:spid="_x0000_s1200" o:spt="202" type="#_x0000_t202" style="position:absolute;left:8741;top:5027;height:212;width:1389;"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sz w:val="21"/>
                      </w:rPr>
                      <w:t>RedisTemplate</w:t>
                    </w:r>
                  </w:p>
                </w:txbxContent>
              </v:textbox>
            </v:shape>
            <v:shape id="_x0000_s1201" o:spid="_x0000_s1201" o:spt="202" type="#_x0000_t202" style="position:absolute;left:1800;top:5572;height:7294;width:8331;" filled="f" stroked="f" coordsize="21600,21600">
              <v:path/>
              <v:fill on="f" focussize="0,0"/>
              <v:stroke on="f" joinstyle="miter"/>
              <v:imagedata o:title=""/>
              <o:lock v:ext="edit"/>
              <v:textbox inset="0mm,0mm,0mm,0mm">
                <w:txbxContent>
                  <w:p>
                    <w:pPr>
                      <w:spacing w:before="0" w:line="241" w:lineRule="exact"/>
                      <w:ind w:left="839" w:right="0" w:firstLine="0"/>
                      <w:jc w:val="left"/>
                      <w:rPr>
                        <w:sz w:val="21"/>
                      </w:rPr>
                    </w:pPr>
                    <w:r>
                      <w:rPr>
                        <w:color w:val="000080"/>
                        <w:sz w:val="21"/>
                      </w:rPr>
                      <w:t>this</w:t>
                    </w:r>
                    <w:r>
                      <w:rPr>
                        <w:sz w:val="21"/>
                      </w:rPr>
                      <w:t>.</w:t>
                    </w:r>
                    <w:r>
                      <w:rPr>
                        <w:color w:val="660D79"/>
                        <w:sz w:val="21"/>
                      </w:rPr>
                      <w:t>userDetailsService</w:t>
                    </w:r>
                    <w:r>
                      <w:rPr>
                        <w:color w:val="660D79"/>
                        <w:spacing w:val="9"/>
                        <w:sz w:val="21"/>
                      </w:rPr>
                      <w:t xml:space="preserve"> </w:t>
                    </w:r>
                    <w:r>
                      <w:rPr>
                        <w:sz w:val="21"/>
                      </w:rPr>
                      <w:t>=</w:t>
                    </w:r>
                    <w:r>
                      <w:rPr>
                        <w:spacing w:val="3"/>
                        <w:sz w:val="21"/>
                      </w:rPr>
                      <w:t xml:space="preserve"> </w:t>
                    </w:r>
                    <w:r>
                      <w:rPr>
                        <w:sz w:val="21"/>
                      </w:rPr>
                      <w:t>userDetailsService;</w:t>
                    </w:r>
                  </w:p>
                  <w:p>
                    <w:pPr>
                      <w:spacing w:before="2" w:line="244" w:lineRule="auto"/>
                      <w:ind w:left="839" w:right="1373" w:firstLine="0"/>
                      <w:jc w:val="left"/>
                      <w:rPr>
                        <w:sz w:val="21"/>
                      </w:rPr>
                    </w:pPr>
                    <w:r>
                      <w:rPr>
                        <w:color w:val="000080"/>
                        <w:sz w:val="21"/>
                      </w:rPr>
                      <w:t>this</w:t>
                    </w:r>
                    <w:r>
                      <w:rPr>
                        <w:sz w:val="21"/>
                      </w:rPr>
                      <w:t>.</w:t>
                    </w:r>
                    <w:r>
                      <w:rPr>
                        <w:color w:val="660D79"/>
                        <w:sz w:val="21"/>
                      </w:rPr>
                      <w:t>defaultPasswordEncoder</w:t>
                    </w:r>
                    <w:r>
                      <w:rPr>
                        <w:color w:val="660D79"/>
                        <w:spacing w:val="7"/>
                        <w:sz w:val="21"/>
                      </w:rPr>
                      <w:t xml:space="preserve"> </w:t>
                    </w:r>
                    <w:r>
                      <w:rPr>
                        <w:sz w:val="21"/>
                      </w:rPr>
                      <w:t>=</w:t>
                    </w:r>
                    <w:r>
                      <w:rPr>
                        <w:spacing w:val="1"/>
                        <w:sz w:val="21"/>
                      </w:rPr>
                      <w:t xml:space="preserve"> </w:t>
                    </w:r>
                    <w:r>
                      <w:rPr>
                        <w:sz w:val="21"/>
                      </w:rPr>
                      <w:t>defaultPasswordEncoder;</w:t>
                    </w:r>
                    <w:r>
                      <w:rPr>
                        <w:spacing w:val="-102"/>
                        <w:sz w:val="21"/>
                      </w:rPr>
                      <w:t xml:space="preserve"> </w:t>
                    </w:r>
                    <w:r>
                      <w:rPr>
                        <w:color w:val="000080"/>
                        <w:sz w:val="21"/>
                      </w:rPr>
                      <w:t>this</w:t>
                    </w:r>
                    <w:r>
                      <w:rPr>
                        <w:sz w:val="21"/>
                      </w:rPr>
                      <w:t>.</w:t>
                    </w:r>
                    <w:r>
                      <w:rPr>
                        <w:color w:val="660D79"/>
                        <w:sz w:val="21"/>
                      </w:rPr>
                      <w:t>tokenManager</w:t>
                    </w:r>
                    <w:r>
                      <w:rPr>
                        <w:color w:val="660D79"/>
                        <w:spacing w:val="3"/>
                        <w:sz w:val="21"/>
                      </w:rPr>
                      <w:t xml:space="preserve"> </w:t>
                    </w:r>
                    <w:r>
                      <w:rPr>
                        <w:sz w:val="21"/>
                      </w:rPr>
                      <w:t>= tokenManager;</w:t>
                    </w:r>
                  </w:p>
                  <w:p>
                    <w:pPr>
                      <w:spacing w:before="0" w:line="265" w:lineRule="exact"/>
                      <w:ind w:left="839" w:right="0" w:firstLine="0"/>
                      <w:jc w:val="left"/>
                      <w:rPr>
                        <w:sz w:val="21"/>
                      </w:rPr>
                    </w:pPr>
                    <w:r>
                      <w:rPr>
                        <w:color w:val="000080"/>
                        <w:sz w:val="21"/>
                      </w:rPr>
                      <w:t>this</w:t>
                    </w:r>
                    <w:r>
                      <w:rPr>
                        <w:sz w:val="21"/>
                      </w:rPr>
                      <w:t>.</w:t>
                    </w:r>
                    <w:r>
                      <w:rPr>
                        <w:color w:val="660D79"/>
                        <w:sz w:val="21"/>
                      </w:rPr>
                      <w:t>redisTemplate</w:t>
                    </w:r>
                    <w:r>
                      <w:rPr>
                        <w:color w:val="660D79"/>
                        <w:spacing w:val="6"/>
                        <w:sz w:val="21"/>
                      </w:rPr>
                      <w:t xml:space="preserve"> </w:t>
                    </w:r>
                    <w:r>
                      <w:rPr>
                        <w:sz w:val="21"/>
                      </w:rPr>
                      <w:t>=</w:t>
                    </w:r>
                    <w:r>
                      <w:rPr>
                        <w:spacing w:val="3"/>
                        <w:sz w:val="21"/>
                      </w:rPr>
                      <w:t xml:space="preserve"> </w:t>
                    </w:r>
                    <w:r>
                      <w:rPr>
                        <w:sz w:val="21"/>
                      </w:rPr>
                      <w:t>redisTemplate;</w:t>
                    </w:r>
                  </w:p>
                  <w:p>
                    <w:pPr>
                      <w:spacing w:before="4" w:line="265" w:lineRule="exact"/>
                      <w:ind w:left="422" w:right="0" w:firstLine="0"/>
                      <w:jc w:val="left"/>
                      <w:rPr>
                        <w:sz w:val="21"/>
                      </w:rPr>
                    </w:pPr>
                    <w:r>
                      <w:rPr>
                        <w:w w:val="100"/>
                        <w:sz w:val="21"/>
                      </w:rPr>
                      <w:t>}</w:t>
                    </w:r>
                  </w:p>
                  <w:p>
                    <w:pPr>
                      <w:spacing w:before="0" w:line="274" w:lineRule="exact"/>
                      <w:ind w:left="422" w:right="0" w:firstLine="0"/>
                      <w:jc w:val="left"/>
                      <w:rPr>
                        <w:sz w:val="22"/>
                      </w:rPr>
                    </w:pPr>
                    <w:r>
                      <w:rPr>
                        <w:color w:val="808080"/>
                        <w:sz w:val="22"/>
                      </w:rPr>
                      <w:t>/**</w:t>
                    </w:r>
                  </w:p>
                  <w:p>
                    <w:pPr>
                      <w:numPr>
                        <w:ilvl w:val="0"/>
                        <w:numId w:val="11"/>
                      </w:numPr>
                      <w:tabs>
                        <w:tab w:val="left" w:pos="737"/>
                      </w:tabs>
                      <w:spacing w:before="0" w:line="272" w:lineRule="exact"/>
                      <w:ind w:left="736" w:right="0" w:hanging="210"/>
                      <w:jc w:val="left"/>
                      <w:rPr>
                        <w:sz w:val="22"/>
                      </w:rPr>
                    </w:pPr>
                    <w:r>
                      <w:rPr>
                        <w:color w:val="808080"/>
                        <w:sz w:val="22"/>
                      </w:rPr>
                      <w:t>配置设置</w:t>
                    </w:r>
                  </w:p>
                  <w:p>
                    <w:pPr>
                      <w:spacing w:before="0" w:line="272" w:lineRule="exact"/>
                      <w:ind w:left="527" w:right="0" w:firstLine="0"/>
                      <w:jc w:val="left"/>
                      <w:rPr>
                        <w:sz w:val="22"/>
                      </w:rPr>
                    </w:pPr>
                    <w:r>
                      <w:rPr>
                        <w:color w:val="808080"/>
                        <w:sz w:val="22"/>
                      </w:rPr>
                      <w:t>*/</w:t>
                    </w:r>
                  </w:p>
                  <w:p>
                    <w:pPr>
                      <w:spacing w:before="0" w:line="277" w:lineRule="exact"/>
                      <w:ind w:left="422" w:right="0" w:firstLine="0"/>
                      <w:jc w:val="left"/>
                      <w:rPr>
                        <w:sz w:val="22"/>
                      </w:rPr>
                    </w:pPr>
                    <w:r>
                      <w:rPr>
                        <w:color w:val="808080"/>
                        <w:spacing w:val="-5"/>
                        <w:w w:val="95"/>
                        <w:sz w:val="22"/>
                      </w:rPr>
                      <w:t xml:space="preserve">//设置退出的地址和 </w:t>
                    </w:r>
                    <w:r>
                      <w:rPr>
                        <w:color w:val="808080"/>
                        <w:w w:val="95"/>
                        <w:sz w:val="22"/>
                      </w:rPr>
                      <w:t>token，redis</w:t>
                    </w:r>
                    <w:r>
                      <w:rPr>
                        <w:color w:val="808080"/>
                        <w:spacing w:val="-11"/>
                        <w:w w:val="95"/>
                        <w:sz w:val="22"/>
                      </w:rPr>
                      <w:t xml:space="preserve"> 操作地址</w:t>
                    </w:r>
                  </w:p>
                  <w:p>
                    <w:pPr>
                      <w:spacing w:before="0" w:line="269" w:lineRule="exact"/>
                      <w:ind w:left="422" w:right="0" w:firstLine="0"/>
                      <w:jc w:val="left"/>
                      <w:rPr>
                        <w:sz w:val="21"/>
                      </w:rPr>
                    </w:pPr>
                    <w:r>
                      <w:rPr>
                        <w:color w:val="808000"/>
                        <w:sz w:val="21"/>
                      </w:rPr>
                      <w:t>@Override</w:t>
                    </w:r>
                  </w:p>
                  <w:p>
                    <w:pPr>
                      <w:spacing w:before="5" w:line="242" w:lineRule="auto"/>
                      <w:ind w:left="842" w:right="1373" w:hanging="423"/>
                      <w:jc w:val="left"/>
                      <w:rPr>
                        <w:sz w:val="21"/>
                      </w:rPr>
                    </w:pPr>
                    <w:r>
                      <w:rPr>
                        <w:color w:val="000080"/>
                        <w:sz w:val="21"/>
                      </w:rPr>
                      <w:t>protected</w:t>
                    </w:r>
                    <w:r>
                      <w:rPr>
                        <w:color w:val="000080"/>
                        <w:spacing w:val="1"/>
                        <w:sz w:val="21"/>
                      </w:rPr>
                      <w:t xml:space="preserve"> </w:t>
                    </w:r>
                    <w:r>
                      <w:rPr>
                        <w:color w:val="000080"/>
                        <w:sz w:val="21"/>
                      </w:rPr>
                      <w:t>void</w:t>
                    </w:r>
                    <w:r>
                      <w:rPr>
                        <w:color w:val="000080"/>
                        <w:spacing w:val="4"/>
                        <w:sz w:val="21"/>
                      </w:rPr>
                      <w:t xml:space="preserve"> </w:t>
                    </w:r>
                    <w:r>
                      <w:rPr>
                        <w:sz w:val="21"/>
                      </w:rPr>
                      <w:t>configure(HttpSecurity</w:t>
                    </w:r>
                    <w:r>
                      <w:rPr>
                        <w:spacing w:val="-1"/>
                        <w:sz w:val="21"/>
                      </w:rPr>
                      <w:t xml:space="preserve"> </w:t>
                    </w:r>
                    <w:r>
                      <w:rPr>
                        <w:sz w:val="21"/>
                      </w:rPr>
                      <w:t>http)</w:t>
                    </w:r>
                    <w:r>
                      <w:rPr>
                        <w:spacing w:val="1"/>
                        <w:sz w:val="21"/>
                      </w:rPr>
                      <w:t xml:space="preserve"> </w:t>
                    </w:r>
                    <w:r>
                      <w:rPr>
                        <w:color w:val="000080"/>
                        <w:sz w:val="21"/>
                      </w:rPr>
                      <w:t>throws</w:t>
                    </w:r>
                    <w:r>
                      <w:rPr>
                        <w:color w:val="000080"/>
                        <w:spacing w:val="5"/>
                        <w:sz w:val="21"/>
                      </w:rPr>
                      <w:t xml:space="preserve"> </w:t>
                    </w:r>
                    <w:r>
                      <w:rPr>
                        <w:sz w:val="21"/>
                      </w:rPr>
                      <w:t>Exception</w:t>
                    </w:r>
                    <w:r>
                      <w:rPr>
                        <w:spacing w:val="-1"/>
                        <w:sz w:val="21"/>
                      </w:rPr>
                      <w:t xml:space="preserve"> </w:t>
                    </w:r>
                    <w:r>
                      <w:rPr>
                        <w:sz w:val="21"/>
                      </w:rPr>
                      <w:t>{</w:t>
                    </w:r>
                    <w:r>
                      <w:rPr>
                        <w:spacing w:val="-102"/>
                        <w:sz w:val="21"/>
                      </w:rPr>
                      <w:t xml:space="preserve"> </w:t>
                    </w:r>
                    <w:r>
                      <w:rPr>
                        <w:sz w:val="21"/>
                      </w:rPr>
                      <w:t>http.exceptionHandling()</w:t>
                    </w:r>
                  </w:p>
                  <w:p>
                    <w:pPr>
                      <w:spacing w:before="2"/>
                      <w:ind w:left="1682" w:right="0" w:firstLine="0"/>
                      <w:jc w:val="left"/>
                      <w:rPr>
                        <w:sz w:val="21"/>
                      </w:rPr>
                    </w:pPr>
                    <w:r>
                      <w:rPr>
                        <w:sz w:val="21"/>
                      </w:rPr>
                      <w:t>.authenticationEntryPoint(</w:t>
                    </w:r>
                    <w:r>
                      <w:rPr>
                        <w:color w:val="000080"/>
                        <w:sz w:val="21"/>
                      </w:rPr>
                      <w:t>new</w:t>
                    </w:r>
                    <w:r>
                      <w:rPr>
                        <w:color w:val="000080"/>
                        <w:spacing w:val="-4"/>
                        <w:sz w:val="21"/>
                      </w:rPr>
                      <w:t xml:space="preserve"> </w:t>
                    </w:r>
                    <w:r>
                      <w:rPr>
                        <w:sz w:val="21"/>
                      </w:rPr>
                      <w:t>UnauthorizedEntryPoint())</w:t>
                    </w:r>
                  </w:p>
                  <w:p>
                    <w:pPr>
                      <w:spacing w:before="2"/>
                      <w:ind w:left="1682" w:right="0" w:firstLine="0"/>
                      <w:jc w:val="left"/>
                      <w:rPr>
                        <w:sz w:val="21"/>
                      </w:rPr>
                    </w:pPr>
                    <w:r>
                      <w:rPr>
                        <w:sz w:val="21"/>
                      </w:rPr>
                      <w:t>.and().csrf().disable()</w:t>
                    </w:r>
                  </w:p>
                  <w:p>
                    <w:pPr>
                      <w:spacing w:before="2"/>
                      <w:ind w:left="1682" w:right="0" w:firstLine="0"/>
                      <w:jc w:val="left"/>
                      <w:rPr>
                        <w:sz w:val="21"/>
                      </w:rPr>
                    </w:pPr>
                    <w:r>
                      <w:rPr>
                        <w:sz w:val="21"/>
                      </w:rPr>
                      <w:t>.authorizeRequests()</w:t>
                    </w:r>
                  </w:p>
                  <w:p>
                    <w:pPr>
                      <w:spacing w:before="5"/>
                      <w:ind w:left="1682" w:right="0" w:firstLine="0"/>
                      <w:jc w:val="left"/>
                      <w:rPr>
                        <w:sz w:val="21"/>
                      </w:rPr>
                    </w:pPr>
                    <w:r>
                      <w:rPr>
                        <w:sz w:val="21"/>
                      </w:rPr>
                      <w:t>.anyRequest().authenticated()</w:t>
                    </w:r>
                  </w:p>
                  <w:p>
                    <w:pPr>
                      <w:spacing w:before="2"/>
                      <w:ind w:left="1682" w:right="0" w:firstLine="0"/>
                      <w:jc w:val="left"/>
                      <w:rPr>
                        <w:sz w:val="21"/>
                      </w:rPr>
                    </w:pPr>
                    <w:r>
                      <w:rPr>
                        <w:sz w:val="21"/>
                      </w:rPr>
                      <w:t>.and().logout().logoutUrl(</w:t>
                    </w:r>
                    <w:r>
                      <w:rPr>
                        <w:color w:val="008000"/>
                        <w:sz w:val="21"/>
                      </w:rPr>
                      <w:t>"/admin/acl/index/logout"</w:t>
                    </w:r>
                    <w:r>
                      <w:rPr>
                        <w:sz w:val="21"/>
                      </w:rPr>
                      <w:t>)</w:t>
                    </w:r>
                  </w:p>
                  <w:p>
                    <w:pPr>
                      <w:spacing w:before="4" w:line="242" w:lineRule="auto"/>
                      <w:ind w:left="0" w:right="0" w:firstLine="1682"/>
                      <w:jc w:val="left"/>
                      <w:rPr>
                        <w:sz w:val="21"/>
                      </w:rPr>
                    </w:pPr>
                    <w:r>
                      <w:rPr>
                        <w:sz w:val="21"/>
                      </w:rPr>
                      <w:t>.addLogoutHandler(</w:t>
                    </w:r>
                    <w:r>
                      <w:rPr>
                        <w:color w:val="000080"/>
                        <w:sz w:val="21"/>
                      </w:rPr>
                      <w:t>new</w:t>
                    </w:r>
                    <w:r>
                      <w:rPr>
                        <w:color w:val="000080"/>
                        <w:spacing w:val="1"/>
                        <w:sz w:val="21"/>
                      </w:rPr>
                      <w:t xml:space="preserve"> </w:t>
                    </w:r>
                    <w:r>
                      <w:rPr>
                        <w:sz w:val="21"/>
                      </w:rPr>
                      <w:t>TokenLogoutHandler(</w:t>
                    </w:r>
                    <w:r>
                      <w:rPr>
                        <w:color w:val="660D79"/>
                        <w:sz w:val="21"/>
                      </w:rPr>
                      <w:t>tokenManager</w:t>
                    </w:r>
                    <w:r>
                      <w:rPr>
                        <w:sz w:val="21"/>
                      </w:rPr>
                      <w:t>,</w:t>
                    </w:r>
                    <w:r>
                      <w:rPr>
                        <w:color w:val="660D79"/>
                        <w:sz w:val="21"/>
                      </w:rPr>
                      <w:t>redisTemplate</w:t>
                    </w:r>
                    <w:r>
                      <w:rPr>
                        <w:sz w:val="21"/>
                      </w:rPr>
                      <w:t>)).and()</w:t>
                    </w:r>
                  </w:p>
                  <w:p>
                    <w:pPr>
                      <w:tabs>
                        <w:tab w:val="left" w:pos="4003"/>
                      </w:tabs>
                      <w:spacing w:before="2" w:line="242" w:lineRule="auto"/>
                      <w:ind w:left="0" w:right="18" w:firstLine="1682"/>
                      <w:jc w:val="left"/>
                      <w:rPr>
                        <w:sz w:val="21"/>
                      </w:rPr>
                    </w:pPr>
                    <w:r>
                      <w:rPr>
                        <w:sz w:val="21"/>
                      </w:rPr>
                      <w:t>.addFilter(</w:t>
                    </w:r>
                    <w:r>
                      <w:rPr>
                        <w:color w:val="000080"/>
                        <w:sz w:val="21"/>
                      </w:rPr>
                      <w:t>new</w:t>
                    </w:r>
                    <w:r>
                      <w:rPr>
                        <w:color w:val="000080"/>
                        <w:sz w:val="21"/>
                      </w:rPr>
                      <w:tab/>
                    </w:r>
                    <w:r>
                      <w:rPr>
                        <w:spacing w:val="-1"/>
                        <w:sz w:val="21"/>
                      </w:rPr>
                      <w:t>TokenLoginFilter(authenticationManager(),</w:t>
                    </w:r>
                    <w:r>
                      <w:rPr>
                        <w:spacing w:val="-102"/>
                        <w:sz w:val="21"/>
                      </w:rPr>
                      <w:t xml:space="preserve"> </w:t>
                    </w:r>
                    <w:r>
                      <w:rPr>
                        <w:color w:val="660D79"/>
                        <w:sz w:val="21"/>
                      </w:rPr>
                      <w:t>tokenManager</w:t>
                    </w:r>
                    <w:r>
                      <w:rPr>
                        <w:sz w:val="21"/>
                      </w:rPr>
                      <w:t>,</w:t>
                    </w:r>
                    <w:r>
                      <w:rPr>
                        <w:spacing w:val="-2"/>
                        <w:sz w:val="21"/>
                      </w:rPr>
                      <w:t xml:space="preserve"> </w:t>
                    </w:r>
                    <w:r>
                      <w:rPr>
                        <w:color w:val="660D79"/>
                        <w:sz w:val="21"/>
                      </w:rPr>
                      <w:t>redisTemplate</w:t>
                    </w:r>
                    <w:r>
                      <w:rPr>
                        <w:sz w:val="21"/>
                      </w:rPr>
                      <w:t>))</w:t>
                    </w:r>
                  </w:p>
                  <w:p>
                    <w:pPr>
                      <w:tabs>
                        <w:tab w:val="left" w:pos="6932"/>
                      </w:tabs>
                      <w:spacing w:before="1" w:line="242" w:lineRule="auto"/>
                      <w:ind w:left="0" w:right="18" w:firstLine="1682"/>
                      <w:jc w:val="left"/>
                      <w:rPr>
                        <w:sz w:val="21"/>
                      </w:rPr>
                    </w:pPr>
                    <w:r>
                      <w:rPr>
                        <w:sz w:val="21"/>
                      </w:rPr>
                      <w:t>.addFilter(</w:t>
                    </w:r>
                    <w:r>
                      <w:rPr>
                        <w:color w:val="000080"/>
                        <w:sz w:val="21"/>
                      </w:rPr>
                      <w:t>new</w:t>
                    </w:r>
                    <w:r>
                      <w:rPr>
                        <w:color w:val="000080"/>
                        <w:spacing w:val="1"/>
                        <w:sz w:val="21"/>
                      </w:rPr>
                      <w:t xml:space="preserve"> </w:t>
                    </w:r>
                    <w:r>
                      <w:rPr>
                        <w:sz w:val="21"/>
                      </w:rPr>
                      <w:t>TokenAuthenticationFilter(authenticationManager(),</w:t>
                    </w:r>
                    <w:r>
                      <w:rPr>
                        <w:sz w:val="21"/>
                      </w:rPr>
                      <w:tab/>
                    </w:r>
                    <w:r>
                      <w:rPr>
                        <w:color w:val="660D79"/>
                        <w:sz w:val="21"/>
                      </w:rPr>
                      <w:t>tokenManager</w:t>
                    </w:r>
                    <w:r>
                      <w:rPr>
                        <w:sz w:val="21"/>
                      </w:rPr>
                      <w:t>,</w:t>
                    </w:r>
                    <w:r>
                      <w:rPr>
                        <w:spacing w:val="-102"/>
                        <w:sz w:val="21"/>
                      </w:rPr>
                      <w:t xml:space="preserve"> </w:t>
                    </w:r>
                    <w:r>
                      <w:rPr>
                        <w:color w:val="660D79"/>
                        <w:sz w:val="21"/>
                      </w:rPr>
                      <w:t>redisTemplate</w:t>
                    </w:r>
                    <w:r>
                      <w:rPr>
                        <w:sz w:val="21"/>
                      </w:rPr>
                      <w:t>)).httpBasic();</w:t>
                    </w:r>
                  </w:p>
                  <w:p>
                    <w:pPr>
                      <w:spacing w:before="1" w:line="266" w:lineRule="exact"/>
                      <w:ind w:left="422" w:right="0" w:firstLine="0"/>
                      <w:jc w:val="left"/>
                      <w:rPr>
                        <w:sz w:val="21"/>
                      </w:rPr>
                    </w:pPr>
                    <w:r>
                      <w:rPr>
                        <w:w w:val="100"/>
                        <w:sz w:val="21"/>
                      </w:rPr>
                      <w:t>}</w:t>
                    </w:r>
                  </w:p>
                  <w:p>
                    <w:pPr>
                      <w:spacing w:before="0" w:line="274" w:lineRule="exact"/>
                      <w:ind w:left="422" w:right="0" w:firstLine="0"/>
                      <w:jc w:val="left"/>
                      <w:rPr>
                        <w:sz w:val="22"/>
                      </w:rPr>
                    </w:pPr>
                    <w:r>
                      <w:rPr>
                        <w:color w:val="808080"/>
                        <w:sz w:val="22"/>
                      </w:rPr>
                      <w:t>/**</w:t>
                    </w:r>
                  </w:p>
                  <w:p>
                    <w:pPr>
                      <w:numPr>
                        <w:ilvl w:val="0"/>
                        <w:numId w:val="11"/>
                      </w:numPr>
                      <w:tabs>
                        <w:tab w:val="left" w:pos="737"/>
                      </w:tabs>
                      <w:spacing w:before="0" w:line="246" w:lineRule="exact"/>
                      <w:ind w:left="736" w:right="0" w:hanging="210"/>
                      <w:jc w:val="left"/>
                      <w:rPr>
                        <w:sz w:val="22"/>
                      </w:rPr>
                    </w:pPr>
                    <w:r>
                      <w:rPr>
                        <w:color w:val="808080"/>
                        <w:sz w:val="22"/>
                      </w:rPr>
                      <w:t>密码处理</w:t>
                    </w:r>
                  </w:p>
                </w:txbxContent>
              </v:textbox>
            </v:shape>
            <w10:wrap type="topAndBottom"/>
          </v:group>
        </w:pict>
      </w:r>
      <w:r>
        <w:pict>
          <v:shape id="_x0000_s1202" o:spid="_x0000_s1202" style="position:absolute;left:0pt;margin-left:88.55pt;margin-top:87.15pt;height:435.8pt;width:418.3pt;mso-position-horizontal-relative:page;z-index:-251573248;mso-width-relative:page;mso-height-relative:page;" fillcolor="#FFFFFF" filled="t" stroked="f" coordorigin="1772,1744" coordsize="8366,8716" path="m10137,8827l1772,8827,1772,9099,1772,9370,1772,9644,1772,9915,1772,10188,1772,10460,10137,10460,10137,10188,10137,9915,10137,9644,10137,9370,10137,9099,10137,8827xm10137,4195l1772,4195,1772,4468,1772,4739,1772,5013,1772,5284,1772,5558,1772,5558,1772,5829,1772,6103,1772,6374,1772,6648,1772,6919,1772,7193,1772,7464,1772,7737,1772,8009,1772,8282,1772,8553,1772,8827,10137,8827,10137,8553,10137,8282,10137,8009,10137,7737,10137,7464,10137,7193,10137,6919,10137,6648,10137,6374,10137,6103,10137,5829,10137,5558,10137,5558,10137,5284,10137,5013,10137,4739,10137,4468,10137,4195xm10137,3379l1772,3379,1772,3650,1772,3923,1772,4195,10137,4195,10137,3923,10137,3650,10137,3379xm10137,2834l1772,2834,1772,3107,1772,3379,10137,3379,10137,3107,10137,2834xm10137,2289l1772,2289,1772,2563,1772,2834,10137,2834,10137,2563,10137,2289xm10137,2017l1772,2017,1772,2288,10137,2288,10137,2017xm10137,1744l1772,1744,1772,2017,10137,2017,10137,1744xe">
            <v:path arrowok="t"/>
            <v:fill on="t" focussize="0,0"/>
            <v:stroke on="f"/>
            <v:imagedata o:title=""/>
            <o:lock v:ext="edit"/>
          </v:shape>
        </w:pict>
      </w:r>
      <w:r>
        <w:rPr>
          <w:rFonts w:ascii="Arial MT" w:eastAsia="Arial MT"/>
          <w:spacing w:val="-1"/>
        </w:rPr>
        <w:t xml:space="preserve">Spring </w:t>
      </w:r>
      <w:r>
        <w:rPr>
          <w:rFonts w:ascii="Arial MT" w:eastAsia="Arial MT"/>
        </w:rPr>
        <w:t>Security</w:t>
      </w:r>
      <w:r>
        <w:rPr>
          <w:rFonts w:ascii="Arial MT" w:eastAsia="Arial MT"/>
          <w:spacing w:val="-13"/>
        </w:rPr>
        <w:t xml:space="preserve"> </w:t>
      </w:r>
      <w:r>
        <w:rPr>
          <w:spacing w:val="-6"/>
        </w:rPr>
        <w:t xml:space="preserve">的核心配置就是继承 </w:t>
      </w:r>
      <w:r>
        <w:rPr>
          <w:rFonts w:ascii="Arial MT" w:eastAsia="Arial MT"/>
          <w:color w:val="FF0000"/>
        </w:rPr>
        <w:t>WebSecurityConfigurerAdapter</w:t>
      </w:r>
      <w:r>
        <w:rPr>
          <w:rFonts w:ascii="Arial MT" w:eastAsia="Arial MT"/>
          <w:color w:val="FF0000"/>
          <w:spacing w:val="-14"/>
        </w:rPr>
        <w:t xml:space="preserve"> </w:t>
      </w:r>
      <w:r>
        <w:t>并注解</w:t>
      </w:r>
      <w:r>
        <w:rPr>
          <w:rFonts w:ascii="Arial MT" w:eastAsia="Arial MT"/>
          <w:color w:val="FF0000"/>
          <w:spacing w:val="-1"/>
        </w:rPr>
        <w:t>@EnableWebSecurity</w:t>
      </w:r>
      <w:r>
        <w:rPr>
          <w:rFonts w:ascii="Arial MT" w:eastAsia="Arial MT"/>
          <w:color w:val="FF0000"/>
          <w:spacing w:val="-6"/>
        </w:rPr>
        <w:t xml:space="preserve"> </w:t>
      </w:r>
      <w:r>
        <w:t>的配置。这个配置指明了用户名密码的处理方式、请求路径、登录登出控制等和安全相关的配置</w:t>
      </w:r>
    </w:p>
    <w:p>
      <w:pPr>
        <w:spacing w:after="0" w:line="242" w:lineRule="auto"/>
        <w:sectPr>
          <w:pgSz w:w="11910" w:h="16840"/>
          <w:pgMar w:top="1280" w:right="520" w:bottom="280" w:left="1220" w:header="708" w:footer="0" w:gutter="0"/>
          <w:cols w:space="720" w:num="1"/>
        </w:sectPr>
      </w:pPr>
    </w:p>
    <w:p>
      <w:pPr>
        <w:pStyle w:val="6"/>
        <w:spacing w:before="9"/>
        <w:rPr>
          <w:sz w:val="15"/>
        </w:rPr>
      </w:pPr>
    </w:p>
    <w:p>
      <w:pPr>
        <w:pStyle w:val="6"/>
        <w:ind w:left="467"/>
        <w:rPr>
          <w:sz w:val="20"/>
        </w:rPr>
      </w:pPr>
      <w:r>
        <w:rPr>
          <w:sz w:val="20"/>
        </w:rPr>
        <w:pict>
          <v:shape id="_x0000_s1203" o:spid="_x0000_s1203" o:spt="202" type="#_x0000_t202" style="height:218.45pt;width:426.2pt;" filled="f" stroked="t" coordsize="21600,21600">
            <v:path/>
            <v:fill on="f" focussize="0,0"/>
            <v:stroke weight="0.48pt" color="#000000"/>
            <v:imagedata o:title=""/>
            <o:lock v:ext="edit"/>
            <v:textbox inset="0mm,0mm,0mm,0mm">
              <w:txbxContent>
                <w:p>
                  <w:pPr>
                    <w:spacing w:before="0" w:line="273" w:lineRule="exact"/>
                    <w:ind w:left="631" w:right="0" w:firstLine="0"/>
                    <w:jc w:val="left"/>
                    <w:rPr>
                      <w:sz w:val="22"/>
                    </w:rPr>
                  </w:pPr>
                  <w:r>
                    <w:rPr>
                      <w:color w:val="808080"/>
                      <w:sz w:val="22"/>
                    </w:rPr>
                    <w:t>*/</w:t>
                  </w:r>
                </w:p>
                <w:p>
                  <w:pPr>
                    <w:pStyle w:val="6"/>
                    <w:spacing w:line="269" w:lineRule="exact"/>
                    <w:ind w:left="525"/>
                  </w:pPr>
                  <w:r>
                    <w:rPr>
                      <w:color w:val="808000"/>
                    </w:rPr>
                    <w:t>@Override</w:t>
                  </w:r>
                </w:p>
                <w:p>
                  <w:pPr>
                    <w:pStyle w:val="6"/>
                    <w:spacing w:before="4"/>
                    <w:ind w:left="523"/>
                  </w:pPr>
                  <w:r>
                    <w:rPr>
                      <w:color w:val="000080"/>
                    </w:rPr>
                    <w:t>public</w:t>
                  </w:r>
                  <w:r>
                    <w:rPr>
                      <w:color w:val="000080"/>
                      <w:spacing w:val="42"/>
                    </w:rPr>
                    <w:t xml:space="preserve"> </w:t>
                  </w:r>
                  <w:r>
                    <w:rPr>
                      <w:color w:val="000080"/>
                    </w:rPr>
                    <w:t>void</w:t>
                  </w:r>
                  <w:r>
                    <w:rPr>
                      <w:color w:val="000080"/>
                      <w:spacing w:val="46"/>
                    </w:rPr>
                    <w:t xml:space="preserve"> </w:t>
                  </w:r>
                  <w:r>
                    <w:t>configure(AuthenticationManagerBuilder</w:t>
                  </w:r>
                  <w:r>
                    <w:rPr>
                      <w:spacing w:val="39"/>
                    </w:rPr>
                    <w:t xml:space="preserve"> </w:t>
                  </w:r>
                  <w:r>
                    <w:t>auth)</w:t>
                  </w:r>
                  <w:r>
                    <w:rPr>
                      <w:spacing w:val="41"/>
                    </w:rPr>
                    <w:t xml:space="preserve"> </w:t>
                  </w:r>
                  <w:r>
                    <w:rPr>
                      <w:color w:val="000080"/>
                    </w:rPr>
                    <w:t>throws</w:t>
                  </w:r>
                  <w:r>
                    <w:rPr>
                      <w:color w:val="000080"/>
                      <w:spacing w:val="46"/>
                    </w:rPr>
                    <w:t xml:space="preserve"> </w:t>
                  </w:r>
                  <w:r>
                    <w:t>Exception</w:t>
                  </w:r>
                </w:p>
                <w:p>
                  <w:pPr>
                    <w:pStyle w:val="6"/>
                    <w:spacing w:before="2"/>
                    <w:ind w:left="103"/>
                  </w:pPr>
                  <w:r>
                    <w:rPr>
                      <w:w w:val="100"/>
                    </w:rPr>
                    <w:t>{</w:t>
                  </w:r>
                </w:p>
                <w:p>
                  <w:pPr>
                    <w:pStyle w:val="6"/>
                    <w:spacing w:before="7"/>
                  </w:pPr>
                </w:p>
                <w:p>
                  <w:pPr>
                    <w:pStyle w:val="6"/>
                    <w:spacing w:line="244" w:lineRule="auto"/>
                    <w:ind w:left="103"/>
                  </w:pPr>
                  <w:r>
                    <w:t>auth.userDetailsService(</w:t>
                  </w:r>
                  <w:r>
                    <w:rPr>
                      <w:color w:val="660D79"/>
                    </w:rPr>
                    <w:t>userDetailsService</w:t>
                  </w:r>
                  <w:r>
                    <w:t>).passwordEncoder(</w:t>
                  </w:r>
                  <w:r>
                    <w:rPr>
                      <w:color w:val="660D79"/>
                    </w:rPr>
                    <w:t>defaultPasswordEnc</w:t>
                  </w:r>
                  <w:r>
                    <w:rPr>
                      <w:color w:val="660D79"/>
                      <w:spacing w:val="-102"/>
                    </w:rPr>
                    <w:t xml:space="preserve"> </w:t>
                  </w:r>
                  <w:r>
                    <w:rPr>
                      <w:color w:val="660D79"/>
                    </w:rPr>
                    <w:t>oder</w:t>
                  </w:r>
                  <w:r>
                    <w:t>);</w:t>
                  </w:r>
                </w:p>
                <w:p>
                  <w:pPr>
                    <w:pStyle w:val="6"/>
                    <w:spacing w:line="262" w:lineRule="exact"/>
                    <w:ind w:left="525"/>
                  </w:pPr>
                  <w:r>
                    <w:rPr>
                      <w:w w:val="100"/>
                    </w:rPr>
                    <w:t>}</w:t>
                  </w:r>
                </w:p>
                <w:p>
                  <w:pPr>
                    <w:spacing w:before="0" w:line="274" w:lineRule="exact"/>
                    <w:ind w:left="525" w:right="0" w:firstLine="0"/>
                    <w:jc w:val="left"/>
                    <w:rPr>
                      <w:sz w:val="22"/>
                    </w:rPr>
                  </w:pPr>
                  <w:r>
                    <w:rPr>
                      <w:color w:val="808080"/>
                      <w:sz w:val="22"/>
                    </w:rPr>
                    <w:t>/**</w:t>
                  </w:r>
                </w:p>
                <w:p>
                  <w:pPr>
                    <w:spacing w:before="0" w:line="272" w:lineRule="exact"/>
                    <w:ind w:left="631" w:right="0" w:firstLine="0"/>
                    <w:jc w:val="left"/>
                    <w:rPr>
                      <w:sz w:val="22"/>
                    </w:rPr>
                  </w:pPr>
                  <w:r>
                    <w:rPr>
                      <w:color w:val="808080"/>
                      <w:w w:val="95"/>
                      <w:sz w:val="22"/>
                    </w:rPr>
                    <w:t>* 配置哪些请求不拦截</w:t>
                  </w:r>
                </w:p>
                <w:p>
                  <w:pPr>
                    <w:spacing w:before="0" w:line="277" w:lineRule="exact"/>
                    <w:ind w:left="631" w:right="0" w:firstLine="0"/>
                    <w:jc w:val="left"/>
                    <w:rPr>
                      <w:sz w:val="22"/>
                    </w:rPr>
                  </w:pPr>
                  <w:r>
                    <w:rPr>
                      <w:color w:val="808080"/>
                      <w:sz w:val="22"/>
                    </w:rPr>
                    <w:t>*/</w:t>
                  </w:r>
                </w:p>
                <w:p>
                  <w:pPr>
                    <w:pStyle w:val="6"/>
                    <w:spacing w:line="269" w:lineRule="exact"/>
                    <w:ind w:left="525"/>
                  </w:pPr>
                  <w:r>
                    <w:rPr>
                      <w:color w:val="808000"/>
                    </w:rPr>
                    <w:t>@Override</w:t>
                  </w:r>
                </w:p>
                <w:p>
                  <w:pPr>
                    <w:pStyle w:val="6"/>
                    <w:spacing w:before="3" w:line="244" w:lineRule="auto"/>
                    <w:ind w:left="945" w:hanging="423"/>
                  </w:pPr>
                  <w:r>
                    <w:rPr>
                      <w:color w:val="000080"/>
                    </w:rPr>
                    <w:t>public void</w:t>
                  </w:r>
                  <w:r>
                    <w:rPr>
                      <w:color w:val="000080"/>
                      <w:spacing w:val="4"/>
                    </w:rPr>
                    <w:t xml:space="preserve"> </w:t>
                  </w:r>
                  <w:r>
                    <w:t>configure(WebSecurity</w:t>
                  </w:r>
                  <w:r>
                    <w:rPr>
                      <w:spacing w:val="-2"/>
                    </w:rPr>
                    <w:t xml:space="preserve"> </w:t>
                  </w:r>
                  <w:r>
                    <w:t>web)</w:t>
                  </w:r>
                  <w:r>
                    <w:rPr>
                      <w:spacing w:val="-1"/>
                    </w:rPr>
                    <w:t xml:space="preserve"> </w:t>
                  </w:r>
                  <w:r>
                    <w:rPr>
                      <w:color w:val="000080"/>
                    </w:rPr>
                    <w:t>throws</w:t>
                  </w:r>
                  <w:r>
                    <w:rPr>
                      <w:color w:val="000080"/>
                      <w:spacing w:val="4"/>
                    </w:rPr>
                    <w:t xml:space="preserve"> </w:t>
                  </w:r>
                  <w:r>
                    <w:t>Exception {</w:t>
                  </w:r>
                  <w:r>
                    <w:rPr>
                      <w:spacing w:val="1"/>
                    </w:rPr>
                    <w:t xml:space="preserve"> </w:t>
                  </w:r>
                  <w:r>
                    <w:t>web.ignoring().antMatchers(</w:t>
                  </w:r>
                  <w:r>
                    <w:rPr>
                      <w:color w:val="008000"/>
                    </w:rPr>
                    <w:t>"/api/**"</w:t>
                  </w:r>
                  <w:r>
                    <w:rPr>
                      <w:color w:val="008000"/>
                      <w:spacing w:val="3"/>
                    </w:rPr>
                    <w:t xml:space="preserve"> </w:t>
                  </w:r>
                  <w:r>
                    <w:t>,</w:t>
                  </w:r>
                  <w:r>
                    <w:rPr>
                      <w:spacing w:val="1"/>
                    </w:rPr>
                    <w:t xml:space="preserve"> </w:t>
                  </w:r>
                  <w:r>
                    <w:rPr>
                      <w:color w:val="008000"/>
                    </w:rPr>
                    <w:t>"/swagger-ui.html/**</w:t>
                  </w:r>
                  <w:r>
                    <w:t>);</w:t>
                  </w:r>
                </w:p>
                <w:p>
                  <w:pPr>
                    <w:pStyle w:val="6"/>
                    <w:spacing w:line="265" w:lineRule="exact"/>
                    <w:ind w:left="525"/>
                  </w:pPr>
                  <w:r>
                    <w:rPr>
                      <w:w w:val="100"/>
                    </w:rPr>
                    <w:t>}</w:t>
                  </w:r>
                </w:p>
                <w:p>
                  <w:pPr>
                    <w:pStyle w:val="6"/>
                    <w:spacing w:before="4"/>
                    <w:ind w:left="103"/>
                  </w:pPr>
                  <w:r>
                    <w:rPr>
                      <w:w w:val="100"/>
                    </w:rPr>
                    <w:t>}</w:t>
                  </w:r>
                </w:p>
              </w:txbxContent>
            </v:textbox>
            <w10:wrap type="none"/>
            <w10:anchorlock/>
          </v:shape>
        </w:pict>
      </w:r>
    </w:p>
    <w:p>
      <w:pPr>
        <w:pStyle w:val="6"/>
        <w:rPr>
          <w:sz w:val="20"/>
        </w:rPr>
      </w:pPr>
    </w:p>
    <w:p>
      <w:pPr>
        <w:pStyle w:val="6"/>
        <w:spacing w:before="1"/>
        <w:rPr>
          <w:sz w:val="14"/>
        </w:rPr>
      </w:pPr>
    </w:p>
    <w:p>
      <w:pPr>
        <w:pStyle w:val="5"/>
        <w:spacing w:before="102"/>
        <w:ind w:left="1019"/>
        <w:rPr>
          <w:rFonts w:ascii="Tahoma"/>
        </w:rPr>
      </w:pPr>
      <w:r>
        <w:drawing>
          <wp:anchor distT="0" distB="0" distL="0" distR="0" simplePos="0" relativeHeight="251744256" behindDoc="1" locked="0" layoutInCell="1" allowOverlap="1">
            <wp:simplePos x="0" y="0"/>
            <wp:positionH relativeFrom="page">
              <wp:posOffset>2047875</wp:posOffset>
            </wp:positionH>
            <wp:positionV relativeFrom="paragraph">
              <wp:posOffset>-346075</wp:posOffset>
            </wp:positionV>
            <wp:extent cx="3293110" cy="3413125"/>
            <wp:effectExtent l="0" t="0" r="0" b="0"/>
            <wp:wrapNone/>
            <wp:docPr id="20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shape id="_x0000_s1204" o:spid="_x0000_s1204" style="position:absolute;left:0pt;margin-left:88.55pt;margin-top:-105.35pt;height:81.65pt;width:418.3pt;mso-position-horizontal-relative:page;z-index:-251571200;mso-width-relative:page;mso-height-relative:page;" fillcolor="#FFFFFF" filled="t" stroked="f" coordorigin="1772,-2108" coordsize="8366,1633" path="m10137,-1020l1772,-1020,1772,-746,1772,-475,10137,-475,10137,-746,10137,-1020xm10137,-1565l1772,-1565,1772,-1291,1772,-1020,10137,-1020,10137,-1291,10137,-1565xm10137,-2108l1772,-2108,1772,-1836,1772,-1565,10137,-1565,10137,-1836,10137,-2108xe">
            <v:path arrowok="t"/>
            <v:fill on="t" focussize="0,0"/>
            <v:stroke on="f"/>
            <v:imagedata o:title=""/>
            <o:lock v:ext="edit"/>
          </v:shape>
        </w:pict>
      </w:r>
      <w:r>
        <w:pict>
          <v:group id="_x0000_s1205" o:spid="_x0000_s1205" o:spt="203" style="position:absolute;left:0pt;margin-left:141.7pt;margin-top:2.4pt;height:18pt;width:126.05pt;mso-position-horizontal-relative:page;z-index:251665408;mso-width-relative:page;mso-height-relative:page;" coordorigin="2835,48" coordsize="2521,360">
            <o:lock v:ext="edit"/>
            <v:rect id="_x0000_s1206" o:spid="_x0000_s1206" o:spt="1" style="position:absolute;left:2834;top:48;height:360;width:2521;" fillcolor="#FFFFFF" filled="t" stroked="f" coordsize="21600,21600">
              <v:path/>
              <v:fill on="t" focussize="0,0"/>
              <v:stroke on="f"/>
              <v:imagedata o:title=""/>
              <o:lock v:ext="edit"/>
            </v:rect>
            <v:shape id="_x0000_s1207" o:spid="_x0000_s1207" o:spt="202" type="#_x0000_t202" style="position:absolute;left:2834;top:48;height:360;width:2521;" filled="f" stroked="f" coordsize="21600,21600">
              <v:path/>
              <v:fill on="f" focussize="0,0"/>
              <v:stroke on="f" joinstyle="miter"/>
              <v:imagedata o:title=""/>
              <o:lock v:ext="edit"/>
              <v:textbox inset="0mm,0mm,0mm,0mm">
                <w:txbxContent>
                  <w:p>
                    <w:pPr>
                      <w:spacing w:before="0" w:line="360" w:lineRule="exact"/>
                      <w:ind w:left="0" w:right="-15" w:firstLine="0"/>
                      <w:jc w:val="left"/>
                      <w:rPr>
                        <w:rFonts w:hint="eastAsia" w:ascii="微软雅黑" w:eastAsia="微软雅黑"/>
                        <w:b/>
                        <w:sz w:val="21"/>
                      </w:rPr>
                    </w:pPr>
                    <w:r>
                      <w:rPr>
                        <w:rFonts w:hint="eastAsia" w:ascii="微软雅黑" w:eastAsia="微软雅黑"/>
                        <w:b/>
                        <w:sz w:val="21"/>
                      </w:rPr>
                      <w:t>创建认证授权相关的工具类</w:t>
                    </w:r>
                  </w:p>
                </w:txbxContent>
              </v:textbox>
            </v:shape>
          </v:group>
        </w:pict>
      </w:r>
      <w:r>
        <w:rPr>
          <w:rFonts w:ascii="Tahoma"/>
        </w:rPr>
        <w:t>4.3.2</w:t>
      </w:r>
    </w:p>
    <w:p>
      <w:pPr>
        <w:pStyle w:val="6"/>
        <w:rPr>
          <w:rFonts w:ascii="Tahoma"/>
          <w:b/>
          <w:sz w:val="20"/>
        </w:rPr>
      </w:pPr>
    </w:p>
    <w:p>
      <w:pPr>
        <w:pStyle w:val="6"/>
        <w:spacing w:before="5"/>
        <w:rPr>
          <w:rFonts w:ascii="Tahoma"/>
          <w:b/>
          <w:sz w:val="24"/>
        </w:rPr>
      </w:pPr>
      <w:r>
        <w:drawing>
          <wp:anchor distT="0" distB="0" distL="0" distR="0" simplePos="0" relativeHeight="251659264" behindDoc="0" locked="0" layoutInCell="1" allowOverlap="1">
            <wp:simplePos x="0" y="0"/>
            <wp:positionH relativeFrom="page">
              <wp:posOffset>1162050</wp:posOffset>
            </wp:positionH>
            <wp:positionV relativeFrom="paragraph">
              <wp:posOffset>212090</wp:posOffset>
            </wp:positionV>
            <wp:extent cx="3566795" cy="2619375"/>
            <wp:effectExtent l="0" t="0" r="0" b="0"/>
            <wp:wrapTopAndBottom/>
            <wp:docPr id="207" name="image58.png" descr="E:\myknowledge\temp\a3e40a29-6230-407e-a968-99e9e3ef03ad\128\index_files\75ccbeef-10c1-45fd-8f68-b598019832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58.png" descr="E:\myknowledge\temp\a3e40a29-6230-407e-a968-99e9e3ef03ad\128\index_files\75ccbeef-10c1-45fd-8f68-b598019832b1.png"/>
                    <pic:cNvPicPr>
                      <a:picLocks noChangeAspect="1"/>
                    </pic:cNvPicPr>
                  </pic:nvPicPr>
                  <pic:blipFill>
                    <a:blip r:embed="rId64" cstate="print"/>
                    <a:stretch>
                      <a:fillRect/>
                    </a:stretch>
                  </pic:blipFill>
                  <pic:spPr>
                    <a:xfrm>
                      <a:off x="0" y="0"/>
                      <a:ext cx="3566673" cy="2619375"/>
                    </a:xfrm>
                    <a:prstGeom prst="rect">
                      <a:avLst/>
                    </a:prstGeom>
                  </pic:spPr>
                </pic:pic>
              </a:graphicData>
            </a:graphic>
          </wp:anchor>
        </w:drawing>
      </w:r>
    </w:p>
    <w:p>
      <w:pPr>
        <w:pStyle w:val="6"/>
        <w:spacing w:before="2"/>
        <w:rPr>
          <w:rFonts w:ascii="Tahoma"/>
          <w:b/>
          <w:sz w:val="14"/>
        </w:rPr>
      </w:pPr>
    </w:p>
    <w:p>
      <w:pPr>
        <w:pStyle w:val="11"/>
        <w:numPr>
          <w:ilvl w:val="0"/>
          <w:numId w:val="12"/>
        </w:numPr>
        <w:tabs>
          <w:tab w:val="left" w:pos="1110"/>
        </w:tabs>
        <w:spacing w:before="72" w:after="0" w:line="240" w:lineRule="auto"/>
        <w:ind w:left="1109" w:right="0" w:hanging="530"/>
        <w:jc w:val="left"/>
        <w:rPr>
          <w:sz w:val="21"/>
        </w:rPr>
      </w:pPr>
      <w:r>
        <w:pict>
          <v:shape id="_x0000_s1208" o:spid="_x0000_s1208" style="position:absolute;left:0pt;margin-left:88.55pt;margin-top:17.55pt;height:40.95pt;width:418.3pt;mso-position-horizontal-relative:page;z-index:-251570176;mso-width-relative:page;mso-height-relative:page;" fillcolor="#FFFFFF" filled="t" stroked="f" coordorigin="1772,352" coordsize="8366,819" path="m10137,352l1772,352,1772,625,1772,896,1772,1170,10137,1170,10137,896,10137,625,10137,352xe">
            <v:path arrowok="t"/>
            <v:fill on="t" focussize="0,0"/>
            <v:stroke on="f"/>
            <v:imagedata o:title=""/>
            <o:lock v:ext="edit"/>
          </v:shape>
        </w:pict>
      </w:r>
      <w:r>
        <w:rPr>
          <w:sz w:val="21"/>
        </w:rPr>
        <w:t>DefaultPasswordEncoder：密码处理的方法</w:t>
      </w:r>
    </w:p>
    <w:p>
      <w:pPr>
        <w:pStyle w:val="6"/>
        <w:ind w:left="467"/>
        <w:rPr>
          <w:sz w:val="20"/>
        </w:rPr>
      </w:pPr>
      <w:r>
        <w:rPr>
          <w:sz w:val="20"/>
        </w:rPr>
        <w:pict>
          <v:shape id="_x0000_s1209" o:spid="_x0000_s1209" o:spt="202" type="#_x0000_t202" style="height:163.95pt;width:426.2pt;" filled="f" stroked="t" coordsize="21600,21600">
            <v:path/>
            <v:fill on="f" focussize="0,0"/>
            <v:stroke weight="0.48pt" color="#000000"/>
            <v:imagedata o:title=""/>
            <o:lock v:ext="edit"/>
            <v:textbox inset="0mm,0mm,0mm,0mm">
              <w:txbxContent>
                <w:p>
                  <w:pPr>
                    <w:pStyle w:val="6"/>
                    <w:spacing w:before="1"/>
                    <w:ind w:left="103"/>
                  </w:pPr>
                  <w:r>
                    <w:rPr>
                      <w:color w:val="808000"/>
                    </w:rPr>
                    <w:t>@Component</w:t>
                  </w:r>
                </w:p>
                <w:p>
                  <w:pPr>
                    <w:pStyle w:val="6"/>
                    <w:spacing w:before="4"/>
                    <w:ind w:left="103"/>
                  </w:pPr>
                  <w:r>
                    <w:rPr>
                      <w:color w:val="000080"/>
                    </w:rPr>
                    <w:t>public</w:t>
                  </w:r>
                  <w:r>
                    <w:rPr>
                      <w:color w:val="000080"/>
                      <w:spacing w:val="2"/>
                    </w:rPr>
                    <w:t xml:space="preserve"> </w:t>
                  </w:r>
                  <w:r>
                    <w:rPr>
                      <w:color w:val="000080"/>
                    </w:rPr>
                    <w:t>class</w:t>
                  </w:r>
                  <w:r>
                    <w:rPr>
                      <w:color w:val="000080"/>
                      <w:spacing w:val="5"/>
                    </w:rPr>
                    <w:t xml:space="preserve"> </w:t>
                  </w:r>
                  <w:r>
                    <w:t xml:space="preserve">DefaultPasswordEncoder </w:t>
                  </w:r>
                  <w:r>
                    <w:rPr>
                      <w:color w:val="000080"/>
                    </w:rPr>
                    <w:t>implements</w:t>
                  </w:r>
                  <w:r>
                    <w:rPr>
                      <w:color w:val="000080"/>
                      <w:spacing w:val="5"/>
                    </w:rPr>
                    <w:t xml:space="preserve"> </w:t>
                  </w:r>
                  <w:r>
                    <w:t>PasswordEncoder</w:t>
                  </w:r>
                  <w:r>
                    <w:rPr>
                      <w:spacing w:val="2"/>
                    </w:rPr>
                    <w:t xml:space="preserve"> </w:t>
                  </w:r>
                  <w:r>
                    <w:t>{</w:t>
                  </w:r>
                </w:p>
                <w:p>
                  <w:pPr>
                    <w:pStyle w:val="6"/>
                    <w:spacing w:before="7"/>
                  </w:pPr>
                </w:p>
                <w:p>
                  <w:pPr>
                    <w:pStyle w:val="6"/>
                    <w:spacing w:line="242" w:lineRule="auto"/>
                    <w:ind w:left="943" w:right="4513" w:hanging="420"/>
                  </w:pPr>
                  <w:r>
                    <w:rPr>
                      <w:color w:val="000080"/>
                    </w:rPr>
                    <w:t xml:space="preserve">public </w:t>
                  </w:r>
                  <w:r>
                    <w:t>DefaultPasswordEncoder() {</w:t>
                  </w:r>
                  <w:r>
                    <w:rPr>
                      <w:spacing w:val="-102"/>
                    </w:rPr>
                    <w:t xml:space="preserve"> </w:t>
                  </w:r>
                  <w:r>
                    <w:rPr>
                      <w:color w:val="000080"/>
                    </w:rPr>
                    <w:t>this</w:t>
                  </w:r>
                  <w:r>
                    <w:t>(-</w:t>
                  </w:r>
                  <w:r>
                    <w:rPr>
                      <w:color w:val="0000FF"/>
                    </w:rPr>
                    <w:t>1</w:t>
                  </w:r>
                  <w:r>
                    <w:t>);</w:t>
                  </w:r>
                </w:p>
                <w:p>
                  <w:pPr>
                    <w:pStyle w:val="6"/>
                    <w:spacing w:before="1" w:line="265" w:lineRule="exact"/>
                    <w:ind w:left="525"/>
                  </w:pPr>
                  <w:r>
                    <w:rPr>
                      <w:w w:val="100"/>
                    </w:rPr>
                    <w:t>}</w:t>
                  </w:r>
                </w:p>
                <w:p>
                  <w:pPr>
                    <w:spacing w:before="0" w:line="273" w:lineRule="exact"/>
                    <w:ind w:left="525" w:right="0" w:firstLine="0"/>
                    <w:jc w:val="left"/>
                    <w:rPr>
                      <w:sz w:val="22"/>
                    </w:rPr>
                  </w:pPr>
                  <w:r>
                    <w:rPr>
                      <w:color w:val="808080"/>
                      <w:sz w:val="22"/>
                    </w:rPr>
                    <w:t>/**</w:t>
                  </w:r>
                </w:p>
                <w:p>
                  <w:pPr>
                    <w:numPr>
                      <w:ilvl w:val="0"/>
                      <w:numId w:val="13"/>
                    </w:numPr>
                    <w:tabs>
                      <w:tab w:val="left" w:pos="838"/>
                    </w:tabs>
                    <w:spacing w:before="0" w:line="272" w:lineRule="exact"/>
                    <w:ind w:left="837" w:right="0" w:hanging="207"/>
                    <w:jc w:val="left"/>
                    <w:rPr>
                      <w:sz w:val="22"/>
                    </w:rPr>
                  </w:pPr>
                  <w:r>
                    <w:rPr>
                      <w:color w:val="808080"/>
                      <w:w w:val="95"/>
                      <w:sz w:val="22"/>
                    </w:rPr>
                    <w:t>@param</w:t>
                  </w:r>
                  <w:r>
                    <w:rPr>
                      <w:color w:val="808080"/>
                      <w:spacing w:val="11"/>
                      <w:w w:val="95"/>
                      <w:sz w:val="22"/>
                    </w:rPr>
                    <w:t xml:space="preserve"> </w:t>
                  </w:r>
                  <w:r>
                    <w:rPr>
                      <w:color w:val="3C3C3C"/>
                      <w:w w:val="95"/>
                      <w:sz w:val="22"/>
                    </w:rPr>
                    <w:t>strength</w:t>
                  </w:r>
                </w:p>
                <w:p>
                  <w:pPr>
                    <w:numPr>
                      <w:ilvl w:val="0"/>
                      <w:numId w:val="13"/>
                    </w:numPr>
                    <w:tabs>
                      <w:tab w:val="left" w:pos="1999"/>
                      <w:tab w:val="left" w:pos="2000"/>
                    </w:tabs>
                    <w:spacing w:before="0" w:line="273" w:lineRule="exact"/>
                    <w:ind w:left="1999" w:right="0" w:hanging="1367"/>
                    <w:jc w:val="left"/>
                    <w:rPr>
                      <w:sz w:val="22"/>
                    </w:rPr>
                  </w:pPr>
                  <w:r>
                    <w:rPr>
                      <w:color w:val="808080"/>
                      <w:sz w:val="22"/>
                    </w:rPr>
                    <w:t>the</w:t>
                  </w:r>
                  <w:r>
                    <w:rPr>
                      <w:color w:val="808080"/>
                      <w:spacing w:val="-25"/>
                      <w:sz w:val="22"/>
                    </w:rPr>
                    <w:t xml:space="preserve"> </w:t>
                  </w:r>
                  <w:r>
                    <w:rPr>
                      <w:color w:val="808080"/>
                      <w:sz w:val="22"/>
                    </w:rPr>
                    <w:t>log</w:t>
                  </w:r>
                  <w:r>
                    <w:rPr>
                      <w:color w:val="808080"/>
                      <w:spacing w:val="-24"/>
                      <w:sz w:val="22"/>
                    </w:rPr>
                    <w:t xml:space="preserve"> </w:t>
                  </w:r>
                  <w:r>
                    <w:rPr>
                      <w:color w:val="808080"/>
                      <w:sz w:val="22"/>
                    </w:rPr>
                    <w:t>rounds</w:t>
                  </w:r>
                  <w:r>
                    <w:rPr>
                      <w:color w:val="808080"/>
                      <w:spacing w:val="-24"/>
                      <w:sz w:val="22"/>
                    </w:rPr>
                    <w:t xml:space="preserve"> </w:t>
                  </w:r>
                  <w:r>
                    <w:rPr>
                      <w:color w:val="808080"/>
                      <w:sz w:val="22"/>
                    </w:rPr>
                    <w:t>to</w:t>
                  </w:r>
                  <w:r>
                    <w:rPr>
                      <w:color w:val="808080"/>
                      <w:spacing w:val="-24"/>
                      <w:sz w:val="22"/>
                    </w:rPr>
                    <w:t xml:space="preserve"> </w:t>
                  </w:r>
                  <w:r>
                    <w:rPr>
                      <w:color w:val="808080"/>
                      <w:sz w:val="22"/>
                    </w:rPr>
                    <w:t>use,</w:t>
                  </w:r>
                  <w:r>
                    <w:rPr>
                      <w:color w:val="808080"/>
                      <w:spacing w:val="-25"/>
                      <w:sz w:val="22"/>
                    </w:rPr>
                    <w:t xml:space="preserve"> </w:t>
                  </w:r>
                  <w:r>
                    <w:rPr>
                      <w:color w:val="808080"/>
                      <w:sz w:val="22"/>
                    </w:rPr>
                    <w:t>between</w:t>
                  </w:r>
                  <w:r>
                    <w:rPr>
                      <w:color w:val="808080"/>
                      <w:spacing w:val="-23"/>
                      <w:sz w:val="22"/>
                    </w:rPr>
                    <w:t xml:space="preserve"> </w:t>
                  </w:r>
                  <w:r>
                    <w:rPr>
                      <w:color w:val="808080"/>
                      <w:sz w:val="22"/>
                    </w:rPr>
                    <w:t>4</w:t>
                  </w:r>
                  <w:r>
                    <w:rPr>
                      <w:color w:val="808080"/>
                      <w:spacing w:val="-23"/>
                      <w:sz w:val="22"/>
                    </w:rPr>
                    <w:t xml:space="preserve"> </w:t>
                  </w:r>
                  <w:r>
                    <w:rPr>
                      <w:color w:val="808080"/>
                      <w:sz w:val="22"/>
                    </w:rPr>
                    <w:t>and</w:t>
                  </w:r>
                  <w:r>
                    <w:rPr>
                      <w:color w:val="808080"/>
                      <w:spacing w:val="-23"/>
                      <w:sz w:val="22"/>
                    </w:rPr>
                    <w:t xml:space="preserve"> </w:t>
                  </w:r>
                  <w:r>
                    <w:rPr>
                      <w:color w:val="808080"/>
                      <w:sz w:val="22"/>
                    </w:rPr>
                    <w:t>31</w:t>
                  </w:r>
                </w:p>
                <w:p>
                  <w:pPr>
                    <w:spacing w:before="0" w:line="277" w:lineRule="exact"/>
                    <w:ind w:left="631" w:right="0" w:firstLine="0"/>
                    <w:jc w:val="left"/>
                    <w:rPr>
                      <w:sz w:val="22"/>
                    </w:rPr>
                  </w:pPr>
                  <w:r>
                    <w:rPr>
                      <w:color w:val="808080"/>
                      <w:sz w:val="22"/>
                    </w:rPr>
                    <w:t>*/</w:t>
                  </w:r>
                </w:p>
                <w:p>
                  <w:pPr>
                    <w:pStyle w:val="6"/>
                    <w:spacing w:before="2"/>
                    <w:ind w:left="523"/>
                  </w:pPr>
                  <w:r>
                    <w:rPr>
                      <w:color w:val="000080"/>
                    </w:rPr>
                    <w:t>public</w:t>
                  </w:r>
                  <w:r>
                    <w:rPr>
                      <w:color w:val="000080"/>
                      <w:spacing w:val="1"/>
                    </w:rPr>
                    <w:t xml:space="preserve"> </w:t>
                  </w:r>
                  <w:r>
                    <w:t>DefaultPasswordEncoder(</w:t>
                  </w:r>
                  <w:r>
                    <w:rPr>
                      <w:color w:val="000080"/>
                    </w:rPr>
                    <w:t>int</w:t>
                  </w:r>
                  <w:r>
                    <w:rPr>
                      <w:color w:val="000080"/>
                      <w:spacing w:val="1"/>
                    </w:rPr>
                    <w:t xml:space="preserve"> </w:t>
                  </w:r>
                  <w:r>
                    <w:t>strength)</w:t>
                  </w:r>
                  <w:r>
                    <w:rPr>
                      <w:spacing w:val="2"/>
                    </w:rPr>
                    <w:t xml:space="preserve"> </w:t>
                  </w:r>
                  <w:r>
                    <w:t>{</w:t>
                  </w:r>
                </w:p>
              </w:txbxContent>
            </v:textbox>
            <w10:wrap type="none"/>
            <w10:anchorlock/>
          </v:shape>
        </w:pict>
      </w:r>
    </w:p>
    <w:p>
      <w:pPr>
        <w:spacing w:after="0"/>
        <w:rPr>
          <w:sz w:val="20"/>
        </w:rPr>
        <w:sectPr>
          <w:pgSz w:w="11910" w:h="16840"/>
          <w:pgMar w:top="1280" w:right="520" w:bottom="280" w:left="1220" w:header="708" w:footer="0" w:gutter="0"/>
          <w:cols w:space="720" w:num="1"/>
        </w:sectPr>
      </w:pPr>
    </w:p>
    <w:p>
      <w:pPr>
        <w:pStyle w:val="6"/>
        <w:spacing w:before="9"/>
        <w:rPr>
          <w:sz w:val="15"/>
        </w:rPr>
      </w:pPr>
    </w:p>
    <w:p>
      <w:pPr>
        <w:pStyle w:val="6"/>
        <w:ind w:left="467"/>
        <w:rPr>
          <w:sz w:val="20"/>
        </w:rPr>
      </w:pPr>
      <w:r>
        <w:rPr>
          <w:sz w:val="20"/>
        </w:rPr>
        <w:pict>
          <v:shape id="_x0000_s1210" o:spid="_x0000_s1210" o:spt="202" type="#_x0000_t202" style="height:109.5pt;width:426.2pt;" filled="f" stroked="t" coordsize="21600,21600">
            <v:path/>
            <v:fill on="f" focussize="0,0"/>
            <v:stroke weight="0.48pt" color="#000000"/>
            <v:imagedata o:title=""/>
            <o:lock v:ext="edit"/>
            <v:textbox inset="0mm,0mm,0mm,0mm">
              <w:txbxContent>
                <w:p>
                  <w:pPr>
                    <w:pStyle w:val="6"/>
                    <w:spacing w:before="1"/>
                    <w:ind w:left="525"/>
                  </w:pPr>
                  <w:r>
                    <w:rPr>
                      <w:w w:val="100"/>
                    </w:rPr>
                    <w:t>}</w:t>
                  </w:r>
                </w:p>
                <w:p>
                  <w:pPr>
                    <w:pStyle w:val="6"/>
                    <w:spacing w:before="7" w:line="235" w:lineRule="auto"/>
                    <w:ind w:left="943" w:right="2929" w:hanging="420"/>
                  </w:pPr>
                  <w:r>
                    <w:rPr>
                      <w:color w:val="000080"/>
                    </w:rPr>
                    <w:t>public</w:t>
                  </w:r>
                  <w:r>
                    <w:rPr>
                      <w:color w:val="000080"/>
                      <w:spacing w:val="1"/>
                    </w:rPr>
                    <w:t xml:space="preserve"> </w:t>
                  </w:r>
                  <w:r>
                    <w:t>String</w:t>
                  </w:r>
                  <w:r>
                    <w:rPr>
                      <w:spacing w:val="1"/>
                    </w:rPr>
                    <w:t xml:space="preserve"> </w:t>
                  </w:r>
                  <w:r>
                    <w:t>encode(CharSequence</w:t>
                  </w:r>
                  <w:r>
                    <w:rPr>
                      <w:spacing w:val="-1"/>
                    </w:rPr>
                    <w:t xml:space="preserve"> </w:t>
                  </w:r>
                  <w:r>
                    <w:t>rawPassword)</w:t>
                  </w:r>
                  <w:r>
                    <w:rPr>
                      <w:spacing w:val="1"/>
                    </w:rPr>
                    <w:t xml:space="preserve"> </w:t>
                  </w:r>
                  <w:r>
                    <w:t>{</w:t>
                  </w:r>
                  <w:r>
                    <w:rPr>
                      <w:spacing w:val="-102"/>
                    </w:rPr>
                    <w:t xml:space="preserve"> </w:t>
                  </w:r>
                  <w:r>
                    <w:rPr>
                      <w:color w:val="000080"/>
                    </w:rPr>
                    <w:t>return</w:t>
                  </w:r>
                  <w:r>
                    <w:rPr>
                      <w:color w:val="000080"/>
                      <w:spacing w:val="-16"/>
                    </w:rPr>
                    <w:t xml:space="preserve"> </w:t>
                  </w:r>
                  <w:r>
                    <w:t>MD5.</w:t>
                  </w:r>
                  <w:r>
                    <w:rPr>
                      <w:sz w:val="22"/>
                    </w:rPr>
                    <w:t>encrypt</w:t>
                  </w:r>
                  <w:r>
                    <w:t>(rawPassword.toString());</w:t>
                  </w:r>
                </w:p>
                <w:p>
                  <w:pPr>
                    <w:pStyle w:val="6"/>
                    <w:ind w:left="525"/>
                  </w:pPr>
                  <w:r>
                    <w:rPr>
                      <w:w w:val="100"/>
                    </w:rPr>
                    <w:t>}</w:t>
                  </w:r>
                </w:p>
                <w:p>
                  <w:pPr>
                    <w:pStyle w:val="6"/>
                    <w:spacing w:before="11" w:line="232" w:lineRule="auto"/>
                    <w:ind w:left="943" w:right="199" w:hanging="420"/>
                  </w:pPr>
                  <w:r>
                    <w:rPr>
                      <w:color w:val="000080"/>
                    </w:rPr>
                    <w:t>public boolean</w:t>
                  </w:r>
                  <w:r>
                    <w:rPr>
                      <w:color w:val="000080"/>
                      <w:spacing w:val="4"/>
                    </w:rPr>
                    <w:t xml:space="preserve"> </w:t>
                  </w:r>
                  <w:r>
                    <w:t>matches(CharSequence rawPassword,</w:t>
                  </w:r>
                  <w:r>
                    <w:rPr>
                      <w:spacing w:val="-1"/>
                    </w:rPr>
                    <w:t xml:space="preserve"> </w:t>
                  </w:r>
                  <w:r>
                    <w:t>String</w:t>
                  </w:r>
                  <w:r>
                    <w:rPr>
                      <w:spacing w:val="-1"/>
                    </w:rPr>
                    <w:t xml:space="preserve"> </w:t>
                  </w:r>
                  <w:r>
                    <w:t>encodedPassword) {</w:t>
                  </w:r>
                  <w:r>
                    <w:rPr>
                      <w:spacing w:val="-102"/>
                    </w:rPr>
                    <w:t xml:space="preserve"> </w:t>
                  </w:r>
                  <w:r>
                    <w:rPr>
                      <w:color w:val="000080"/>
                    </w:rPr>
                    <w:t>return</w:t>
                  </w:r>
                  <w:r>
                    <w:rPr>
                      <w:color w:val="000080"/>
                      <w:spacing w:val="-9"/>
                    </w:rPr>
                    <w:t xml:space="preserve"> </w:t>
                  </w:r>
                  <w:r>
                    <w:t>encodedPassword.equals(MD5.</w:t>
                  </w:r>
                  <w:r>
                    <w:rPr>
                      <w:sz w:val="22"/>
                    </w:rPr>
                    <w:t>encrypt</w:t>
                  </w:r>
                  <w:r>
                    <w:t>(rawPassword.toString()));</w:t>
                  </w:r>
                </w:p>
                <w:p>
                  <w:pPr>
                    <w:pStyle w:val="6"/>
                    <w:spacing w:before="4"/>
                    <w:ind w:left="525"/>
                  </w:pPr>
                  <w:r>
                    <w:rPr>
                      <w:w w:val="100"/>
                    </w:rPr>
                    <w:t>}</w:t>
                  </w:r>
                </w:p>
                <w:p>
                  <w:pPr>
                    <w:pStyle w:val="6"/>
                    <w:spacing w:before="2"/>
                    <w:ind w:left="103"/>
                  </w:pPr>
                  <w:r>
                    <w:rPr>
                      <w:w w:val="100"/>
                    </w:rPr>
                    <w:t>}</w:t>
                  </w:r>
                </w:p>
              </w:txbxContent>
            </v:textbox>
            <w10:wrap type="none"/>
            <w10:anchorlock/>
          </v:shape>
        </w:pict>
      </w:r>
    </w:p>
    <w:p>
      <w:pPr>
        <w:pStyle w:val="6"/>
        <w:spacing w:before="2"/>
        <w:rPr>
          <w:sz w:val="13"/>
        </w:rPr>
      </w:pPr>
    </w:p>
    <w:p>
      <w:pPr>
        <w:pStyle w:val="11"/>
        <w:numPr>
          <w:ilvl w:val="0"/>
          <w:numId w:val="12"/>
        </w:numPr>
        <w:tabs>
          <w:tab w:val="left" w:pos="1110"/>
        </w:tabs>
        <w:spacing w:before="72" w:after="4" w:line="240" w:lineRule="auto"/>
        <w:ind w:left="1109" w:right="0" w:hanging="530"/>
        <w:jc w:val="left"/>
        <w:rPr>
          <w:sz w:val="21"/>
        </w:rPr>
      </w:pPr>
      <w:r>
        <w:rPr>
          <w:sz w:val="21"/>
        </w:rPr>
        <w:t>TokenManager：token</w:t>
      </w:r>
      <w:r>
        <w:rPr>
          <w:spacing w:val="-8"/>
          <w:sz w:val="21"/>
        </w:rPr>
        <w:t xml:space="preserve"> 操作的工具类</w:t>
      </w:r>
    </w:p>
    <w:p>
      <w:pPr>
        <w:pStyle w:val="6"/>
        <w:ind w:left="467"/>
        <w:rPr>
          <w:sz w:val="20"/>
        </w:rPr>
      </w:pPr>
      <w:r>
        <w:rPr>
          <w:sz w:val="20"/>
        </w:rPr>
        <w:pict>
          <v:group id="_x0000_s1211" o:spid="_x0000_s1211" o:spt="203" style="height:300.55pt;width:426.7pt;" coordsize="8534,6011">
            <o:lock v:ext="edit"/>
            <v:shape id="_x0000_s1212" o:spid="_x0000_s1212" style="position:absolute;left:84;top:9;height:5992;width:8366;" fillcolor="#FFFFFF" filled="t" stroked="f" coordorigin="84,10" coordsize="8366,5992" path="m8449,1916l84,1916,84,2189,84,2461,84,2734,84,3005,84,3279,84,3550,84,3550,84,3824,84,4095,84,4367,84,4640,84,4911,84,5185,84,5456,84,5730,84,6001,8449,6001,8449,5730,8449,5456,8449,5185,8449,4911,8449,4640,8449,4367,8449,4095,8449,3824,8449,3550,8449,3550,8449,3279,8449,3005,8449,2734,8449,2461,8449,2189,8449,1916xm8449,1371l84,1371,84,1645,84,1916,8449,1916,8449,1645,8449,1371xm8449,555l84,555,84,826,84,1100,84,1371,8449,1371,8449,1100,8449,826,8449,555xm8449,281l84,281,84,554,8449,554,8449,281xm8449,10l84,10,84,281,8449,281,8449,10xe">
              <v:path arrowok="t"/>
              <v:fill on="t" focussize="0,0"/>
              <v:stroke on="f"/>
              <v:imagedata o:title=""/>
              <o:lock v:ext="edit"/>
            </v:shape>
            <v:shape id="_x0000_s1213" o:spid="_x0000_s1213" style="position:absolute;left:0;top:0;height:6011;width:8534;" fillcolor="#000000" filled="t" stroked="f" coordsize="8534,6011" path="m8524,6001l10,6001,0,6001,0,6011,10,6011,8524,6011,8524,6001xm8524,0l10,0,0,0,0,10,0,6001,10,6001,10,10,8524,10,8524,0xm8534,6001l8524,6001,8524,6011,8534,6011,8534,6001xm8534,0l8524,0,8524,10,8524,6001,8534,6001,8534,10,8534,0xe">
              <v:path arrowok="t"/>
              <v:fill on="t" focussize="0,0"/>
              <v:stroke on="f"/>
              <v:imagedata o:title=""/>
              <o:lock v:ext="edit"/>
            </v:shape>
            <v:shape id="_x0000_s1214" o:spid="_x0000_s1214" o:spt="202" type="#_x0000_t202" style="position:absolute;left:112;top:39;height:1575;width:6113;" filled="f" stroked="f" coordsize="21600,21600">
              <v:path/>
              <v:fill on="f" focussize="0,0"/>
              <v:stroke on="f" joinstyle="miter"/>
              <v:imagedata o:title=""/>
              <o:lock v:ext="edit"/>
              <v:textbox inset="0mm,0mm,0mm,0mm">
                <w:txbxContent>
                  <w:p>
                    <w:pPr>
                      <w:spacing w:before="0" w:line="241" w:lineRule="exact"/>
                      <w:ind w:left="0" w:right="0" w:firstLine="0"/>
                      <w:jc w:val="left"/>
                      <w:rPr>
                        <w:sz w:val="21"/>
                      </w:rPr>
                    </w:pPr>
                    <w:r>
                      <w:rPr>
                        <w:color w:val="808000"/>
                        <w:sz w:val="21"/>
                      </w:rPr>
                      <w:t>@Component</w:t>
                    </w:r>
                  </w:p>
                  <w:p>
                    <w:pPr>
                      <w:spacing w:before="2"/>
                      <w:ind w:left="0" w:right="0" w:firstLine="0"/>
                      <w:jc w:val="left"/>
                      <w:rPr>
                        <w:sz w:val="21"/>
                      </w:rPr>
                    </w:pPr>
                    <w:r>
                      <w:rPr>
                        <w:color w:val="000080"/>
                        <w:sz w:val="21"/>
                      </w:rPr>
                      <w:t>public</w:t>
                    </w:r>
                    <w:r>
                      <w:rPr>
                        <w:color w:val="000080"/>
                        <w:spacing w:val="2"/>
                        <w:sz w:val="21"/>
                      </w:rPr>
                      <w:t xml:space="preserve"> </w:t>
                    </w:r>
                    <w:r>
                      <w:rPr>
                        <w:color w:val="000080"/>
                        <w:sz w:val="21"/>
                      </w:rPr>
                      <w:t>class</w:t>
                    </w:r>
                    <w:r>
                      <w:rPr>
                        <w:color w:val="000080"/>
                        <w:spacing w:val="5"/>
                        <w:sz w:val="21"/>
                      </w:rPr>
                      <w:t xml:space="preserve"> </w:t>
                    </w:r>
                    <w:r>
                      <w:rPr>
                        <w:sz w:val="21"/>
                      </w:rPr>
                      <w:t>TokenManager</w:t>
                    </w:r>
                    <w:r>
                      <w:rPr>
                        <w:spacing w:val="2"/>
                        <w:sz w:val="21"/>
                      </w:rPr>
                      <w:t xml:space="preserve"> </w:t>
                    </w:r>
                    <w:r>
                      <w:rPr>
                        <w:sz w:val="21"/>
                      </w:rPr>
                      <w:t>{</w:t>
                    </w:r>
                  </w:p>
                  <w:p>
                    <w:pPr>
                      <w:spacing w:before="5" w:line="242" w:lineRule="auto"/>
                      <w:ind w:left="419" w:right="937" w:firstLine="0"/>
                      <w:jc w:val="left"/>
                      <w:rPr>
                        <w:sz w:val="21"/>
                      </w:rPr>
                    </w:pPr>
                    <w:r>
                      <w:rPr>
                        <w:color w:val="000080"/>
                        <w:sz w:val="21"/>
                      </w:rPr>
                      <w:t>private</w:t>
                    </w:r>
                    <w:r>
                      <w:rPr>
                        <w:color w:val="000080"/>
                        <w:spacing w:val="2"/>
                        <w:sz w:val="21"/>
                      </w:rPr>
                      <w:t xml:space="preserve"> </w:t>
                    </w:r>
                    <w:r>
                      <w:rPr>
                        <w:color w:val="000080"/>
                        <w:sz w:val="21"/>
                      </w:rPr>
                      <w:t>long</w:t>
                    </w:r>
                    <w:r>
                      <w:rPr>
                        <w:color w:val="000080"/>
                        <w:spacing w:val="2"/>
                        <w:sz w:val="21"/>
                      </w:rPr>
                      <w:t xml:space="preserve"> </w:t>
                    </w:r>
                    <w:r>
                      <w:rPr>
                        <w:color w:val="660D79"/>
                        <w:sz w:val="21"/>
                      </w:rPr>
                      <w:t>tokenExpiration</w:t>
                    </w:r>
                    <w:r>
                      <w:rPr>
                        <w:color w:val="660D79"/>
                        <w:spacing w:val="6"/>
                        <w:sz w:val="21"/>
                      </w:rPr>
                      <w:t xml:space="preserve"> </w:t>
                    </w:r>
                    <w:r>
                      <w:rPr>
                        <w:sz w:val="21"/>
                      </w:rPr>
                      <w:t xml:space="preserve">= </w:t>
                    </w:r>
                    <w:r>
                      <w:rPr>
                        <w:color w:val="0000FF"/>
                        <w:sz w:val="21"/>
                      </w:rPr>
                      <w:t>24</w:t>
                    </w:r>
                    <w:r>
                      <w:rPr>
                        <w:sz w:val="21"/>
                      </w:rPr>
                      <w:t>*</w:t>
                    </w:r>
                    <w:r>
                      <w:rPr>
                        <w:color w:val="0000FF"/>
                        <w:sz w:val="21"/>
                      </w:rPr>
                      <w:t>60</w:t>
                    </w:r>
                    <w:r>
                      <w:rPr>
                        <w:sz w:val="21"/>
                      </w:rPr>
                      <w:t>*</w:t>
                    </w:r>
                    <w:r>
                      <w:rPr>
                        <w:color w:val="0000FF"/>
                        <w:sz w:val="21"/>
                      </w:rPr>
                      <w:t>60</w:t>
                    </w:r>
                    <w:r>
                      <w:rPr>
                        <w:sz w:val="21"/>
                      </w:rPr>
                      <w:t>*</w:t>
                    </w:r>
                    <w:r>
                      <w:rPr>
                        <w:color w:val="0000FF"/>
                        <w:sz w:val="21"/>
                      </w:rPr>
                      <w:t>1000</w:t>
                    </w:r>
                    <w:r>
                      <w:rPr>
                        <w:sz w:val="21"/>
                      </w:rPr>
                      <w:t>;</w:t>
                    </w:r>
                    <w:r>
                      <w:rPr>
                        <w:spacing w:val="-102"/>
                        <w:sz w:val="21"/>
                      </w:rPr>
                      <w:t xml:space="preserve"> </w:t>
                    </w:r>
                    <w:r>
                      <w:rPr>
                        <w:color w:val="000080"/>
                        <w:sz w:val="21"/>
                      </w:rPr>
                      <w:t>private</w:t>
                    </w:r>
                    <w:r>
                      <w:rPr>
                        <w:color w:val="000080"/>
                        <w:spacing w:val="11"/>
                        <w:sz w:val="21"/>
                      </w:rPr>
                      <w:t xml:space="preserve"> </w:t>
                    </w:r>
                    <w:r>
                      <w:rPr>
                        <w:sz w:val="21"/>
                      </w:rPr>
                      <w:t>String</w:t>
                    </w:r>
                    <w:r>
                      <w:rPr>
                        <w:spacing w:val="6"/>
                        <w:sz w:val="21"/>
                      </w:rPr>
                      <w:t xml:space="preserve"> </w:t>
                    </w:r>
                    <w:r>
                      <w:rPr>
                        <w:color w:val="660D79"/>
                        <w:sz w:val="21"/>
                      </w:rPr>
                      <w:t>tokenSignKey</w:t>
                    </w:r>
                    <w:r>
                      <w:rPr>
                        <w:color w:val="660D79"/>
                        <w:spacing w:val="11"/>
                        <w:sz w:val="21"/>
                      </w:rPr>
                      <w:t xml:space="preserve"> </w:t>
                    </w:r>
                    <w:r>
                      <w:rPr>
                        <w:sz w:val="21"/>
                      </w:rPr>
                      <w:t>=</w:t>
                    </w:r>
                    <w:r>
                      <w:rPr>
                        <w:spacing w:val="4"/>
                        <w:sz w:val="21"/>
                      </w:rPr>
                      <w:t xml:space="preserve"> </w:t>
                    </w:r>
                    <w:r>
                      <w:rPr>
                        <w:color w:val="008000"/>
                        <w:sz w:val="21"/>
                      </w:rPr>
                      <w:t>"123456"</w:t>
                    </w:r>
                    <w:r>
                      <w:rPr>
                        <w:sz w:val="21"/>
                      </w:rPr>
                      <w:t>;</w:t>
                    </w:r>
                    <w:r>
                      <w:rPr>
                        <w:spacing w:val="1"/>
                        <w:sz w:val="21"/>
                      </w:rPr>
                      <w:t xml:space="preserve"> </w:t>
                    </w:r>
                    <w:r>
                      <w:rPr>
                        <w:color w:val="000080"/>
                        <w:sz w:val="21"/>
                      </w:rPr>
                      <w:t xml:space="preserve">public </w:t>
                    </w:r>
                    <w:r>
                      <w:rPr>
                        <w:sz w:val="21"/>
                      </w:rPr>
                      <w:t>String</w:t>
                    </w:r>
                    <w:r>
                      <w:rPr>
                        <w:spacing w:val="1"/>
                        <w:sz w:val="21"/>
                      </w:rPr>
                      <w:t xml:space="preserve"> </w:t>
                    </w:r>
                    <w:r>
                      <w:rPr>
                        <w:sz w:val="21"/>
                      </w:rPr>
                      <w:t>createToken(String</w:t>
                    </w:r>
                    <w:r>
                      <w:rPr>
                        <w:spacing w:val="-1"/>
                        <w:sz w:val="21"/>
                      </w:rPr>
                      <w:t xml:space="preserve"> </w:t>
                    </w:r>
                    <w:r>
                      <w:rPr>
                        <w:sz w:val="21"/>
                      </w:rPr>
                      <w:t>username)</w:t>
                    </w:r>
                    <w:r>
                      <w:rPr>
                        <w:spacing w:val="-1"/>
                        <w:sz w:val="21"/>
                      </w:rPr>
                      <w:t xml:space="preserve"> </w:t>
                    </w:r>
                    <w:r>
                      <w:rPr>
                        <w:sz w:val="21"/>
                      </w:rPr>
                      <w:t>{</w:t>
                    </w:r>
                  </w:p>
                  <w:p>
                    <w:pPr>
                      <w:spacing w:before="0" w:line="242" w:lineRule="exact"/>
                      <w:ind w:left="842" w:right="0" w:firstLine="0"/>
                      <w:jc w:val="left"/>
                      <w:rPr>
                        <w:sz w:val="21"/>
                      </w:rPr>
                    </w:pPr>
                    <w:r>
                      <w:rPr>
                        <w:sz w:val="21"/>
                      </w:rPr>
                      <w:t>String</w:t>
                    </w:r>
                    <w:r>
                      <w:rPr>
                        <w:spacing w:val="-14"/>
                        <w:sz w:val="21"/>
                      </w:rPr>
                      <w:t xml:space="preserve"> </w:t>
                    </w:r>
                    <w:r>
                      <w:rPr>
                        <w:sz w:val="21"/>
                      </w:rPr>
                      <w:t>token</w:t>
                    </w:r>
                    <w:r>
                      <w:rPr>
                        <w:spacing w:val="-12"/>
                        <w:sz w:val="21"/>
                      </w:rPr>
                      <w:t xml:space="preserve"> </w:t>
                    </w:r>
                    <w:r>
                      <w:rPr>
                        <w:sz w:val="21"/>
                      </w:rPr>
                      <w:t>=</w:t>
                    </w:r>
                    <w:r>
                      <w:rPr>
                        <w:spacing w:val="-16"/>
                        <w:sz w:val="21"/>
                      </w:rPr>
                      <w:t xml:space="preserve"> </w:t>
                    </w:r>
                    <w:r>
                      <w:rPr>
                        <w:sz w:val="21"/>
                      </w:rPr>
                      <w:t>Jwts.</w:t>
                    </w:r>
                    <w:r>
                      <w:rPr>
                        <w:sz w:val="22"/>
                      </w:rPr>
                      <w:t>builder</w:t>
                    </w:r>
                    <w:r>
                      <w:rPr>
                        <w:sz w:val="21"/>
                      </w:rPr>
                      <w:t>().setSubject(username)</w:t>
                    </w:r>
                  </w:p>
                </w:txbxContent>
              </v:textbox>
            </v:shape>
            <v:shape id="_x0000_s1215" o:spid="_x0000_s1215" o:spt="202" type="#_x0000_t202" style="position:absolute;left:112;top:1674;height:483;width:3592;" filled="f" stroked="f" coordsize="21600,21600">
              <v:path/>
              <v:fill on="f" focussize="0,0"/>
              <v:stroke on="f" joinstyle="miter"/>
              <v:imagedata o:title=""/>
              <o:lock v:ext="edit"/>
              <v:textbox inset="0mm,0mm,0mm,0mm">
                <w:txbxContent>
                  <w:p>
                    <w:pPr>
                      <w:spacing w:before="0" w:line="241" w:lineRule="exact"/>
                      <w:ind w:left="1682" w:right="0" w:firstLine="0"/>
                      <w:jc w:val="left"/>
                      <w:rPr>
                        <w:sz w:val="21"/>
                      </w:rPr>
                    </w:pPr>
                    <w:r>
                      <w:rPr>
                        <w:sz w:val="21"/>
                      </w:rPr>
                      <w:t>.setExpiration(</w:t>
                    </w:r>
                    <w:r>
                      <w:rPr>
                        <w:color w:val="000080"/>
                        <w:sz w:val="21"/>
                      </w:rPr>
                      <w:t>new</w:t>
                    </w:r>
                  </w:p>
                  <w:p>
                    <w:pPr>
                      <w:spacing w:before="2" w:line="240" w:lineRule="exact"/>
                      <w:ind w:left="0" w:right="0" w:firstLine="0"/>
                      <w:jc w:val="left"/>
                      <w:rPr>
                        <w:sz w:val="21"/>
                      </w:rPr>
                    </w:pPr>
                    <w:r>
                      <w:rPr>
                        <w:color w:val="660D79"/>
                        <w:sz w:val="21"/>
                      </w:rPr>
                      <w:t>tokenExpiration</w:t>
                    </w:r>
                    <w:r>
                      <w:rPr>
                        <w:sz w:val="21"/>
                      </w:rPr>
                      <w:t>))</w:t>
                    </w:r>
                  </w:p>
                </w:txbxContent>
              </v:textbox>
            </v:shape>
            <v:shape id="_x0000_s1216" o:spid="_x0000_s1216" o:spt="202" type="#_x0000_t202" style="position:absolute;left:4373;top:1664;height:223;width:3276;" filled="f" stroked="f" coordsize="21600,21600">
              <v:path/>
              <v:fill on="f" focussize="0,0"/>
              <v:stroke on="f" joinstyle="miter"/>
              <v:imagedata o:title=""/>
              <o:lock v:ext="edit"/>
              <v:textbox inset="0mm,0mm,0mm,0mm">
                <w:txbxContent>
                  <w:p>
                    <w:pPr>
                      <w:spacing w:before="0" w:line="223" w:lineRule="exact"/>
                      <w:ind w:left="0" w:right="0" w:firstLine="0"/>
                      <w:jc w:val="left"/>
                      <w:rPr>
                        <w:sz w:val="21"/>
                      </w:rPr>
                    </w:pPr>
                    <w:r>
                      <w:rPr>
                        <w:w w:val="95"/>
                        <w:sz w:val="21"/>
                      </w:rPr>
                      <w:t>Date(System.</w:t>
                    </w:r>
                    <w:r>
                      <w:rPr>
                        <w:w w:val="95"/>
                        <w:sz w:val="22"/>
                      </w:rPr>
                      <w:t>currentTimeMillis</w:t>
                    </w:r>
                    <w:r>
                      <w:rPr>
                        <w:w w:val="95"/>
                        <w:sz w:val="21"/>
                      </w:rPr>
                      <w:t>()</w:t>
                    </w:r>
                  </w:p>
                </w:txbxContent>
              </v:textbox>
            </v:shape>
            <v:shape id="_x0000_s1217" o:spid="_x0000_s1217" o:spt="202" type="#_x0000_t202" style="position:absolute;left:8314;top:1674;height:212;width:126;"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w w:val="100"/>
                        <w:sz w:val="21"/>
                      </w:rPr>
                      <w:t>+</w:t>
                    </w:r>
                  </w:p>
                </w:txbxContent>
              </v:textbox>
            </v:shape>
            <v:shape id="_x0000_s1218" o:spid="_x0000_s1218" o:spt="202" type="#_x0000_t202" style="position:absolute;left:112;top:2209;height:3762;width:8330;" filled="f" stroked="f" coordsize="21600,21600">
              <v:path/>
              <v:fill on="f" focussize="0,0"/>
              <v:stroke on="f" joinstyle="miter"/>
              <v:imagedata o:title=""/>
              <o:lock v:ext="edit"/>
              <v:textbox inset="0mm,0mm,0mm,0mm">
                <w:txbxContent>
                  <w:p>
                    <w:pPr>
                      <w:spacing w:before="0" w:line="248" w:lineRule="exact"/>
                      <w:ind w:left="1682" w:right="0" w:firstLine="0"/>
                      <w:jc w:val="left"/>
                      <w:rPr>
                        <w:sz w:val="21"/>
                      </w:rPr>
                    </w:pPr>
                    <w:r>
                      <w:rPr>
                        <w:sz w:val="21"/>
                      </w:rPr>
                      <w:t>.signWith(SignatureAlgorithm.</w:t>
                    </w:r>
                    <w:r>
                      <w:rPr>
                        <w:color w:val="660D79"/>
                        <w:sz w:val="22"/>
                      </w:rPr>
                      <w:t>HS512</w:t>
                    </w:r>
                    <w:r>
                      <w:rPr>
                        <w:sz w:val="21"/>
                      </w:rPr>
                      <w:t>,</w:t>
                    </w:r>
                  </w:p>
                  <w:p>
                    <w:pPr>
                      <w:spacing w:before="0" w:line="242" w:lineRule="auto"/>
                      <w:ind w:left="839" w:right="1727" w:hanging="840"/>
                      <w:jc w:val="left"/>
                      <w:rPr>
                        <w:sz w:val="21"/>
                      </w:rPr>
                    </w:pPr>
                    <w:r>
                      <w:rPr>
                        <w:color w:val="660D79"/>
                        <w:spacing w:val="-1"/>
                        <w:sz w:val="21"/>
                      </w:rPr>
                      <w:t>tokenSignKey</w:t>
                    </w:r>
                    <w:r>
                      <w:rPr>
                        <w:spacing w:val="-1"/>
                        <w:sz w:val="21"/>
                      </w:rPr>
                      <w:t>).compressWith(CompressionCodecs.</w:t>
                    </w:r>
                    <w:r>
                      <w:rPr>
                        <w:color w:val="660D79"/>
                        <w:spacing w:val="-1"/>
                        <w:sz w:val="22"/>
                      </w:rPr>
                      <w:t>GZIP</w:t>
                    </w:r>
                    <w:r>
                      <w:rPr>
                        <w:spacing w:val="-1"/>
                        <w:sz w:val="21"/>
                      </w:rPr>
                      <w:t>).compact();</w:t>
                    </w:r>
                    <w:r>
                      <w:rPr>
                        <w:spacing w:val="-102"/>
                        <w:sz w:val="21"/>
                      </w:rPr>
                      <w:t xml:space="preserve"> </w:t>
                    </w:r>
                    <w:r>
                      <w:rPr>
                        <w:color w:val="000080"/>
                        <w:sz w:val="21"/>
                      </w:rPr>
                      <w:t xml:space="preserve">return </w:t>
                    </w:r>
                    <w:r>
                      <w:rPr>
                        <w:sz w:val="21"/>
                      </w:rPr>
                      <w:t>token;</w:t>
                    </w:r>
                  </w:p>
                  <w:p>
                    <w:pPr>
                      <w:spacing w:before="0" w:line="267" w:lineRule="exact"/>
                      <w:ind w:left="422" w:right="0" w:firstLine="0"/>
                      <w:jc w:val="left"/>
                      <w:rPr>
                        <w:sz w:val="21"/>
                      </w:rPr>
                    </w:pPr>
                    <w:r>
                      <w:rPr>
                        <w:w w:val="100"/>
                        <w:sz w:val="21"/>
                      </w:rPr>
                      <w:t>}</w:t>
                    </w:r>
                  </w:p>
                  <w:p>
                    <w:pPr>
                      <w:spacing w:before="0"/>
                      <w:ind w:left="419" w:right="0" w:firstLine="0"/>
                      <w:jc w:val="left"/>
                      <w:rPr>
                        <w:sz w:val="21"/>
                      </w:rPr>
                    </w:pPr>
                    <w:r>
                      <w:rPr>
                        <w:color w:val="000080"/>
                        <w:sz w:val="21"/>
                      </w:rPr>
                      <w:t xml:space="preserve">public </w:t>
                    </w:r>
                    <w:r>
                      <w:rPr>
                        <w:sz w:val="21"/>
                      </w:rPr>
                      <w:t>String</w:t>
                    </w:r>
                    <w:r>
                      <w:rPr>
                        <w:spacing w:val="1"/>
                        <w:sz w:val="21"/>
                      </w:rPr>
                      <w:t xml:space="preserve"> </w:t>
                    </w:r>
                    <w:r>
                      <w:rPr>
                        <w:sz w:val="21"/>
                      </w:rPr>
                      <w:t>getUserFromToken(String</w:t>
                    </w:r>
                    <w:r>
                      <w:rPr>
                        <w:spacing w:val="-1"/>
                        <w:sz w:val="21"/>
                      </w:rPr>
                      <w:t xml:space="preserve"> </w:t>
                    </w:r>
                    <w:r>
                      <w:rPr>
                        <w:sz w:val="21"/>
                      </w:rPr>
                      <w:t>token) {</w:t>
                    </w:r>
                  </w:p>
                  <w:p>
                    <w:pPr>
                      <w:tabs>
                        <w:tab w:val="left" w:pos="4627"/>
                        <w:tab w:val="left" w:pos="8203"/>
                      </w:tabs>
                      <w:spacing w:before="3" w:line="237" w:lineRule="auto"/>
                      <w:ind w:left="0" w:right="18" w:firstLine="842"/>
                      <w:jc w:val="both"/>
                      <w:rPr>
                        <w:sz w:val="21"/>
                      </w:rPr>
                    </w:pPr>
                    <w:r>
                      <w:rPr>
                        <w:sz w:val="21"/>
                      </w:rPr>
                      <w:t>String</w:t>
                    </w:r>
                    <w:r>
                      <w:rPr>
                        <w:sz w:val="21"/>
                      </w:rPr>
                      <w:tab/>
                    </w:r>
                    <w:r>
                      <w:rPr>
                        <w:sz w:val="21"/>
                      </w:rPr>
                      <w:t>user</w:t>
                    </w:r>
                    <w:r>
                      <w:rPr>
                        <w:sz w:val="21"/>
                      </w:rPr>
                      <w:tab/>
                    </w:r>
                    <w:r>
                      <w:rPr>
                        <w:sz w:val="21"/>
                      </w:rPr>
                      <w:t>=</w:t>
                    </w:r>
                    <w:r>
                      <w:rPr>
                        <w:spacing w:val="-103"/>
                        <w:sz w:val="21"/>
                      </w:rPr>
                      <w:t xml:space="preserve"> </w:t>
                    </w:r>
                    <w:r>
                      <w:rPr>
                        <w:spacing w:val="-1"/>
                        <w:sz w:val="21"/>
                      </w:rPr>
                      <w:t>Jwts.</w:t>
                    </w:r>
                    <w:r>
                      <w:rPr>
                        <w:spacing w:val="-1"/>
                        <w:sz w:val="22"/>
                      </w:rPr>
                      <w:t>parser</w:t>
                    </w:r>
                    <w:r>
                      <w:rPr>
                        <w:spacing w:val="-1"/>
                        <w:sz w:val="21"/>
                      </w:rPr>
                      <w:t>().setSigningKey(</w:t>
                    </w:r>
                    <w:r>
                      <w:rPr>
                        <w:color w:val="660D79"/>
                        <w:spacing w:val="-1"/>
                        <w:sz w:val="21"/>
                      </w:rPr>
                      <w:t>tokenSignKey</w:t>
                    </w:r>
                    <w:r>
                      <w:rPr>
                        <w:spacing w:val="-1"/>
                        <w:sz w:val="21"/>
                      </w:rPr>
                      <w:t>).parseClaimsJws(token).getBody().getSu</w:t>
                    </w:r>
                    <w:r>
                      <w:rPr>
                        <w:spacing w:val="-103"/>
                        <w:sz w:val="21"/>
                      </w:rPr>
                      <w:t xml:space="preserve"> </w:t>
                    </w:r>
                    <w:r>
                      <w:rPr>
                        <w:sz w:val="21"/>
                      </w:rPr>
                      <w:t>bject();</w:t>
                    </w:r>
                  </w:p>
                  <w:p>
                    <w:pPr>
                      <w:spacing w:before="3"/>
                      <w:ind w:left="839" w:right="0" w:firstLine="0"/>
                      <w:jc w:val="both"/>
                      <w:rPr>
                        <w:sz w:val="21"/>
                      </w:rPr>
                    </w:pPr>
                    <w:r>
                      <w:rPr>
                        <w:color w:val="000080"/>
                        <w:sz w:val="21"/>
                      </w:rPr>
                      <w:t>return</w:t>
                    </w:r>
                    <w:r>
                      <w:rPr>
                        <w:color w:val="000080"/>
                        <w:spacing w:val="3"/>
                        <w:sz w:val="21"/>
                      </w:rPr>
                      <w:t xml:space="preserve"> </w:t>
                    </w:r>
                    <w:r>
                      <w:rPr>
                        <w:sz w:val="21"/>
                      </w:rPr>
                      <w:t>user;</w:t>
                    </w:r>
                  </w:p>
                  <w:p>
                    <w:pPr>
                      <w:spacing w:before="4"/>
                      <w:ind w:left="422" w:right="0" w:firstLine="0"/>
                      <w:jc w:val="left"/>
                      <w:rPr>
                        <w:sz w:val="21"/>
                      </w:rPr>
                    </w:pPr>
                    <w:r>
                      <w:rPr>
                        <w:w w:val="100"/>
                        <w:sz w:val="21"/>
                      </w:rPr>
                      <w:t>}</w:t>
                    </w:r>
                  </w:p>
                  <w:p>
                    <w:pPr>
                      <w:spacing w:before="2" w:line="266" w:lineRule="exact"/>
                      <w:ind w:left="419" w:right="0" w:firstLine="0"/>
                      <w:jc w:val="left"/>
                      <w:rPr>
                        <w:sz w:val="21"/>
                      </w:rPr>
                    </w:pPr>
                    <w:r>
                      <w:rPr>
                        <w:color w:val="000080"/>
                        <w:sz w:val="21"/>
                      </w:rPr>
                      <w:t>public</w:t>
                    </w:r>
                    <w:r>
                      <w:rPr>
                        <w:color w:val="000080"/>
                        <w:spacing w:val="1"/>
                        <w:sz w:val="21"/>
                      </w:rPr>
                      <w:t xml:space="preserve"> </w:t>
                    </w:r>
                    <w:r>
                      <w:rPr>
                        <w:color w:val="000080"/>
                        <w:sz w:val="21"/>
                      </w:rPr>
                      <w:t>void</w:t>
                    </w:r>
                    <w:r>
                      <w:rPr>
                        <w:color w:val="000080"/>
                        <w:spacing w:val="4"/>
                        <w:sz w:val="21"/>
                      </w:rPr>
                      <w:t xml:space="preserve"> </w:t>
                    </w:r>
                    <w:r>
                      <w:rPr>
                        <w:sz w:val="21"/>
                      </w:rPr>
                      <w:t>removeToken(String</w:t>
                    </w:r>
                    <w:r>
                      <w:rPr>
                        <w:spacing w:val="1"/>
                        <w:sz w:val="21"/>
                      </w:rPr>
                      <w:t xml:space="preserve"> </w:t>
                    </w:r>
                    <w:r>
                      <w:rPr>
                        <w:sz w:val="21"/>
                      </w:rPr>
                      <w:t>token)</w:t>
                    </w:r>
                    <w:r>
                      <w:rPr>
                        <w:spacing w:val="-1"/>
                        <w:sz w:val="21"/>
                      </w:rPr>
                      <w:t xml:space="preserve"> </w:t>
                    </w:r>
                    <w:r>
                      <w:rPr>
                        <w:sz w:val="21"/>
                      </w:rPr>
                      <w:t>{</w:t>
                    </w:r>
                  </w:p>
                  <w:p>
                    <w:pPr>
                      <w:spacing w:before="0" w:line="279" w:lineRule="exact"/>
                      <w:ind w:left="842" w:right="0" w:firstLine="0"/>
                      <w:jc w:val="left"/>
                      <w:rPr>
                        <w:sz w:val="22"/>
                      </w:rPr>
                    </w:pPr>
                    <w:r>
                      <w:rPr>
                        <w:color w:val="808080"/>
                        <w:spacing w:val="-4"/>
                        <w:w w:val="95"/>
                        <w:sz w:val="22"/>
                      </w:rPr>
                      <w:t>//jwttoken</w:t>
                    </w:r>
                    <w:r>
                      <w:rPr>
                        <w:color w:val="808080"/>
                        <w:spacing w:val="-7"/>
                        <w:w w:val="95"/>
                        <w:sz w:val="22"/>
                      </w:rPr>
                      <w:t xml:space="preserve"> 无需删除，客户端扔掉即可。</w:t>
                    </w:r>
                  </w:p>
                  <w:p>
                    <w:pPr>
                      <w:spacing w:before="0" w:line="269" w:lineRule="exact"/>
                      <w:ind w:left="422" w:right="0" w:firstLine="0"/>
                      <w:jc w:val="left"/>
                      <w:rPr>
                        <w:sz w:val="21"/>
                      </w:rPr>
                    </w:pPr>
                    <w:r>
                      <w:rPr>
                        <w:w w:val="100"/>
                        <w:sz w:val="21"/>
                      </w:rPr>
                      <w:t>}</w:t>
                    </w:r>
                  </w:p>
                  <w:p>
                    <w:pPr>
                      <w:spacing w:before="5" w:line="240" w:lineRule="exact"/>
                      <w:ind w:left="0" w:right="0" w:firstLine="0"/>
                      <w:jc w:val="left"/>
                      <w:rPr>
                        <w:sz w:val="21"/>
                      </w:rPr>
                    </w:pPr>
                    <w:r>
                      <w:rPr>
                        <w:w w:val="100"/>
                        <w:sz w:val="21"/>
                      </w:rPr>
                      <w:t>}</w:t>
                    </w:r>
                  </w:p>
                </w:txbxContent>
              </v:textbox>
            </v:shape>
            <w10:wrap type="none"/>
            <w10:anchorlock/>
          </v:group>
        </w:pict>
      </w:r>
    </w:p>
    <w:p>
      <w:pPr>
        <w:pStyle w:val="6"/>
        <w:spacing w:before="7"/>
        <w:rPr>
          <w:sz w:val="13"/>
        </w:rPr>
      </w:pPr>
    </w:p>
    <w:p>
      <w:pPr>
        <w:pStyle w:val="11"/>
        <w:numPr>
          <w:ilvl w:val="0"/>
          <w:numId w:val="12"/>
        </w:numPr>
        <w:tabs>
          <w:tab w:val="left" w:pos="1110"/>
        </w:tabs>
        <w:spacing w:before="72" w:after="0" w:line="240" w:lineRule="auto"/>
        <w:ind w:left="1109" w:right="0" w:hanging="530"/>
        <w:jc w:val="left"/>
        <w:rPr>
          <w:sz w:val="21"/>
        </w:rPr>
      </w:pPr>
      <w:r>
        <w:drawing>
          <wp:anchor distT="0" distB="0" distL="0" distR="0" simplePos="0" relativeHeight="251747328" behindDoc="1" locked="0" layoutInCell="1" allowOverlap="1">
            <wp:simplePos x="0" y="0"/>
            <wp:positionH relativeFrom="page">
              <wp:posOffset>2047875</wp:posOffset>
            </wp:positionH>
            <wp:positionV relativeFrom="paragraph">
              <wp:posOffset>-2959735</wp:posOffset>
            </wp:positionV>
            <wp:extent cx="3293110" cy="3413125"/>
            <wp:effectExtent l="0" t="0" r="0" b="0"/>
            <wp:wrapNone/>
            <wp:docPr id="2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sz w:val="21"/>
        </w:rPr>
        <w:t>TokenLogoutHandler：退出实现</w:t>
      </w:r>
    </w:p>
    <w:p>
      <w:pPr>
        <w:pStyle w:val="6"/>
        <w:ind w:left="467"/>
        <w:rPr>
          <w:sz w:val="20"/>
        </w:rPr>
      </w:pPr>
      <w:r>
        <w:rPr>
          <w:sz w:val="20"/>
        </w:rPr>
        <w:pict>
          <v:group id="_x0000_s1219" o:spid="_x0000_s1219" o:spt="203" style="height:218.95pt;width:426.7pt;" coordsize="8534,4379">
            <o:lock v:ext="edit"/>
            <v:shape id="_x0000_s1220" o:spid="_x0000_s1220" style="position:absolute;left:84;top:12;height:1907;width:8366;" fillcolor="#FFFFFF" filled="t" stroked="f" coordorigin="84,12" coordsize="8366,1907" path="m8449,283l84,283,84,557,84,829,84,1102,84,1373,84,1645,84,1918,8449,1918,8449,1645,8449,1373,8449,1102,8449,829,8449,557,8449,283xm8449,12l84,12,84,283,8449,283,8449,12xe">
              <v:path arrowok="t"/>
              <v:fill on="t" focussize="0,0"/>
              <v:stroke on="f"/>
              <v:imagedata o:title=""/>
              <o:lock v:ext="edit"/>
            </v:shape>
            <v:shape id="_x0000_s1221" o:spid="_x0000_s1221" style="position:absolute;left:0;top:0;height:4379;width:8534;" fillcolor="#000000" filled="t" stroked="f" coordsize="8534,4379" path="m8524,4369l10,4369,0,4369,0,4379,10,4379,8524,4379,8524,4369xm8524,0l10,0,0,0,0,10,0,4369,10,4369,10,10,8524,10,8524,0xm8534,4369l8524,4369,8524,4379,8534,4379,8534,4369xm8534,0l8524,0,8524,10,8524,4369,8534,4369,8534,10,8534,0xe">
              <v:path arrowok="t"/>
              <v:fill on="t" focussize="0,0"/>
              <v:stroke on="f"/>
              <v:imagedata o:title=""/>
              <o:lock v:ext="edit"/>
            </v:shape>
            <v:shape id="_x0000_s1222" o:spid="_x0000_s1222" o:spt="202" type="#_x0000_t202" style="position:absolute;left:112;top:41;height:1028;width:6544;" filled="f" stroked="f" coordsize="21600,21600">
              <v:path/>
              <v:fill on="f" focussize="0,0"/>
              <v:stroke on="f" joinstyle="miter"/>
              <v:imagedata o:title=""/>
              <o:lock v:ext="edit"/>
              <v:textbox inset="0mm,0mm,0mm,0mm">
                <w:txbxContent>
                  <w:p>
                    <w:pPr>
                      <w:spacing w:before="0" w:line="241" w:lineRule="exact"/>
                      <w:ind w:left="0" w:right="0" w:firstLine="0"/>
                      <w:jc w:val="left"/>
                      <w:rPr>
                        <w:sz w:val="21"/>
                      </w:rPr>
                    </w:pPr>
                    <w:r>
                      <w:rPr>
                        <w:color w:val="000080"/>
                        <w:sz w:val="21"/>
                      </w:rPr>
                      <w:t>public</w:t>
                    </w:r>
                    <w:r>
                      <w:rPr>
                        <w:color w:val="000080"/>
                        <w:spacing w:val="2"/>
                        <w:sz w:val="21"/>
                      </w:rPr>
                      <w:t xml:space="preserve"> </w:t>
                    </w:r>
                    <w:r>
                      <w:rPr>
                        <w:color w:val="000080"/>
                        <w:sz w:val="21"/>
                      </w:rPr>
                      <w:t>class</w:t>
                    </w:r>
                    <w:r>
                      <w:rPr>
                        <w:color w:val="000080"/>
                        <w:spacing w:val="6"/>
                        <w:sz w:val="21"/>
                      </w:rPr>
                      <w:t xml:space="preserve"> </w:t>
                    </w:r>
                    <w:r>
                      <w:rPr>
                        <w:sz w:val="21"/>
                      </w:rPr>
                      <w:t xml:space="preserve">TokenLogoutHandler </w:t>
                    </w:r>
                    <w:r>
                      <w:rPr>
                        <w:color w:val="000080"/>
                        <w:sz w:val="21"/>
                      </w:rPr>
                      <w:t>implements</w:t>
                    </w:r>
                    <w:r>
                      <w:rPr>
                        <w:color w:val="000080"/>
                        <w:spacing w:val="6"/>
                        <w:sz w:val="21"/>
                      </w:rPr>
                      <w:t xml:space="preserve"> </w:t>
                    </w:r>
                    <w:r>
                      <w:rPr>
                        <w:sz w:val="21"/>
                      </w:rPr>
                      <w:t>LogoutHandler</w:t>
                    </w:r>
                    <w:r>
                      <w:rPr>
                        <w:spacing w:val="1"/>
                        <w:sz w:val="21"/>
                      </w:rPr>
                      <w:t xml:space="preserve"> </w:t>
                    </w:r>
                    <w:r>
                      <w:rPr>
                        <w:sz w:val="21"/>
                      </w:rPr>
                      <w:t>{</w:t>
                    </w:r>
                  </w:p>
                  <w:p>
                    <w:pPr>
                      <w:spacing w:before="2" w:line="244" w:lineRule="auto"/>
                      <w:ind w:left="419" w:right="1832" w:firstLine="0"/>
                      <w:jc w:val="left"/>
                      <w:rPr>
                        <w:sz w:val="21"/>
                      </w:rPr>
                    </w:pPr>
                    <w:r>
                      <w:rPr>
                        <w:color w:val="000080"/>
                        <w:sz w:val="21"/>
                      </w:rPr>
                      <w:t>private</w:t>
                    </w:r>
                    <w:r>
                      <w:rPr>
                        <w:color w:val="000080"/>
                        <w:spacing w:val="5"/>
                        <w:sz w:val="21"/>
                      </w:rPr>
                      <w:t xml:space="preserve"> </w:t>
                    </w:r>
                    <w:r>
                      <w:rPr>
                        <w:sz w:val="21"/>
                      </w:rPr>
                      <w:t>TokenManager</w:t>
                    </w:r>
                    <w:r>
                      <w:rPr>
                        <w:spacing w:val="3"/>
                        <w:sz w:val="21"/>
                      </w:rPr>
                      <w:t xml:space="preserve"> </w:t>
                    </w:r>
                    <w:r>
                      <w:rPr>
                        <w:color w:val="660D79"/>
                        <w:sz w:val="21"/>
                      </w:rPr>
                      <w:t>tokenManager</w:t>
                    </w:r>
                    <w:r>
                      <w:rPr>
                        <w:sz w:val="21"/>
                      </w:rPr>
                      <w:t>;</w:t>
                    </w:r>
                    <w:r>
                      <w:rPr>
                        <w:spacing w:val="1"/>
                        <w:sz w:val="21"/>
                      </w:rPr>
                      <w:t xml:space="preserve"> </w:t>
                    </w:r>
                    <w:r>
                      <w:rPr>
                        <w:color w:val="000080"/>
                        <w:sz w:val="21"/>
                      </w:rPr>
                      <w:t>private</w:t>
                    </w:r>
                    <w:r>
                      <w:rPr>
                        <w:color w:val="000080"/>
                        <w:spacing w:val="4"/>
                        <w:sz w:val="21"/>
                      </w:rPr>
                      <w:t xml:space="preserve"> </w:t>
                    </w:r>
                    <w:r>
                      <w:rPr>
                        <w:sz w:val="21"/>
                      </w:rPr>
                      <w:t>RedisTemplate</w:t>
                    </w:r>
                    <w:r>
                      <w:rPr>
                        <w:spacing w:val="-1"/>
                        <w:sz w:val="21"/>
                      </w:rPr>
                      <w:t xml:space="preserve"> </w:t>
                    </w:r>
                    <w:r>
                      <w:rPr>
                        <w:color w:val="660D79"/>
                        <w:sz w:val="21"/>
                      </w:rPr>
                      <w:t>redisTemplate</w:t>
                    </w:r>
                    <w:r>
                      <w:rPr>
                        <w:sz w:val="21"/>
                      </w:rPr>
                      <w:t>;</w:t>
                    </w:r>
                  </w:p>
                  <w:p>
                    <w:pPr>
                      <w:tabs>
                        <w:tab w:val="left" w:pos="1478"/>
                        <w:tab w:val="left" w:pos="5155"/>
                      </w:tabs>
                      <w:spacing w:before="0" w:line="236" w:lineRule="exact"/>
                      <w:ind w:left="419" w:right="0" w:firstLine="0"/>
                      <w:jc w:val="left"/>
                      <w:rPr>
                        <w:sz w:val="21"/>
                      </w:rPr>
                    </w:pPr>
                    <w:r>
                      <w:rPr>
                        <w:color w:val="000080"/>
                        <w:sz w:val="21"/>
                      </w:rPr>
                      <w:t>public</w:t>
                    </w:r>
                    <w:r>
                      <w:rPr>
                        <w:color w:val="000080"/>
                        <w:sz w:val="21"/>
                      </w:rPr>
                      <w:tab/>
                    </w:r>
                    <w:r>
                      <w:rPr>
                        <w:sz w:val="21"/>
                      </w:rPr>
                      <w:t>TokenLogoutHandler(TokenManager</w:t>
                    </w:r>
                    <w:r>
                      <w:rPr>
                        <w:sz w:val="21"/>
                      </w:rPr>
                      <w:tab/>
                    </w:r>
                    <w:r>
                      <w:rPr>
                        <w:sz w:val="21"/>
                      </w:rPr>
                      <w:t>tokenManager,</w:t>
                    </w:r>
                  </w:p>
                </w:txbxContent>
              </v:textbox>
            </v:shape>
            <v:shape id="_x0000_s1223" o:spid="_x0000_s1223" o:spt="202" type="#_x0000_t202" style="position:absolute;left:7056;top:858;height:212;width:1386;"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sz w:val="21"/>
                      </w:rPr>
                      <w:t>RedisTemplate</w:t>
                    </w:r>
                  </w:p>
                </w:txbxContent>
              </v:textbox>
            </v:shape>
            <v:shape id="_x0000_s1224" o:spid="_x0000_s1224" o:spt="202" type="#_x0000_t202" style="position:absolute;left:112;top:1131;height:3207;width:8330;" filled="f" stroked="f" coordsize="21600,21600">
              <v:path/>
              <v:fill on="f" focussize="0,0"/>
              <v:stroke on="f" joinstyle="miter"/>
              <v:imagedata o:title=""/>
              <o:lock v:ext="edit"/>
              <v:textbox inset="0mm,0mm,0mm,0mm">
                <w:txbxContent>
                  <w:p>
                    <w:pPr>
                      <w:spacing w:before="0" w:line="241" w:lineRule="exact"/>
                      <w:ind w:left="0" w:right="0" w:firstLine="0"/>
                      <w:jc w:val="left"/>
                      <w:rPr>
                        <w:sz w:val="21"/>
                      </w:rPr>
                    </w:pPr>
                    <w:r>
                      <w:rPr>
                        <w:sz w:val="21"/>
                      </w:rPr>
                      <w:t>redisTemplate)</w:t>
                    </w:r>
                    <w:r>
                      <w:rPr>
                        <w:spacing w:val="-1"/>
                        <w:sz w:val="21"/>
                      </w:rPr>
                      <w:t xml:space="preserve"> </w:t>
                    </w:r>
                    <w:r>
                      <w:rPr>
                        <w:sz w:val="21"/>
                      </w:rPr>
                      <w:t>{</w:t>
                    </w:r>
                  </w:p>
                  <w:p>
                    <w:pPr>
                      <w:spacing w:before="2" w:line="242" w:lineRule="auto"/>
                      <w:ind w:left="839" w:right="3062" w:firstLine="0"/>
                      <w:jc w:val="left"/>
                      <w:rPr>
                        <w:sz w:val="21"/>
                      </w:rPr>
                    </w:pPr>
                    <w:r>
                      <w:rPr>
                        <w:color w:val="000080"/>
                        <w:sz w:val="21"/>
                      </w:rPr>
                      <w:t>this</w:t>
                    </w:r>
                    <w:r>
                      <w:rPr>
                        <w:sz w:val="21"/>
                      </w:rPr>
                      <w:t>.</w:t>
                    </w:r>
                    <w:r>
                      <w:rPr>
                        <w:color w:val="660D79"/>
                        <w:sz w:val="21"/>
                      </w:rPr>
                      <w:t>tokenManager</w:t>
                    </w:r>
                    <w:r>
                      <w:rPr>
                        <w:color w:val="660D79"/>
                        <w:spacing w:val="5"/>
                        <w:sz w:val="21"/>
                      </w:rPr>
                      <w:t xml:space="preserve"> </w:t>
                    </w:r>
                    <w:r>
                      <w:rPr>
                        <w:sz w:val="21"/>
                      </w:rPr>
                      <w:t>=</w:t>
                    </w:r>
                    <w:r>
                      <w:rPr>
                        <w:spacing w:val="3"/>
                        <w:sz w:val="21"/>
                      </w:rPr>
                      <w:t xml:space="preserve"> </w:t>
                    </w:r>
                    <w:r>
                      <w:rPr>
                        <w:sz w:val="21"/>
                      </w:rPr>
                      <w:t>tokenManager;</w:t>
                    </w:r>
                    <w:r>
                      <w:rPr>
                        <w:spacing w:val="1"/>
                        <w:sz w:val="21"/>
                      </w:rPr>
                      <w:t xml:space="preserve"> </w:t>
                    </w:r>
                    <w:r>
                      <w:rPr>
                        <w:color w:val="000080"/>
                        <w:sz w:val="21"/>
                      </w:rPr>
                      <w:t>this</w:t>
                    </w:r>
                    <w:r>
                      <w:rPr>
                        <w:sz w:val="21"/>
                      </w:rPr>
                      <w:t>.</w:t>
                    </w:r>
                    <w:r>
                      <w:rPr>
                        <w:color w:val="660D79"/>
                        <w:sz w:val="21"/>
                      </w:rPr>
                      <w:t>redisTemplate</w:t>
                    </w:r>
                    <w:r>
                      <w:rPr>
                        <w:color w:val="660D79"/>
                        <w:spacing w:val="1"/>
                        <w:sz w:val="21"/>
                      </w:rPr>
                      <w:t xml:space="preserve"> </w:t>
                    </w:r>
                    <w:r>
                      <w:rPr>
                        <w:sz w:val="21"/>
                      </w:rPr>
                      <w:t>=</w:t>
                    </w:r>
                    <w:r>
                      <w:rPr>
                        <w:spacing w:val="-1"/>
                        <w:sz w:val="21"/>
                      </w:rPr>
                      <w:t xml:space="preserve"> </w:t>
                    </w:r>
                    <w:r>
                      <w:rPr>
                        <w:sz w:val="21"/>
                      </w:rPr>
                      <w:t>redisTemplate;</w:t>
                    </w:r>
                  </w:p>
                  <w:p>
                    <w:pPr>
                      <w:spacing w:before="1"/>
                      <w:ind w:left="422" w:right="0" w:firstLine="0"/>
                      <w:jc w:val="left"/>
                      <w:rPr>
                        <w:sz w:val="21"/>
                      </w:rPr>
                    </w:pPr>
                    <w:r>
                      <w:rPr>
                        <w:w w:val="100"/>
                        <w:sz w:val="21"/>
                      </w:rPr>
                      <w:t>}</w:t>
                    </w:r>
                  </w:p>
                  <w:p>
                    <w:pPr>
                      <w:spacing w:before="2"/>
                      <w:ind w:left="422" w:right="0" w:firstLine="0"/>
                      <w:jc w:val="left"/>
                      <w:rPr>
                        <w:sz w:val="21"/>
                      </w:rPr>
                    </w:pPr>
                    <w:r>
                      <w:rPr>
                        <w:color w:val="808000"/>
                        <w:sz w:val="21"/>
                      </w:rPr>
                      <w:t>@Override</w:t>
                    </w:r>
                  </w:p>
                  <w:p>
                    <w:pPr>
                      <w:tabs>
                        <w:tab w:val="left" w:pos="1398"/>
                        <w:tab w:val="left" w:pos="2165"/>
                        <w:tab w:val="left" w:pos="5131"/>
                        <w:tab w:val="left" w:pos="6312"/>
                      </w:tabs>
                      <w:spacing w:before="5" w:line="242" w:lineRule="auto"/>
                      <w:ind w:left="0" w:right="18" w:firstLine="419"/>
                      <w:jc w:val="left"/>
                      <w:rPr>
                        <w:sz w:val="21"/>
                      </w:rPr>
                    </w:pPr>
                    <w:r>
                      <w:rPr>
                        <w:color w:val="000080"/>
                        <w:sz w:val="21"/>
                      </w:rPr>
                      <w:t>public</w:t>
                    </w:r>
                    <w:r>
                      <w:rPr>
                        <w:color w:val="000080"/>
                        <w:sz w:val="21"/>
                      </w:rPr>
                      <w:tab/>
                    </w:r>
                    <w:r>
                      <w:rPr>
                        <w:color w:val="000080"/>
                        <w:sz w:val="21"/>
                      </w:rPr>
                      <w:t>void</w:t>
                    </w:r>
                    <w:r>
                      <w:rPr>
                        <w:color w:val="000080"/>
                        <w:sz w:val="21"/>
                      </w:rPr>
                      <w:tab/>
                    </w:r>
                    <w:r>
                      <w:rPr>
                        <w:sz w:val="21"/>
                      </w:rPr>
                      <w:t>logout(HttpServletRequest</w:t>
                    </w:r>
                    <w:r>
                      <w:rPr>
                        <w:sz w:val="21"/>
                      </w:rPr>
                      <w:tab/>
                    </w:r>
                    <w:r>
                      <w:rPr>
                        <w:sz w:val="21"/>
                      </w:rPr>
                      <w:t>request,</w:t>
                    </w:r>
                    <w:r>
                      <w:rPr>
                        <w:sz w:val="21"/>
                      </w:rPr>
                      <w:tab/>
                    </w:r>
                    <w:r>
                      <w:rPr>
                        <w:spacing w:val="-1"/>
                        <w:sz w:val="21"/>
                      </w:rPr>
                      <w:t>HttpServletResponse</w:t>
                    </w:r>
                    <w:r>
                      <w:rPr>
                        <w:spacing w:val="-102"/>
                        <w:sz w:val="21"/>
                      </w:rPr>
                      <w:t xml:space="preserve"> </w:t>
                    </w:r>
                    <w:r>
                      <w:rPr>
                        <w:sz w:val="21"/>
                      </w:rPr>
                      <w:t>response,</w:t>
                    </w:r>
                    <w:r>
                      <w:rPr>
                        <w:spacing w:val="-3"/>
                        <w:sz w:val="21"/>
                      </w:rPr>
                      <w:t xml:space="preserve"> </w:t>
                    </w:r>
                    <w:r>
                      <w:rPr>
                        <w:sz w:val="21"/>
                      </w:rPr>
                      <w:t>Authentication authentication)</w:t>
                    </w:r>
                    <w:r>
                      <w:rPr>
                        <w:spacing w:val="-2"/>
                        <w:sz w:val="21"/>
                      </w:rPr>
                      <w:t xml:space="preserve"> </w:t>
                    </w:r>
                    <w:r>
                      <w:rPr>
                        <w:sz w:val="21"/>
                      </w:rPr>
                      <w:t>{</w:t>
                    </w:r>
                  </w:p>
                  <w:p>
                    <w:pPr>
                      <w:spacing w:before="1" w:line="242" w:lineRule="auto"/>
                      <w:ind w:left="839" w:right="3059" w:firstLine="2"/>
                      <w:jc w:val="left"/>
                      <w:rPr>
                        <w:sz w:val="21"/>
                      </w:rPr>
                    </w:pPr>
                    <w:r>
                      <w:rPr>
                        <w:sz w:val="21"/>
                      </w:rPr>
                      <w:t>String token</w:t>
                    </w:r>
                    <w:r>
                      <w:rPr>
                        <w:spacing w:val="2"/>
                        <w:sz w:val="21"/>
                      </w:rPr>
                      <w:t xml:space="preserve"> </w:t>
                    </w:r>
                    <w:r>
                      <w:rPr>
                        <w:sz w:val="21"/>
                      </w:rPr>
                      <w:t>=</w:t>
                    </w:r>
                    <w:r>
                      <w:rPr>
                        <w:spacing w:val="-2"/>
                        <w:sz w:val="21"/>
                      </w:rPr>
                      <w:t xml:space="preserve"> </w:t>
                    </w:r>
                    <w:r>
                      <w:rPr>
                        <w:sz w:val="21"/>
                      </w:rPr>
                      <w:t>request.getHeader(</w:t>
                    </w:r>
                    <w:r>
                      <w:rPr>
                        <w:color w:val="008000"/>
                        <w:sz w:val="21"/>
                      </w:rPr>
                      <w:t>"token"</w:t>
                    </w:r>
                    <w:r>
                      <w:rPr>
                        <w:sz w:val="21"/>
                      </w:rPr>
                      <w:t>);</w:t>
                    </w:r>
                    <w:r>
                      <w:rPr>
                        <w:spacing w:val="-102"/>
                        <w:sz w:val="21"/>
                      </w:rPr>
                      <w:t xml:space="preserve"> </w:t>
                    </w:r>
                    <w:r>
                      <w:rPr>
                        <w:color w:val="000080"/>
                        <w:sz w:val="21"/>
                      </w:rPr>
                      <w:t>if</w:t>
                    </w:r>
                    <w:r>
                      <w:rPr>
                        <w:color w:val="000080"/>
                        <w:spacing w:val="3"/>
                        <w:sz w:val="21"/>
                      </w:rPr>
                      <w:t xml:space="preserve"> </w:t>
                    </w:r>
                    <w:r>
                      <w:rPr>
                        <w:sz w:val="21"/>
                      </w:rPr>
                      <w:t>(token</w:t>
                    </w:r>
                    <w:r>
                      <w:rPr>
                        <w:spacing w:val="-2"/>
                        <w:sz w:val="21"/>
                      </w:rPr>
                      <w:t xml:space="preserve"> </w:t>
                    </w:r>
                    <w:r>
                      <w:rPr>
                        <w:sz w:val="21"/>
                      </w:rPr>
                      <w:t>!=</w:t>
                    </w:r>
                    <w:r>
                      <w:rPr>
                        <w:spacing w:val="-2"/>
                        <w:sz w:val="21"/>
                      </w:rPr>
                      <w:t xml:space="preserve"> </w:t>
                    </w:r>
                    <w:r>
                      <w:rPr>
                        <w:color w:val="000080"/>
                        <w:sz w:val="21"/>
                      </w:rPr>
                      <w:t>null</w:t>
                    </w:r>
                    <w:r>
                      <w:rPr>
                        <w:sz w:val="21"/>
                      </w:rPr>
                      <w:t>)</w:t>
                    </w:r>
                    <w:r>
                      <w:rPr>
                        <w:spacing w:val="-1"/>
                        <w:sz w:val="21"/>
                      </w:rPr>
                      <w:t xml:space="preserve"> </w:t>
                    </w:r>
                    <w:r>
                      <w:rPr>
                        <w:sz w:val="21"/>
                      </w:rPr>
                      <w:t>{</w:t>
                    </w:r>
                  </w:p>
                  <w:p>
                    <w:pPr>
                      <w:spacing w:before="1" w:line="265" w:lineRule="exact"/>
                      <w:ind w:left="1259" w:right="0" w:firstLine="0"/>
                      <w:jc w:val="left"/>
                      <w:rPr>
                        <w:sz w:val="21"/>
                      </w:rPr>
                    </w:pPr>
                    <w:r>
                      <w:rPr>
                        <w:color w:val="660D79"/>
                        <w:sz w:val="21"/>
                      </w:rPr>
                      <w:t>tokenManager</w:t>
                    </w:r>
                    <w:r>
                      <w:rPr>
                        <w:sz w:val="21"/>
                      </w:rPr>
                      <w:t>.removeToken(token);</w:t>
                    </w:r>
                  </w:p>
                  <w:p>
                    <w:pPr>
                      <w:spacing w:before="0" w:line="278" w:lineRule="exact"/>
                      <w:ind w:left="1262" w:right="0" w:firstLine="0"/>
                      <w:jc w:val="left"/>
                      <w:rPr>
                        <w:sz w:val="22"/>
                      </w:rPr>
                    </w:pPr>
                    <w:r>
                      <w:rPr>
                        <w:color w:val="808080"/>
                        <w:w w:val="95"/>
                        <w:sz w:val="22"/>
                      </w:rPr>
                      <w:t>//清空当前用户缓存中的权限数据</w:t>
                    </w:r>
                  </w:p>
                  <w:p>
                    <w:pPr>
                      <w:spacing w:before="2" w:line="240" w:lineRule="exact"/>
                      <w:ind w:left="1262" w:right="0" w:firstLine="0"/>
                      <w:jc w:val="left"/>
                      <w:rPr>
                        <w:sz w:val="21"/>
                      </w:rPr>
                    </w:pPr>
                    <w:r>
                      <w:rPr>
                        <w:sz w:val="21"/>
                      </w:rPr>
                      <w:t xml:space="preserve">String userName = </w:t>
                    </w:r>
                    <w:r>
                      <w:rPr>
                        <w:color w:val="660D79"/>
                        <w:sz w:val="21"/>
                      </w:rPr>
                      <w:t>tokenManager</w:t>
                    </w:r>
                    <w:r>
                      <w:rPr>
                        <w:sz w:val="21"/>
                      </w:rPr>
                      <w:t>.getUserFromToken(token);</w:t>
                    </w:r>
                  </w:p>
                </w:txbxContent>
              </v:textbox>
            </v:shape>
            <w10:wrap type="none"/>
            <w10:anchorlock/>
          </v:group>
        </w:pict>
      </w:r>
    </w:p>
    <w:p>
      <w:pPr>
        <w:spacing w:after="0"/>
        <w:rPr>
          <w:sz w:val="20"/>
        </w:rPr>
        <w:sectPr>
          <w:pgSz w:w="11910" w:h="16840"/>
          <w:pgMar w:top="1280" w:right="520" w:bottom="280" w:left="1220" w:header="708" w:footer="0" w:gutter="0"/>
          <w:cols w:space="720" w:num="1"/>
        </w:sectPr>
      </w:pPr>
    </w:p>
    <w:p>
      <w:pPr>
        <w:pStyle w:val="6"/>
        <w:spacing w:before="9"/>
        <w:rPr>
          <w:sz w:val="15"/>
        </w:rPr>
      </w:pPr>
      <w:r>
        <w:pict>
          <v:shape id="_x0000_s1225" o:spid="_x0000_s1225" style="position:absolute;left:0pt;margin-left:88.55pt;margin-top:547.7pt;height:81.65pt;width:418.3pt;mso-position-horizontal-relative:page;mso-position-vertical-relative:page;z-index:-251567104;mso-width-relative:page;mso-height-relative:page;" fillcolor="#FFFFFF" filled="t" stroked="f" coordorigin="1772,10955" coordsize="8366,1633" path="m10137,11226l1772,11226,1772,11498,1772,11772,1772,12043,1772,12316,1772,12588,10137,12588,10137,12316,10137,12043,10137,11772,10137,11498,10137,11226xm10137,10955l1772,10955,1772,11226,10137,11226,10137,10955xe">
            <v:path arrowok="t"/>
            <v:fill on="t" focussize="0,0"/>
            <v:stroke on="f"/>
            <v:imagedata o:title=""/>
            <o:lock v:ext="edit"/>
          </v:shape>
        </w:pict>
      </w:r>
    </w:p>
    <w:p>
      <w:pPr>
        <w:pStyle w:val="6"/>
        <w:ind w:left="467"/>
        <w:rPr>
          <w:sz w:val="20"/>
        </w:rPr>
      </w:pPr>
      <w:r>
        <w:rPr>
          <w:sz w:val="20"/>
        </w:rPr>
        <w:pict>
          <v:shape id="_x0000_s1226" o:spid="_x0000_s1226" o:spt="202" type="#_x0000_t202" style="height:68.55pt;width:426.2pt;" filled="f" stroked="t" coordsize="21600,21600">
            <v:path/>
            <v:fill on="f" focussize="0,0"/>
            <v:stroke weight="0.48pt" color="#000000"/>
            <v:imagedata o:title=""/>
            <o:lock v:ext="edit"/>
            <v:textbox inset="0mm,0mm,0mm,0mm">
              <w:txbxContent>
                <w:p>
                  <w:pPr>
                    <w:pStyle w:val="6"/>
                    <w:spacing w:before="1"/>
                    <w:ind w:left="1363"/>
                  </w:pPr>
                  <w:r>
                    <w:rPr>
                      <w:color w:val="660D79"/>
                    </w:rPr>
                    <w:t>redisTemplate</w:t>
                  </w:r>
                  <w:r>
                    <w:t>.delete(userName);</w:t>
                  </w:r>
                </w:p>
                <w:p>
                  <w:pPr>
                    <w:pStyle w:val="6"/>
                    <w:spacing w:before="2" w:line="266" w:lineRule="exact"/>
                    <w:ind w:left="945"/>
                  </w:pPr>
                  <w:r>
                    <w:rPr>
                      <w:w w:val="100"/>
                    </w:rPr>
                    <w:t>}</w:t>
                  </w:r>
                </w:p>
                <w:p>
                  <w:pPr>
                    <w:pStyle w:val="6"/>
                    <w:spacing w:line="279" w:lineRule="exact"/>
                    <w:ind w:left="945"/>
                  </w:pPr>
                  <w:r>
                    <w:rPr>
                      <w:spacing w:val="-1"/>
                    </w:rPr>
                    <w:t>ResponseUtil.</w:t>
                  </w:r>
                  <w:r>
                    <w:rPr>
                      <w:spacing w:val="-1"/>
                      <w:sz w:val="22"/>
                    </w:rPr>
                    <w:t>out</w:t>
                  </w:r>
                  <w:r>
                    <w:rPr>
                      <w:spacing w:val="-1"/>
                    </w:rPr>
                    <w:t>(response,</w:t>
                  </w:r>
                  <w:r>
                    <w:rPr>
                      <w:spacing w:val="-6"/>
                    </w:rPr>
                    <w:t xml:space="preserve"> </w:t>
                  </w:r>
                  <w:r>
                    <w:t>R.</w:t>
                  </w:r>
                  <w:r>
                    <w:rPr>
                      <w:sz w:val="22"/>
                    </w:rPr>
                    <w:t>ok</w:t>
                  </w:r>
                  <w:r>
                    <w:t>());</w:t>
                  </w:r>
                </w:p>
                <w:p>
                  <w:pPr>
                    <w:pStyle w:val="6"/>
                    <w:spacing w:line="269" w:lineRule="exact"/>
                    <w:ind w:left="525"/>
                  </w:pPr>
                  <w:r>
                    <w:rPr>
                      <w:w w:val="100"/>
                    </w:rPr>
                    <w:t>}</w:t>
                  </w:r>
                </w:p>
                <w:p>
                  <w:pPr>
                    <w:pStyle w:val="6"/>
                    <w:spacing w:before="5"/>
                    <w:ind w:left="103"/>
                  </w:pPr>
                  <w:r>
                    <w:rPr>
                      <w:w w:val="100"/>
                    </w:rPr>
                    <w:t>}</w:t>
                  </w:r>
                </w:p>
              </w:txbxContent>
            </v:textbox>
            <w10:wrap type="none"/>
            <w10:anchorlock/>
          </v:shape>
        </w:pict>
      </w:r>
    </w:p>
    <w:p>
      <w:pPr>
        <w:pStyle w:val="6"/>
        <w:spacing w:before="9"/>
        <w:rPr>
          <w:sz w:val="12"/>
        </w:rPr>
      </w:pPr>
    </w:p>
    <w:p>
      <w:pPr>
        <w:pStyle w:val="11"/>
        <w:numPr>
          <w:ilvl w:val="0"/>
          <w:numId w:val="12"/>
        </w:numPr>
        <w:tabs>
          <w:tab w:val="left" w:pos="1110"/>
        </w:tabs>
        <w:spacing w:before="72" w:after="0" w:line="240" w:lineRule="auto"/>
        <w:ind w:left="1109" w:right="0" w:hanging="530"/>
        <w:jc w:val="left"/>
        <w:rPr>
          <w:sz w:val="21"/>
        </w:rPr>
      </w:pPr>
      <w:r>
        <w:rPr>
          <w:sz w:val="21"/>
        </w:rPr>
        <w:t>UnauthorizedEntryPoint：未授权统一处理</w:t>
      </w:r>
    </w:p>
    <w:p>
      <w:pPr>
        <w:pStyle w:val="6"/>
        <w:ind w:left="467"/>
        <w:rPr>
          <w:sz w:val="20"/>
        </w:rPr>
      </w:pPr>
      <w:r>
        <w:rPr>
          <w:sz w:val="20"/>
        </w:rPr>
        <w:pict>
          <v:group id="_x0000_s1227" o:spid="_x0000_s1227" o:spt="203" style="height:137.2pt;width:426.7pt;" coordsize="8534,2744">
            <o:lock v:ext="edit"/>
            <v:shape id="_x0000_s1228" o:spid="_x0000_s1228" style="position:absolute;left:84;top:828;height:1907;width:8366;" fillcolor="#FFFFFF" filled="t" stroked="f" coordorigin="84,828" coordsize="8366,1907" path="m8449,2189l84,2189,84,2463,84,2734,8449,2734,8449,2463,8449,2189xm8449,1373l84,1373,84,1645,84,1918,84,2189,8449,2189,8449,1918,8449,1645,8449,1373xm8449,1099l84,1099,84,1373,8449,1373,8449,1099xm8449,828l84,828,84,1099,8449,1099,8449,828xe">
              <v:path arrowok="t"/>
              <v:fill on="t" focussize="0,0"/>
              <v:stroke on="f"/>
              <v:imagedata o:title=""/>
              <o:lock v:ext="edit"/>
            </v:shape>
            <v:shape id="_x0000_s1229" o:spid="_x0000_s1229" style="position:absolute;left:0;top:0;height:2744;width:8534;" fillcolor="#000000" filled="t" stroked="f" coordsize="8534,2744" path="m10,10l0,10,0,2734,10,2734,10,10xm8524,2734l10,2734,0,2734,0,2744,10,2744,8524,2744,8524,2734xm8524,0l10,0,0,0,0,10,10,10,8524,10,8524,0xm8534,2734l8524,2734,8524,2744,8534,2744,8534,2734xm8534,10l8524,10,8524,2734,8534,2734,8534,10xm8534,0l8524,0,8524,10,8534,10,8534,0xe">
              <v:path arrowok="t"/>
              <v:fill on="t" focussize="0,0"/>
              <v:stroke on="f"/>
              <v:imagedata o:title=""/>
              <o:lock v:ext="edit"/>
            </v:shape>
            <v:shape id="_x0000_s1230" o:spid="_x0000_s1230" o:spt="202" type="#_x0000_t202" style="position:absolute;left:112;top:39;height:485;width:7711;" filled="f" stroked="f" coordsize="21600,21600">
              <v:path/>
              <v:fill on="f" focussize="0,0"/>
              <v:stroke on="f" joinstyle="miter"/>
              <v:imagedata o:title=""/>
              <o:lock v:ext="edit"/>
              <v:textbox inset="0mm,0mm,0mm,0mm">
                <w:txbxContent>
                  <w:p>
                    <w:pPr>
                      <w:spacing w:before="0" w:line="241" w:lineRule="exact"/>
                      <w:ind w:left="0" w:right="0" w:firstLine="0"/>
                      <w:jc w:val="left"/>
                      <w:rPr>
                        <w:sz w:val="21"/>
                      </w:rPr>
                    </w:pPr>
                    <w:r>
                      <w:rPr>
                        <w:color w:val="000080"/>
                        <w:sz w:val="21"/>
                      </w:rPr>
                      <w:t>public</w:t>
                    </w:r>
                    <w:r>
                      <w:rPr>
                        <w:color w:val="000080"/>
                        <w:spacing w:val="2"/>
                        <w:sz w:val="21"/>
                      </w:rPr>
                      <w:t xml:space="preserve"> </w:t>
                    </w:r>
                    <w:r>
                      <w:rPr>
                        <w:color w:val="000080"/>
                        <w:sz w:val="21"/>
                      </w:rPr>
                      <w:t>class</w:t>
                    </w:r>
                    <w:r>
                      <w:rPr>
                        <w:color w:val="000080"/>
                        <w:spacing w:val="5"/>
                        <w:sz w:val="21"/>
                      </w:rPr>
                      <w:t xml:space="preserve"> </w:t>
                    </w:r>
                    <w:r>
                      <w:rPr>
                        <w:sz w:val="21"/>
                      </w:rPr>
                      <w:t xml:space="preserve">UnauthorizedEntryPoint </w:t>
                    </w:r>
                    <w:r>
                      <w:rPr>
                        <w:color w:val="000080"/>
                        <w:sz w:val="21"/>
                      </w:rPr>
                      <w:t>implements</w:t>
                    </w:r>
                    <w:r>
                      <w:rPr>
                        <w:color w:val="000080"/>
                        <w:spacing w:val="5"/>
                        <w:sz w:val="21"/>
                      </w:rPr>
                      <w:t xml:space="preserve"> </w:t>
                    </w:r>
                    <w:r>
                      <w:rPr>
                        <w:sz w:val="21"/>
                      </w:rPr>
                      <w:t>AuthenticationEntryPoint</w:t>
                    </w:r>
                    <w:r>
                      <w:rPr>
                        <w:spacing w:val="3"/>
                        <w:sz w:val="21"/>
                      </w:rPr>
                      <w:t xml:space="preserve"> </w:t>
                    </w:r>
                    <w:r>
                      <w:rPr>
                        <w:sz w:val="21"/>
                      </w:rPr>
                      <w:t>{</w:t>
                    </w:r>
                  </w:p>
                  <w:p>
                    <w:pPr>
                      <w:spacing w:before="4" w:line="240" w:lineRule="exact"/>
                      <w:ind w:left="422" w:right="0" w:firstLine="0"/>
                      <w:jc w:val="left"/>
                      <w:rPr>
                        <w:sz w:val="21"/>
                      </w:rPr>
                    </w:pPr>
                    <w:r>
                      <w:rPr>
                        <w:color w:val="808000"/>
                        <w:sz w:val="21"/>
                      </w:rPr>
                      <w:t>@Override</w:t>
                    </w:r>
                  </w:p>
                </w:txbxContent>
              </v:textbox>
            </v:shape>
            <v:shape id="_x0000_s1231" o:spid="_x0000_s1231" o:spt="202" type="#_x0000_t202" style="position:absolute;left:112;top:584;height:485;width:1076;" filled="f" stroked="f" coordsize="21600,21600">
              <v:path/>
              <v:fill on="f" focussize="0,0"/>
              <v:stroke on="f" joinstyle="miter"/>
              <v:imagedata o:title=""/>
              <o:lock v:ext="edit"/>
              <v:textbox inset="0mm,0mm,0mm,0mm">
                <w:txbxContent>
                  <w:p>
                    <w:pPr>
                      <w:spacing w:before="0" w:line="241" w:lineRule="exact"/>
                      <w:ind w:left="419" w:right="0" w:firstLine="0"/>
                      <w:jc w:val="left"/>
                      <w:rPr>
                        <w:sz w:val="21"/>
                      </w:rPr>
                    </w:pPr>
                    <w:r>
                      <w:rPr>
                        <w:color w:val="000080"/>
                        <w:sz w:val="21"/>
                      </w:rPr>
                      <w:t>public</w:t>
                    </w:r>
                  </w:p>
                  <w:p>
                    <w:pPr>
                      <w:spacing w:before="4" w:line="240" w:lineRule="exact"/>
                      <w:ind w:left="0" w:right="0" w:firstLine="0"/>
                      <w:jc w:val="left"/>
                      <w:rPr>
                        <w:sz w:val="21"/>
                      </w:rPr>
                    </w:pPr>
                    <w:r>
                      <w:rPr>
                        <w:sz w:val="21"/>
                      </w:rPr>
                      <w:t>response,</w:t>
                    </w:r>
                  </w:p>
                </w:txbxContent>
              </v:textbox>
            </v:shape>
            <v:shape id="_x0000_s1232" o:spid="_x0000_s1232" o:spt="202" type="#_x0000_t202" style="position:absolute;left:1458;top:584;height:212;width:443;"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color w:val="000080"/>
                        <w:sz w:val="21"/>
                      </w:rPr>
                      <w:t>void</w:t>
                    </w:r>
                  </w:p>
                </w:txbxContent>
              </v:textbox>
            </v:shape>
            <v:shape id="_x0000_s1233" o:spid="_x0000_s1233" o:spt="202" type="#_x0000_t202" style="position:absolute;left:2172;top:584;height:212;width:6271;" filled="f" stroked="f" coordsize="21600,21600">
              <v:path/>
              <v:fill on="f" focussize="0,0"/>
              <v:stroke on="f" joinstyle="miter"/>
              <v:imagedata o:title=""/>
              <o:lock v:ext="edit"/>
              <v:textbox inset="0mm,0mm,0mm,0mm">
                <w:txbxContent>
                  <w:p>
                    <w:pPr>
                      <w:tabs>
                        <w:tab w:val="left" w:pos="3125"/>
                        <w:tab w:val="left" w:pos="4253"/>
                      </w:tabs>
                      <w:spacing w:before="0" w:line="211" w:lineRule="exact"/>
                      <w:ind w:left="0" w:right="0" w:firstLine="0"/>
                      <w:jc w:val="left"/>
                      <w:rPr>
                        <w:sz w:val="21"/>
                      </w:rPr>
                    </w:pPr>
                    <w:r>
                      <w:rPr>
                        <w:sz w:val="21"/>
                      </w:rPr>
                      <w:t>commence(HttpServletRequest</w:t>
                    </w:r>
                    <w:r>
                      <w:rPr>
                        <w:sz w:val="21"/>
                      </w:rPr>
                      <w:tab/>
                    </w:r>
                    <w:r>
                      <w:rPr>
                        <w:sz w:val="21"/>
                      </w:rPr>
                      <w:t>request,</w:t>
                    </w:r>
                    <w:r>
                      <w:rPr>
                        <w:sz w:val="21"/>
                      </w:rPr>
                      <w:tab/>
                    </w:r>
                    <w:r>
                      <w:rPr>
                        <w:sz w:val="21"/>
                      </w:rPr>
                      <w:t>HttpServletResponse</w:t>
                    </w:r>
                  </w:p>
                </w:txbxContent>
              </v:textbox>
            </v:shape>
            <v:shape id="_x0000_s1234" o:spid="_x0000_s1234" o:spt="202" type="#_x0000_t202" style="position:absolute;left:112;top:1128;height:486;width:5061;" filled="f" stroked="f" coordsize="21600,21600">
              <v:path/>
              <v:fill on="f" focussize="0,0"/>
              <v:stroke on="f" joinstyle="miter"/>
              <v:imagedata o:title=""/>
              <o:lock v:ext="edit"/>
              <v:textbox inset="0mm,0mm,0mm,0mm">
                <w:txbxContent>
                  <w:p>
                    <w:pPr>
                      <w:spacing w:before="0" w:line="241" w:lineRule="exact"/>
                      <w:ind w:left="2626" w:right="0" w:firstLine="0"/>
                      <w:jc w:val="left"/>
                      <w:rPr>
                        <w:sz w:val="21"/>
                      </w:rPr>
                    </w:pPr>
                    <w:r>
                      <w:rPr>
                        <w:sz w:val="21"/>
                      </w:rPr>
                      <w:t>AuthenticationException</w:t>
                    </w:r>
                  </w:p>
                  <w:p>
                    <w:pPr>
                      <w:spacing w:before="5" w:line="240" w:lineRule="exact"/>
                      <w:ind w:left="0" w:right="0" w:firstLine="0"/>
                      <w:jc w:val="left"/>
                      <w:rPr>
                        <w:sz w:val="21"/>
                      </w:rPr>
                    </w:pPr>
                    <w:r>
                      <w:rPr>
                        <w:sz w:val="21"/>
                      </w:rPr>
                      <w:t>IOException,</w:t>
                    </w:r>
                    <w:r>
                      <w:rPr>
                        <w:spacing w:val="-1"/>
                        <w:sz w:val="21"/>
                      </w:rPr>
                      <w:t xml:space="preserve"> </w:t>
                    </w:r>
                    <w:r>
                      <w:rPr>
                        <w:sz w:val="21"/>
                      </w:rPr>
                      <w:t>ServletException</w:t>
                    </w:r>
                    <w:r>
                      <w:rPr>
                        <w:spacing w:val="-2"/>
                        <w:sz w:val="21"/>
                      </w:rPr>
                      <w:t xml:space="preserve"> </w:t>
                    </w:r>
                    <w:r>
                      <w:rPr>
                        <w:sz w:val="21"/>
                      </w:rPr>
                      <w:t>{</w:t>
                    </w:r>
                  </w:p>
                </w:txbxContent>
              </v:textbox>
            </v:shape>
            <v:shape id="_x0000_s1235" o:spid="_x0000_s1235" o:spt="202" type="#_x0000_t202" style="position:absolute;left:5734;top:1128;height:212;width:1492;"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sz w:val="21"/>
                      </w:rPr>
                      <w:t>authException)</w:t>
                    </w:r>
                  </w:p>
                </w:txbxContent>
              </v:textbox>
            </v:shape>
            <v:shape id="_x0000_s1236" o:spid="_x0000_s1236" o:spt="202" type="#_x0000_t202" style="position:absolute;left:7784;top:1128;height:212;width:654;"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color w:val="000080"/>
                        <w:sz w:val="21"/>
                      </w:rPr>
                      <w:t>throws</w:t>
                    </w:r>
                  </w:p>
                </w:txbxContent>
              </v:textbox>
            </v:shape>
            <v:shape id="_x0000_s1237" o:spid="_x0000_s1237" o:spt="202" type="#_x0000_t202" style="position:absolute;left:955;top:1938;height:223;width:4010;" filled="f" stroked="f" coordsize="21600,21600">
              <v:path/>
              <v:fill on="f" focussize="0,0"/>
              <v:stroke on="f" joinstyle="miter"/>
              <v:imagedata o:title=""/>
              <o:lock v:ext="edit"/>
              <v:textbox inset="0mm,0mm,0mm,0mm">
                <w:txbxContent>
                  <w:p>
                    <w:pPr>
                      <w:spacing w:before="0" w:line="223" w:lineRule="exact"/>
                      <w:ind w:left="0" w:right="0" w:firstLine="0"/>
                      <w:jc w:val="left"/>
                      <w:rPr>
                        <w:sz w:val="21"/>
                      </w:rPr>
                    </w:pPr>
                    <w:r>
                      <w:rPr>
                        <w:spacing w:val="-1"/>
                        <w:sz w:val="21"/>
                      </w:rPr>
                      <w:t>ResponseUtil.</w:t>
                    </w:r>
                    <w:r>
                      <w:rPr>
                        <w:spacing w:val="-1"/>
                        <w:sz w:val="22"/>
                      </w:rPr>
                      <w:t>out</w:t>
                    </w:r>
                    <w:r>
                      <w:rPr>
                        <w:spacing w:val="-1"/>
                        <w:sz w:val="21"/>
                      </w:rPr>
                      <w:t>(response,</w:t>
                    </w:r>
                    <w:r>
                      <w:rPr>
                        <w:spacing w:val="-18"/>
                        <w:sz w:val="21"/>
                      </w:rPr>
                      <w:t xml:space="preserve"> </w:t>
                    </w:r>
                    <w:r>
                      <w:rPr>
                        <w:sz w:val="21"/>
                      </w:rPr>
                      <w:t>R.</w:t>
                    </w:r>
                    <w:r>
                      <w:rPr>
                        <w:sz w:val="22"/>
                      </w:rPr>
                      <w:t>error</w:t>
                    </w:r>
                    <w:r>
                      <w:rPr>
                        <w:sz w:val="21"/>
                      </w:rPr>
                      <w:t>());</w:t>
                    </w:r>
                  </w:p>
                </w:txbxContent>
              </v:textbox>
            </v:shape>
            <v:shape id="_x0000_s1238" o:spid="_x0000_s1238" o:spt="202" type="#_x0000_t202" style="position:absolute;left:535;top:2219;height:212;width:126;"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w w:val="100"/>
                        <w:sz w:val="21"/>
                      </w:rPr>
                      <w:t>}</w:t>
                    </w:r>
                  </w:p>
                </w:txbxContent>
              </v:textbox>
            </v:shape>
            <v:shape id="_x0000_s1239" o:spid="_x0000_s1239" o:spt="202" type="#_x0000_t202" style="position:absolute;left:112;top:2492;height:212;width:126;"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w w:val="100"/>
                        <w:sz w:val="21"/>
                      </w:rPr>
                      <w:t>}</w:t>
                    </w:r>
                  </w:p>
                </w:txbxContent>
              </v:textbox>
            </v:shape>
            <w10:wrap type="none"/>
            <w10:anchorlock/>
          </v:group>
        </w:pict>
      </w:r>
    </w:p>
    <w:p>
      <w:pPr>
        <w:pStyle w:val="6"/>
        <w:rPr>
          <w:sz w:val="20"/>
        </w:rPr>
      </w:pPr>
    </w:p>
    <w:p>
      <w:pPr>
        <w:pStyle w:val="6"/>
        <w:rPr>
          <w:sz w:val="20"/>
        </w:rPr>
      </w:pPr>
    </w:p>
    <w:p>
      <w:pPr>
        <w:pStyle w:val="6"/>
        <w:rPr>
          <w:sz w:val="16"/>
        </w:rPr>
      </w:pPr>
    </w:p>
    <w:p>
      <w:pPr>
        <w:pStyle w:val="5"/>
        <w:spacing w:before="114"/>
        <w:ind w:left="1019"/>
        <w:rPr>
          <w:rFonts w:ascii="Tahoma"/>
        </w:rPr>
      </w:pPr>
      <w:r>
        <w:drawing>
          <wp:anchor distT="0" distB="0" distL="0" distR="0" simplePos="0" relativeHeight="251748352" behindDoc="1" locked="0" layoutInCell="1" allowOverlap="1">
            <wp:simplePos x="0" y="0"/>
            <wp:positionH relativeFrom="page">
              <wp:posOffset>2047875</wp:posOffset>
            </wp:positionH>
            <wp:positionV relativeFrom="paragraph">
              <wp:posOffset>-708660</wp:posOffset>
            </wp:positionV>
            <wp:extent cx="3293110" cy="3413125"/>
            <wp:effectExtent l="0" t="0" r="0" b="0"/>
            <wp:wrapNone/>
            <wp:docPr id="2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group id="_x0000_s1240" o:spid="_x0000_s1240" o:spt="203" style="position:absolute;left:0pt;margin-left:141.25pt;margin-top:3pt;height:18.15pt;width:94.6pt;mso-position-horizontal-relative:page;z-index:251666432;mso-width-relative:page;mso-height-relative:page;" coordorigin="2825,60" coordsize="1892,363">
            <o:lock v:ext="edit"/>
            <v:rect id="_x0000_s1241" o:spid="_x0000_s1241" o:spt="1" style="position:absolute;left:2825;top:60;height:363;width:1892;" fillcolor="#FFFFFF" filled="t" stroked="f" coordsize="21600,21600">
              <v:path/>
              <v:fill on="t" focussize="0,0"/>
              <v:stroke on="f"/>
              <v:imagedata o:title=""/>
              <o:lock v:ext="edit"/>
            </v:rect>
            <v:shape id="_x0000_s1242" o:spid="_x0000_s1242" o:spt="202" type="#_x0000_t202" style="position:absolute;left:2825;top:60;height:363;width:1892;" filled="f" stroked="f" coordsize="21600,21600">
              <v:path/>
              <v:fill on="f" focussize="0,0"/>
              <v:stroke on="f" joinstyle="miter"/>
              <v:imagedata o:title=""/>
              <o:lock v:ext="edit"/>
              <v:textbox inset="0mm,0mm,0mm,0mm">
                <w:txbxContent>
                  <w:p>
                    <w:pPr>
                      <w:spacing w:before="0" w:line="362" w:lineRule="exact"/>
                      <w:ind w:left="0" w:right="0" w:firstLine="0"/>
                      <w:jc w:val="left"/>
                      <w:rPr>
                        <w:rFonts w:hint="eastAsia" w:ascii="微软雅黑" w:eastAsia="微软雅黑"/>
                        <w:b/>
                        <w:sz w:val="21"/>
                      </w:rPr>
                    </w:pPr>
                    <w:r>
                      <w:rPr>
                        <w:rFonts w:hint="eastAsia" w:ascii="微软雅黑" w:eastAsia="微软雅黑"/>
                        <w:b/>
                        <w:spacing w:val="-1"/>
                        <w:sz w:val="21"/>
                      </w:rPr>
                      <w:t>创建认证授权实体类</w:t>
                    </w:r>
                  </w:p>
                </w:txbxContent>
              </v:textbox>
            </v:shape>
          </v:group>
        </w:pict>
      </w:r>
      <w:r>
        <w:rPr>
          <w:rFonts w:ascii="Tahoma"/>
        </w:rPr>
        <w:t>4.3.2</w:t>
      </w:r>
    </w:p>
    <w:p>
      <w:pPr>
        <w:pStyle w:val="6"/>
        <w:rPr>
          <w:rFonts w:ascii="Tahoma"/>
          <w:b/>
          <w:sz w:val="20"/>
        </w:rPr>
      </w:pPr>
    </w:p>
    <w:p>
      <w:pPr>
        <w:pStyle w:val="6"/>
        <w:spacing w:before="7"/>
        <w:rPr>
          <w:rFonts w:ascii="Tahoma"/>
          <w:b/>
          <w:sz w:val="24"/>
        </w:rPr>
      </w:pPr>
      <w:r>
        <w:drawing>
          <wp:anchor distT="0" distB="0" distL="0" distR="0" simplePos="0" relativeHeight="251659264" behindDoc="0" locked="0" layoutInCell="1" allowOverlap="1">
            <wp:simplePos x="0" y="0"/>
            <wp:positionH relativeFrom="page">
              <wp:posOffset>1162050</wp:posOffset>
            </wp:positionH>
            <wp:positionV relativeFrom="paragraph">
              <wp:posOffset>213360</wp:posOffset>
            </wp:positionV>
            <wp:extent cx="3472180" cy="1257300"/>
            <wp:effectExtent l="0" t="0" r="0" b="0"/>
            <wp:wrapTopAndBottom/>
            <wp:docPr id="213"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59.jpeg"/>
                    <pic:cNvPicPr>
                      <a:picLocks noChangeAspect="1"/>
                    </pic:cNvPicPr>
                  </pic:nvPicPr>
                  <pic:blipFill>
                    <a:blip r:embed="rId65" cstate="print"/>
                    <a:stretch>
                      <a:fillRect/>
                    </a:stretch>
                  </pic:blipFill>
                  <pic:spPr>
                    <a:xfrm>
                      <a:off x="0" y="0"/>
                      <a:ext cx="3472076" cy="1257300"/>
                    </a:xfrm>
                    <a:prstGeom prst="rect">
                      <a:avLst/>
                    </a:prstGeom>
                  </pic:spPr>
                </pic:pic>
              </a:graphicData>
            </a:graphic>
          </wp:anchor>
        </w:drawing>
      </w:r>
      <w:r>
        <w:pict>
          <v:group id="_x0000_s1243" o:spid="_x0000_s1243" o:spt="203" style="position:absolute;left:0pt;margin-left:90pt;margin-top:125.7pt;height:12.85pt;width:83.4pt;mso-position-horizontal-relative:page;mso-wrap-distance-bottom:0pt;mso-wrap-distance-top:0pt;z-index:-251511808;mso-width-relative:page;mso-height-relative:page;" coordorigin="1800,2514" coordsize="1668,257">
            <o:lock v:ext="edit"/>
            <v:rect id="_x0000_s1244" o:spid="_x0000_s1244" o:spt="1" style="position:absolute;left:2126;top:2514;height:257;width:1342;" fillcolor="#FFFFFF" filled="t" stroked="f" coordsize="21600,21600">
              <v:path/>
              <v:fill on="t" focussize="0,0"/>
              <v:stroke on="f"/>
              <v:imagedata o:title=""/>
              <o:lock v:ext="edit"/>
            </v:rect>
            <v:shape id="_x0000_s1245" o:spid="_x0000_s1245" o:spt="202" type="#_x0000_t202" style="position:absolute;left:1800;top:2514;height:257;width:1668;" filled="f" stroked="f" coordsize="21600,21600">
              <v:path/>
              <v:fill on="f" focussize="0,0"/>
              <v:stroke on="f" joinstyle="miter"/>
              <v:imagedata o:title=""/>
              <o:lock v:ext="edit"/>
              <v:textbox inset="0mm,0mm,0mm,0mm">
                <w:txbxContent>
                  <w:p>
                    <w:pPr>
                      <w:spacing w:before="1"/>
                      <w:ind w:left="0" w:right="0" w:firstLine="0"/>
                      <w:jc w:val="left"/>
                      <w:rPr>
                        <w:rFonts w:ascii="Arial"/>
                        <w:b/>
                        <w:sz w:val="21"/>
                      </w:rPr>
                    </w:pPr>
                    <w:r>
                      <w:rPr>
                        <w:rFonts w:ascii="Tahoma"/>
                        <w:b/>
                        <w:spacing w:val="-1"/>
                        <w:sz w:val="21"/>
                      </w:rPr>
                      <w:t>(1)</w:t>
                    </w:r>
                    <w:r>
                      <w:rPr>
                        <w:rFonts w:ascii="Tahoma"/>
                        <w:b/>
                        <w:spacing w:val="-7"/>
                        <w:sz w:val="21"/>
                      </w:rPr>
                      <w:t xml:space="preserve"> </w:t>
                    </w:r>
                    <w:r>
                      <w:rPr>
                        <w:rFonts w:ascii="Arial"/>
                        <w:b/>
                        <w:spacing w:val="-1"/>
                        <w:sz w:val="21"/>
                      </w:rPr>
                      <w:t>SecutityUser</w:t>
                    </w:r>
                  </w:p>
                </w:txbxContent>
              </v:textbox>
            </v:shape>
            <w10:wrap type="topAndBottom"/>
          </v:group>
        </w:pict>
      </w:r>
    </w:p>
    <w:p>
      <w:pPr>
        <w:pStyle w:val="6"/>
        <w:spacing w:before="9"/>
        <w:rPr>
          <w:rFonts w:ascii="Tahoma"/>
          <w:b/>
          <w:sz w:val="10"/>
        </w:rPr>
      </w:pPr>
    </w:p>
    <w:p>
      <w:pPr>
        <w:pStyle w:val="6"/>
        <w:rPr>
          <w:rFonts w:ascii="Tahoma"/>
          <w:b/>
          <w:sz w:val="20"/>
        </w:rPr>
      </w:pPr>
    </w:p>
    <w:p>
      <w:pPr>
        <w:pStyle w:val="6"/>
        <w:spacing w:before="2"/>
        <w:rPr>
          <w:rFonts w:ascii="Tahoma"/>
          <w:b/>
          <w:sz w:val="28"/>
        </w:rPr>
      </w:pPr>
      <w:r>
        <w:pict>
          <v:shape id="_x0000_s1246" o:spid="_x0000_s1246" o:spt="202" type="#_x0000_t202" style="position:absolute;left:0pt;margin-left:84.6pt;margin-top:19.15pt;height:218.45pt;width:426.2pt;mso-position-horizontal-relative:page;mso-wrap-distance-bottom:0pt;mso-wrap-distance-top:0pt;z-index:-251511808;mso-width-relative:page;mso-height-relative:page;" filled="f" stroked="t" coordsize="21600,21600">
            <v:path/>
            <v:fill on="f" focussize="0,0"/>
            <v:stroke weight="0.48pt" color="#000000"/>
            <v:imagedata o:title=""/>
            <o:lock v:ext="edit"/>
            <v:textbox inset="0mm,0mm,0mm,0mm">
              <w:txbxContent>
                <w:p>
                  <w:pPr>
                    <w:pStyle w:val="6"/>
                    <w:spacing w:before="3" w:line="242" w:lineRule="auto"/>
                    <w:ind w:left="103" w:right="7761"/>
                  </w:pPr>
                  <w:r>
                    <w:rPr>
                      <w:color w:val="808000"/>
                    </w:rPr>
                    <w:t>@Data</w:t>
                  </w:r>
                  <w:r>
                    <w:rPr>
                      <w:color w:val="808000"/>
                      <w:spacing w:val="1"/>
                    </w:rPr>
                    <w:t xml:space="preserve"> </w:t>
                  </w:r>
                  <w:r>
                    <w:rPr>
                      <w:color w:val="808000"/>
                    </w:rPr>
                    <w:t>@Slf4j</w:t>
                  </w:r>
                </w:p>
                <w:p>
                  <w:pPr>
                    <w:pStyle w:val="6"/>
                    <w:spacing w:line="266" w:lineRule="exact"/>
                    <w:ind w:left="103"/>
                  </w:pPr>
                  <w:r>
                    <w:rPr>
                      <w:color w:val="000080"/>
                    </w:rPr>
                    <w:t>public</w:t>
                  </w:r>
                  <w:r>
                    <w:rPr>
                      <w:color w:val="000080"/>
                      <w:spacing w:val="2"/>
                    </w:rPr>
                    <w:t xml:space="preserve"> </w:t>
                  </w:r>
                  <w:r>
                    <w:rPr>
                      <w:color w:val="000080"/>
                    </w:rPr>
                    <w:t>class</w:t>
                  </w:r>
                  <w:r>
                    <w:rPr>
                      <w:color w:val="000080"/>
                      <w:spacing w:val="5"/>
                    </w:rPr>
                    <w:t xml:space="preserve"> </w:t>
                  </w:r>
                  <w:r>
                    <w:t xml:space="preserve">SecurityUser </w:t>
                  </w:r>
                  <w:r>
                    <w:rPr>
                      <w:color w:val="000080"/>
                    </w:rPr>
                    <w:t>implements</w:t>
                  </w:r>
                  <w:r>
                    <w:rPr>
                      <w:color w:val="000080"/>
                      <w:spacing w:val="6"/>
                    </w:rPr>
                    <w:t xml:space="preserve"> </w:t>
                  </w:r>
                  <w:r>
                    <w:t>UserDetails</w:t>
                  </w:r>
                  <w:r>
                    <w:rPr>
                      <w:spacing w:val="2"/>
                    </w:rPr>
                    <w:t xml:space="preserve"> </w:t>
                  </w:r>
                  <w:r>
                    <w:t>{</w:t>
                  </w:r>
                </w:p>
                <w:p>
                  <w:pPr>
                    <w:spacing w:before="0" w:line="279" w:lineRule="exact"/>
                    <w:ind w:left="525" w:right="0" w:firstLine="0"/>
                    <w:jc w:val="left"/>
                    <w:rPr>
                      <w:sz w:val="22"/>
                    </w:rPr>
                  </w:pPr>
                  <w:r>
                    <w:rPr>
                      <w:color w:val="808080"/>
                      <w:w w:val="95"/>
                      <w:sz w:val="22"/>
                    </w:rPr>
                    <w:t>//当前登录用户</w:t>
                  </w:r>
                </w:p>
                <w:p>
                  <w:pPr>
                    <w:pStyle w:val="6"/>
                    <w:spacing w:line="266" w:lineRule="exact"/>
                    <w:ind w:left="523"/>
                  </w:pPr>
                  <w:r>
                    <w:rPr>
                      <w:color w:val="000080"/>
                    </w:rPr>
                    <w:t>private</w:t>
                  </w:r>
                  <w:r>
                    <w:rPr>
                      <w:color w:val="000080"/>
                      <w:spacing w:val="7"/>
                    </w:rPr>
                    <w:t xml:space="preserve"> </w:t>
                  </w:r>
                  <w:r>
                    <w:rPr>
                      <w:color w:val="000080"/>
                    </w:rPr>
                    <w:t>transient</w:t>
                  </w:r>
                  <w:r>
                    <w:rPr>
                      <w:color w:val="000080"/>
                      <w:spacing w:val="8"/>
                    </w:rPr>
                    <w:t xml:space="preserve"> </w:t>
                  </w:r>
                  <w:r>
                    <w:t>User</w:t>
                  </w:r>
                  <w:r>
                    <w:rPr>
                      <w:spacing w:val="5"/>
                    </w:rPr>
                    <w:t xml:space="preserve"> </w:t>
                  </w:r>
                  <w:r>
                    <w:rPr>
                      <w:color w:val="660D79"/>
                    </w:rPr>
                    <w:t>currentUserInfo</w:t>
                  </w:r>
                  <w:r>
                    <w:t>;</w:t>
                  </w:r>
                </w:p>
                <w:p>
                  <w:pPr>
                    <w:spacing w:before="0" w:line="279" w:lineRule="exact"/>
                    <w:ind w:left="525" w:right="0" w:firstLine="0"/>
                    <w:jc w:val="left"/>
                    <w:rPr>
                      <w:sz w:val="22"/>
                    </w:rPr>
                  </w:pPr>
                  <w:r>
                    <w:rPr>
                      <w:color w:val="808080"/>
                      <w:spacing w:val="-1"/>
                      <w:sz w:val="22"/>
                    </w:rPr>
                    <w:t>//当前权限</w:t>
                  </w:r>
                </w:p>
                <w:p>
                  <w:pPr>
                    <w:pStyle w:val="6"/>
                    <w:spacing w:line="244" w:lineRule="auto"/>
                    <w:ind w:left="523" w:right="3443"/>
                  </w:pPr>
                  <w:r>
                    <w:rPr>
                      <w:color w:val="000080"/>
                    </w:rPr>
                    <w:t>private</w:t>
                  </w:r>
                  <w:r>
                    <w:rPr>
                      <w:color w:val="000080"/>
                      <w:spacing w:val="5"/>
                    </w:rPr>
                    <w:t xml:space="preserve"> </w:t>
                  </w:r>
                  <w:r>
                    <w:t>List&lt;String&gt;</w:t>
                  </w:r>
                  <w:r>
                    <w:rPr>
                      <w:spacing w:val="2"/>
                    </w:rPr>
                    <w:t xml:space="preserve"> </w:t>
                  </w:r>
                  <w:r>
                    <w:rPr>
                      <w:color w:val="660D79"/>
                    </w:rPr>
                    <w:t>permissionValueList</w:t>
                  </w:r>
                  <w:r>
                    <w:t>;</w:t>
                  </w:r>
                  <w:r>
                    <w:rPr>
                      <w:spacing w:val="-102"/>
                    </w:rPr>
                    <w:t xml:space="preserve"> </w:t>
                  </w:r>
                  <w:r>
                    <w:rPr>
                      <w:color w:val="000080"/>
                    </w:rPr>
                    <w:t xml:space="preserve">public </w:t>
                  </w:r>
                  <w:r>
                    <w:t>SecurityUser() {</w:t>
                  </w:r>
                </w:p>
                <w:p>
                  <w:pPr>
                    <w:pStyle w:val="6"/>
                    <w:spacing w:line="265" w:lineRule="exact"/>
                    <w:ind w:left="525"/>
                  </w:pPr>
                  <w:r>
                    <w:rPr>
                      <w:w w:val="100"/>
                    </w:rPr>
                    <w:t>}</w:t>
                  </w:r>
                </w:p>
                <w:p>
                  <w:pPr>
                    <w:pStyle w:val="6"/>
                    <w:spacing w:before="5" w:line="242" w:lineRule="auto"/>
                    <w:ind w:left="943" w:right="4611" w:hanging="420"/>
                  </w:pPr>
                  <w:r>
                    <w:rPr>
                      <w:color w:val="000080"/>
                    </w:rPr>
                    <w:t xml:space="preserve">public </w:t>
                  </w:r>
                  <w:r>
                    <w:t>SecurityUser(User user) {</w:t>
                  </w:r>
                  <w:r>
                    <w:rPr>
                      <w:spacing w:val="-102"/>
                    </w:rPr>
                    <w:t xml:space="preserve"> </w:t>
                  </w:r>
                  <w:r>
                    <w:rPr>
                      <w:color w:val="000080"/>
                    </w:rPr>
                    <w:t>if</w:t>
                  </w:r>
                  <w:r>
                    <w:rPr>
                      <w:color w:val="000080"/>
                      <w:spacing w:val="3"/>
                    </w:rPr>
                    <w:t xml:space="preserve"> </w:t>
                  </w:r>
                  <w:r>
                    <w:t>(user !=</w:t>
                  </w:r>
                  <w:r>
                    <w:rPr>
                      <w:spacing w:val="-1"/>
                    </w:rPr>
                    <w:t xml:space="preserve"> </w:t>
                  </w:r>
                  <w:r>
                    <w:rPr>
                      <w:color w:val="000080"/>
                    </w:rPr>
                    <w:t>null</w:t>
                  </w:r>
                  <w:r>
                    <w:t>)</w:t>
                  </w:r>
                  <w:r>
                    <w:rPr>
                      <w:spacing w:val="-2"/>
                    </w:rPr>
                    <w:t xml:space="preserve"> </w:t>
                  </w:r>
                  <w:r>
                    <w:t>{</w:t>
                  </w:r>
                </w:p>
                <w:p>
                  <w:pPr>
                    <w:pStyle w:val="6"/>
                    <w:spacing w:before="1"/>
                    <w:ind w:left="1363"/>
                  </w:pPr>
                  <w:r>
                    <w:rPr>
                      <w:color w:val="000080"/>
                    </w:rPr>
                    <w:t>this</w:t>
                  </w:r>
                  <w:r>
                    <w:t>.</w:t>
                  </w:r>
                  <w:r>
                    <w:rPr>
                      <w:color w:val="660D79"/>
                    </w:rPr>
                    <w:t>currentUserInfo</w:t>
                  </w:r>
                  <w:r>
                    <w:rPr>
                      <w:color w:val="660D79"/>
                      <w:spacing w:val="10"/>
                    </w:rPr>
                    <w:t xml:space="preserve"> </w:t>
                  </w:r>
                  <w:r>
                    <w:t>=</w:t>
                  </w:r>
                  <w:r>
                    <w:rPr>
                      <w:spacing w:val="3"/>
                    </w:rPr>
                    <w:t xml:space="preserve"> </w:t>
                  </w:r>
                  <w:r>
                    <w:t>user;</w:t>
                  </w:r>
                </w:p>
                <w:p>
                  <w:pPr>
                    <w:pStyle w:val="6"/>
                    <w:spacing w:before="2"/>
                    <w:ind w:left="945"/>
                  </w:pPr>
                  <w:r>
                    <w:rPr>
                      <w:w w:val="100"/>
                    </w:rPr>
                    <w:t>}</w:t>
                  </w:r>
                </w:p>
                <w:p>
                  <w:pPr>
                    <w:pStyle w:val="6"/>
                    <w:spacing w:before="5"/>
                    <w:ind w:left="525"/>
                  </w:pPr>
                  <w:r>
                    <w:rPr>
                      <w:w w:val="100"/>
                    </w:rPr>
                    <w:t>}</w:t>
                  </w:r>
                </w:p>
                <w:p>
                  <w:pPr>
                    <w:pStyle w:val="6"/>
                    <w:spacing w:before="2"/>
                    <w:ind w:left="525"/>
                  </w:pPr>
                  <w:r>
                    <w:rPr>
                      <w:color w:val="808000"/>
                    </w:rPr>
                    <w:t>@Override</w:t>
                  </w:r>
                </w:p>
                <w:p>
                  <w:pPr>
                    <w:pStyle w:val="6"/>
                    <w:spacing w:before="5"/>
                    <w:ind w:left="523"/>
                  </w:pPr>
                  <w:r>
                    <w:rPr>
                      <w:color w:val="000080"/>
                    </w:rPr>
                    <w:t>public</w:t>
                  </w:r>
                  <w:r>
                    <w:rPr>
                      <w:color w:val="000080"/>
                      <w:spacing w:val="1"/>
                    </w:rPr>
                    <w:t xml:space="preserve"> </w:t>
                  </w:r>
                  <w:r>
                    <w:t>Collection&lt;?</w:t>
                  </w:r>
                  <w:r>
                    <w:rPr>
                      <w:spacing w:val="-1"/>
                    </w:rPr>
                    <w:t xml:space="preserve"> </w:t>
                  </w:r>
                  <w:r>
                    <w:rPr>
                      <w:color w:val="000080"/>
                    </w:rPr>
                    <w:t>extends</w:t>
                  </w:r>
                  <w:r>
                    <w:rPr>
                      <w:color w:val="000080"/>
                      <w:spacing w:val="4"/>
                    </w:rPr>
                    <w:t xml:space="preserve"> </w:t>
                  </w:r>
                  <w:r>
                    <w:t>GrantedAuthority&gt;</w:t>
                  </w:r>
                  <w:r>
                    <w:rPr>
                      <w:spacing w:val="2"/>
                    </w:rPr>
                    <w:t xml:space="preserve"> </w:t>
                  </w:r>
                  <w:r>
                    <w:t>getAuthorities()</w:t>
                  </w:r>
                  <w:r>
                    <w:rPr>
                      <w:spacing w:val="1"/>
                    </w:rPr>
                    <w:t xml:space="preserve"> </w:t>
                  </w:r>
                  <w:r>
                    <w:t>{</w:t>
                  </w:r>
                </w:p>
              </w:txbxContent>
            </v:textbox>
            <w10:wrap type="topAndBottom"/>
          </v:shape>
        </w:pict>
      </w:r>
    </w:p>
    <w:p>
      <w:pPr>
        <w:spacing w:after="0"/>
        <w:rPr>
          <w:rFonts w:ascii="Tahoma"/>
          <w:sz w:val="28"/>
        </w:rPr>
        <w:sectPr>
          <w:pgSz w:w="11910" w:h="16840"/>
          <w:pgMar w:top="1280" w:right="520" w:bottom="280" w:left="1220" w:header="708" w:footer="0" w:gutter="0"/>
          <w:cols w:space="720" w:num="1"/>
        </w:sectPr>
      </w:pPr>
    </w:p>
    <w:p>
      <w:pPr>
        <w:pStyle w:val="6"/>
        <w:spacing w:before="8"/>
        <w:rPr>
          <w:rFonts w:ascii="Tahoma"/>
          <w:b/>
          <w:sz w:val="16"/>
        </w:rPr>
      </w:pPr>
    </w:p>
    <w:p>
      <w:pPr>
        <w:pStyle w:val="6"/>
        <w:ind w:left="467"/>
        <w:rPr>
          <w:rFonts w:ascii="Tahoma"/>
          <w:sz w:val="20"/>
        </w:rPr>
      </w:pPr>
      <w:r>
        <w:rPr>
          <w:rFonts w:ascii="Tahoma"/>
          <w:sz w:val="20"/>
        </w:rPr>
        <w:pict>
          <v:group id="_x0000_s1247" o:spid="_x0000_s1247" o:spt="203" style="height:464pt;width:426.7pt;" coordsize="8534,9280">
            <o:lock v:ext="edit"/>
            <v:shape id="_x0000_s1248" o:spid="_x0000_s1248" style="position:absolute;left:84;top:2734;height:6537;width:8366;" fillcolor="#FFFFFF" filled="t" stroked="f" coordorigin="84,2734" coordsize="8366,6537" path="m8449,4367l84,4367,84,4640,84,4911,84,5185,84,5456,84,5730,84,6001,84,6275,84,6546,84,6546,84,6820,84,7091,84,7365,84,7636,84,7909,84,8181,84,8454,84,8725,84,8997,84,9270,8449,9270,8449,8997,8449,8725,8449,8454,8449,8181,8449,7909,8449,7636,8449,7365,8449,7091,8449,6820,8449,6546,8449,6546,8449,6275,8449,6001,8449,5730,8449,5456,8449,5185,8449,4911,8449,4640,8449,4367xm8449,3822l84,3822,84,4095,84,4367,8449,4367,8449,4095,8449,3822xm8449,3277l84,3277,84,3551,84,3822,8449,3822,8449,3551,8449,3277xm8449,2734l84,2734,84,3005,84,3276,8449,3276,8449,3005,8449,2734xe">
              <v:path arrowok="t"/>
              <v:fill on="t" focussize="0,0"/>
              <v:stroke on="f"/>
              <v:imagedata o:title=""/>
              <o:lock v:ext="edit"/>
            </v:shape>
            <v:shape id="_x0000_s1249" o:spid="_x0000_s1249" style="position:absolute;left:0;top:0;height:9280;width:8534;" fillcolor="#000000" filled="t" stroked="f" coordsize="8534,9280" path="m8524,9270l10,9270,0,9270,0,9280,10,9280,8524,9280,8524,9270xm8524,0l10,0,0,0,0,10,0,9270,10,9270,10,10,8524,10,8524,0xm8534,9270l8524,9270,8524,9280,8534,9280,8534,9270xm8534,0l8524,0,8524,10,8524,9270,8534,9270,8534,10,8534,0xe">
              <v:path arrowok="t"/>
              <v:fill on="t" focussize="0,0"/>
              <v:stroke on="f"/>
              <v:imagedata o:title=""/>
              <o:lock v:ext="edit"/>
            </v:shape>
            <v:shape id="_x0000_s1250" o:spid="_x0000_s1250" o:spt="202" type="#_x0000_t202" style="position:absolute;left:952;top:39;height:758;width:6432;" filled="f" stroked="f" coordsize="21600,21600">
              <v:path/>
              <v:fill on="f" focussize="0,0"/>
              <v:stroke on="f" joinstyle="miter"/>
              <v:imagedata o:title=""/>
              <o:lock v:ext="edit"/>
              <v:textbox inset="0mm,0mm,0mm,0mm">
                <w:txbxContent>
                  <w:p>
                    <w:pPr>
                      <w:spacing w:before="0" w:line="241" w:lineRule="exact"/>
                      <w:ind w:left="2" w:right="0" w:firstLine="0"/>
                      <w:jc w:val="left"/>
                      <w:rPr>
                        <w:sz w:val="21"/>
                      </w:rPr>
                    </w:pPr>
                    <w:r>
                      <w:rPr>
                        <w:sz w:val="21"/>
                      </w:rPr>
                      <w:t>Collection&lt;GrantedAuthority&gt;</w:t>
                    </w:r>
                    <w:r>
                      <w:rPr>
                        <w:spacing w:val="-4"/>
                        <w:sz w:val="21"/>
                      </w:rPr>
                      <w:t xml:space="preserve"> </w:t>
                    </w:r>
                    <w:r>
                      <w:rPr>
                        <w:sz w:val="21"/>
                      </w:rPr>
                      <w:t>authorities</w:t>
                    </w:r>
                    <w:r>
                      <w:rPr>
                        <w:spacing w:val="-1"/>
                        <w:sz w:val="21"/>
                      </w:rPr>
                      <w:t xml:space="preserve"> </w:t>
                    </w:r>
                    <w:r>
                      <w:rPr>
                        <w:sz w:val="21"/>
                      </w:rPr>
                      <w:t>=</w:t>
                    </w:r>
                    <w:r>
                      <w:rPr>
                        <w:spacing w:val="-3"/>
                        <w:sz w:val="21"/>
                      </w:rPr>
                      <w:t xml:space="preserve"> </w:t>
                    </w:r>
                    <w:r>
                      <w:rPr>
                        <w:color w:val="000080"/>
                        <w:sz w:val="21"/>
                      </w:rPr>
                      <w:t>new</w:t>
                    </w:r>
                    <w:r>
                      <w:rPr>
                        <w:color w:val="000080"/>
                        <w:spacing w:val="2"/>
                        <w:sz w:val="21"/>
                      </w:rPr>
                      <w:t xml:space="preserve"> </w:t>
                    </w:r>
                    <w:r>
                      <w:rPr>
                        <w:sz w:val="21"/>
                      </w:rPr>
                      <w:t>ArrayList&lt;&gt;();</w:t>
                    </w:r>
                  </w:p>
                  <w:p>
                    <w:pPr>
                      <w:spacing w:before="2" w:line="235" w:lineRule="auto"/>
                      <w:ind w:left="420" w:right="741" w:hanging="420"/>
                      <w:jc w:val="left"/>
                      <w:rPr>
                        <w:sz w:val="21"/>
                      </w:rPr>
                    </w:pPr>
                    <w:r>
                      <w:rPr>
                        <w:color w:val="000080"/>
                        <w:sz w:val="21"/>
                      </w:rPr>
                      <w:t>for</w:t>
                    </w:r>
                    <w:r>
                      <w:rPr>
                        <w:sz w:val="21"/>
                      </w:rPr>
                      <w:t>(String permissionValue</w:t>
                    </w:r>
                    <w:r>
                      <w:rPr>
                        <w:spacing w:val="3"/>
                        <w:sz w:val="21"/>
                      </w:rPr>
                      <w:t xml:space="preserve"> </w:t>
                    </w:r>
                    <w:r>
                      <w:rPr>
                        <w:sz w:val="21"/>
                      </w:rPr>
                      <w:t>:</w:t>
                    </w:r>
                    <w:r>
                      <w:rPr>
                        <w:spacing w:val="1"/>
                        <w:sz w:val="21"/>
                      </w:rPr>
                      <w:t xml:space="preserve"> </w:t>
                    </w:r>
                    <w:r>
                      <w:rPr>
                        <w:color w:val="660D79"/>
                        <w:sz w:val="21"/>
                      </w:rPr>
                      <w:t>permissionValueList</w:t>
                    </w:r>
                    <w:r>
                      <w:rPr>
                        <w:sz w:val="21"/>
                      </w:rPr>
                      <w:t>)</w:t>
                    </w:r>
                    <w:r>
                      <w:rPr>
                        <w:spacing w:val="1"/>
                        <w:sz w:val="21"/>
                      </w:rPr>
                      <w:t xml:space="preserve"> </w:t>
                    </w:r>
                    <w:r>
                      <w:rPr>
                        <w:sz w:val="21"/>
                      </w:rPr>
                      <w:t>{</w:t>
                    </w:r>
                    <w:r>
                      <w:rPr>
                        <w:spacing w:val="1"/>
                        <w:sz w:val="21"/>
                      </w:rPr>
                      <w:t xml:space="preserve"> </w:t>
                    </w:r>
                    <w:r>
                      <w:rPr>
                        <w:color w:val="000080"/>
                        <w:spacing w:val="-1"/>
                        <w:sz w:val="21"/>
                      </w:rPr>
                      <w:t>if</w:t>
                    </w:r>
                    <w:r>
                      <w:rPr>
                        <w:spacing w:val="-1"/>
                        <w:sz w:val="21"/>
                      </w:rPr>
                      <w:t>(StringUtils.</w:t>
                    </w:r>
                    <w:r>
                      <w:rPr>
                        <w:spacing w:val="-1"/>
                        <w:sz w:val="22"/>
                      </w:rPr>
                      <w:t>isEmpty</w:t>
                    </w:r>
                    <w:r>
                      <w:rPr>
                        <w:spacing w:val="-1"/>
                        <w:sz w:val="21"/>
                      </w:rPr>
                      <w:t>(permissionValue))</w:t>
                    </w:r>
                    <w:r>
                      <w:rPr>
                        <w:spacing w:val="6"/>
                        <w:sz w:val="21"/>
                      </w:rPr>
                      <w:t xml:space="preserve"> </w:t>
                    </w:r>
                    <w:r>
                      <w:rPr>
                        <w:color w:val="000080"/>
                        <w:sz w:val="21"/>
                      </w:rPr>
                      <w:t>continue</w:t>
                    </w:r>
                    <w:r>
                      <w:rPr>
                        <w:sz w:val="21"/>
                      </w:rPr>
                      <w:t>;</w:t>
                    </w:r>
                  </w:p>
                </w:txbxContent>
              </v:textbox>
            </v:shape>
            <v:shape id="_x0000_s1251" o:spid="_x0000_s1251" o:spt="202" type="#_x0000_t202" style="position:absolute;left:112;top:855;height:2120;width:4224;" filled="f" stroked="f" coordsize="21600,21600">
              <v:path/>
              <v:fill on="f" focussize="0,0"/>
              <v:stroke on="f" joinstyle="miter"/>
              <v:imagedata o:title=""/>
              <o:lock v:ext="edit"/>
              <v:textbox inset="0mm,0mm,0mm,0mm">
                <w:txbxContent>
                  <w:p>
                    <w:pPr>
                      <w:spacing w:before="0" w:line="241" w:lineRule="exact"/>
                      <w:ind w:left="1262" w:right="0" w:firstLine="0"/>
                      <w:jc w:val="left"/>
                      <w:rPr>
                        <w:sz w:val="21"/>
                      </w:rPr>
                    </w:pPr>
                    <w:r>
                      <w:rPr>
                        <w:sz w:val="21"/>
                      </w:rPr>
                      <w:t>SimpleGrantedAuthority</w:t>
                    </w:r>
                  </w:p>
                  <w:p>
                    <w:pPr>
                      <w:spacing w:before="4"/>
                      <w:ind w:left="0" w:right="0" w:firstLine="0"/>
                      <w:jc w:val="left"/>
                      <w:rPr>
                        <w:sz w:val="21"/>
                      </w:rPr>
                    </w:pPr>
                    <w:r>
                      <w:rPr>
                        <w:sz w:val="21"/>
                      </w:rPr>
                      <w:t>SimpleGrantedAuthority(permissionValue);</w:t>
                    </w:r>
                  </w:p>
                  <w:p>
                    <w:pPr>
                      <w:spacing w:before="2"/>
                      <w:ind w:left="1262" w:right="0" w:firstLine="0"/>
                      <w:jc w:val="left"/>
                      <w:rPr>
                        <w:sz w:val="21"/>
                      </w:rPr>
                    </w:pPr>
                    <w:r>
                      <w:rPr>
                        <w:sz w:val="21"/>
                      </w:rPr>
                      <w:t>authorities.add(authority);</w:t>
                    </w:r>
                  </w:p>
                  <w:p>
                    <w:pPr>
                      <w:spacing w:before="5"/>
                      <w:ind w:left="842" w:right="0" w:firstLine="0"/>
                      <w:jc w:val="left"/>
                      <w:rPr>
                        <w:sz w:val="21"/>
                      </w:rPr>
                    </w:pPr>
                    <w:r>
                      <w:rPr>
                        <w:w w:val="100"/>
                        <w:sz w:val="21"/>
                      </w:rPr>
                      <w:t>}</w:t>
                    </w:r>
                  </w:p>
                  <w:p>
                    <w:pPr>
                      <w:spacing w:before="2"/>
                      <w:ind w:left="839" w:right="0" w:firstLine="0"/>
                      <w:jc w:val="left"/>
                      <w:rPr>
                        <w:sz w:val="21"/>
                      </w:rPr>
                    </w:pPr>
                    <w:r>
                      <w:rPr>
                        <w:color w:val="000080"/>
                        <w:sz w:val="21"/>
                      </w:rPr>
                      <w:t>return</w:t>
                    </w:r>
                    <w:r>
                      <w:rPr>
                        <w:color w:val="000080"/>
                        <w:spacing w:val="4"/>
                        <w:sz w:val="21"/>
                      </w:rPr>
                      <w:t xml:space="preserve"> </w:t>
                    </w:r>
                    <w:r>
                      <w:rPr>
                        <w:sz w:val="21"/>
                      </w:rPr>
                      <w:t>authorities;</w:t>
                    </w:r>
                  </w:p>
                  <w:p>
                    <w:pPr>
                      <w:spacing w:before="5"/>
                      <w:ind w:left="422" w:right="0" w:firstLine="0"/>
                      <w:jc w:val="left"/>
                      <w:rPr>
                        <w:sz w:val="21"/>
                      </w:rPr>
                    </w:pPr>
                    <w:r>
                      <w:rPr>
                        <w:w w:val="100"/>
                        <w:sz w:val="21"/>
                      </w:rPr>
                      <w:t>}</w:t>
                    </w:r>
                  </w:p>
                  <w:p>
                    <w:pPr>
                      <w:spacing w:before="2"/>
                      <w:ind w:left="422" w:right="0" w:firstLine="0"/>
                      <w:jc w:val="left"/>
                      <w:rPr>
                        <w:sz w:val="21"/>
                      </w:rPr>
                    </w:pPr>
                    <w:r>
                      <w:rPr>
                        <w:color w:val="808000"/>
                        <w:sz w:val="21"/>
                      </w:rPr>
                      <w:t>@Override</w:t>
                    </w:r>
                  </w:p>
                  <w:p>
                    <w:pPr>
                      <w:spacing w:before="4" w:line="240" w:lineRule="exact"/>
                      <w:ind w:left="419" w:right="0" w:firstLine="0"/>
                      <w:jc w:val="left"/>
                      <w:rPr>
                        <w:sz w:val="21"/>
                      </w:rPr>
                    </w:pPr>
                    <w:r>
                      <w:rPr>
                        <w:color w:val="000080"/>
                        <w:sz w:val="21"/>
                      </w:rPr>
                      <w:t>public</w:t>
                    </w:r>
                    <w:r>
                      <w:rPr>
                        <w:color w:val="000080"/>
                        <w:spacing w:val="1"/>
                        <w:sz w:val="21"/>
                      </w:rPr>
                      <w:t xml:space="preserve"> </w:t>
                    </w:r>
                    <w:r>
                      <w:rPr>
                        <w:sz w:val="21"/>
                      </w:rPr>
                      <w:t>String</w:t>
                    </w:r>
                    <w:r>
                      <w:rPr>
                        <w:spacing w:val="2"/>
                        <w:sz w:val="21"/>
                      </w:rPr>
                      <w:t xml:space="preserve"> </w:t>
                    </w:r>
                    <w:r>
                      <w:rPr>
                        <w:sz w:val="21"/>
                      </w:rPr>
                      <w:t>getPassword()</w:t>
                    </w:r>
                    <w:r>
                      <w:rPr>
                        <w:spacing w:val="1"/>
                        <w:sz w:val="21"/>
                      </w:rPr>
                      <w:t xml:space="preserve"> </w:t>
                    </w:r>
                    <w:r>
                      <w:rPr>
                        <w:sz w:val="21"/>
                      </w:rPr>
                      <w:t>{</w:t>
                    </w:r>
                  </w:p>
                </w:txbxContent>
              </v:textbox>
            </v:shape>
            <v:shape id="_x0000_s1252" o:spid="_x0000_s1252" o:spt="202" type="#_x0000_t202" style="position:absolute;left:4807;top:855;height:212;width:966;"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sz w:val="21"/>
                      </w:rPr>
                      <w:t>authority</w:t>
                    </w:r>
                  </w:p>
                </w:txbxContent>
              </v:textbox>
            </v:shape>
            <v:shape id="_x0000_s1253" o:spid="_x0000_s1253" o:spt="202" type="#_x0000_t202" style="position:absolute;left:6876;top:855;height:212;width:126;"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w w:val="100"/>
                        <w:sz w:val="21"/>
                      </w:rPr>
                      <w:t>=</w:t>
                    </w:r>
                  </w:p>
                </w:txbxContent>
              </v:textbox>
            </v:shape>
            <v:shape id="_x0000_s1254" o:spid="_x0000_s1254" o:spt="202" type="#_x0000_t202" style="position:absolute;left:8103;top:855;height:212;width:337;"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color w:val="000080"/>
                        <w:sz w:val="21"/>
                      </w:rPr>
                      <w:t>new</w:t>
                    </w:r>
                  </w:p>
                </w:txbxContent>
              </v:textbox>
            </v:shape>
            <v:shape id="_x0000_s1255" o:spid="_x0000_s1255" o:spt="202" type="#_x0000_t202" style="position:absolute;left:532;top:3034;height:5932;width:4445;" filled="f" stroked="f" coordsize="21600,21600">
              <v:path/>
              <v:fill on="f" focussize="0,0"/>
              <v:stroke on="f" joinstyle="miter"/>
              <v:imagedata o:title=""/>
              <o:lock v:ext="edit"/>
              <v:textbox inset="0mm,0mm,0mm,0mm">
                <w:txbxContent>
                  <w:p>
                    <w:pPr>
                      <w:spacing w:before="0" w:line="241" w:lineRule="exact"/>
                      <w:ind w:left="420" w:right="0" w:firstLine="0"/>
                      <w:jc w:val="left"/>
                      <w:rPr>
                        <w:sz w:val="21"/>
                      </w:rPr>
                    </w:pPr>
                    <w:r>
                      <w:rPr>
                        <w:color w:val="000080"/>
                        <w:sz w:val="21"/>
                      </w:rPr>
                      <w:t>return</w:t>
                    </w:r>
                    <w:r>
                      <w:rPr>
                        <w:color w:val="000080"/>
                        <w:spacing w:val="9"/>
                        <w:sz w:val="21"/>
                      </w:rPr>
                      <w:t xml:space="preserve"> </w:t>
                    </w:r>
                    <w:r>
                      <w:rPr>
                        <w:color w:val="660D79"/>
                        <w:sz w:val="21"/>
                      </w:rPr>
                      <w:t>currentUserInfo</w:t>
                    </w:r>
                    <w:r>
                      <w:rPr>
                        <w:sz w:val="21"/>
                      </w:rPr>
                      <w:t>.getPassword();</w:t>
                    </w:r>
                  </w:p>
                  <w:p>
                    <w:pPr>
                      <w:spacing w:before="2"/>
                      <w:ind w:left="2" w:right="0" w:firstLine="0"/>
                      <w:jc w:val="left"/>
                      <w:rPr>
                        <w:sz w:val="21"/>
                      </w:rPr>
                    </w:pPr>
                    <w:r>
                      <w:rPr>
                        <w:w w:val="100"/>
                        <w:sz w:val="21"/>
                      </w:rPr>
                      <w:t>}</w:t>
                    </w:r>
                  </w:p>
                  <w:p>
                    <w:pPr>
                      <w:spacing w:before="5"/>
                      <w:ind w:left="2" w:right="0" w:firstLine="0"/>
                      <w:jc w:val="left"/>
                      <w:rPr>
                        <w:sz w:val="21"/>
                      </w:rPr>
                    </w:pPr>
                    <w:r>
                      <w:rPr>
                        <w:color w:val="808000"/>
                        <w:sz w:val="21"/>
                      </w:rPr>
                      <w:t>@Override</w:t>
                    </w:r>
                  </w:p>
                  <w:p>
                    <w:pPr>
                      <w:spacing w:before="2"/>
                      <w:ind w:left="0" w:right="0" w:firstLine="0"/>
                      <w:jc w:val="left"/>
                      <w:rPr>
                        <w:sz w:val="21"/>
                      </w:rPr>
                    </w:pPr>
                    <w:r>
                      <w:rPr>
                        <w:color w:val="000080"/>
                        <w:sz w:val="21"/>
                      </w:rPr>
                      <w:t>public</w:t>
                    </w:r>
                    <w:r>
                      <w:rPr>
                        <w:color w:val="000080"/>
                        <w:spacing w:val="1"/>
                        <w:sz w:val="21"/>
                      </w:rPr>
                      <w:t xml:space="preserve"> </w:t>
                    </w:r>
                    <w:r>
                      <w:rPr>
                        <w:sz w:val="21"/>
                      </w:rPr>
                      <w:t>String</w:t>
                    </w:r>
                    <w:r>
                      <w:rPr>
                        <w:spacing w:val="2"/>
                        <w:sz w:val="21"/>
                      </w:rPr>
                      <w:t xml:space="preserve"> </w:t>
                    </w:r>
                    <w:r>
                      <w:rPr>
                        <w:sz w:val="21"/>
                      </w:rPr>
                      <w:t>getUsername()</w:t>
                    </w:r>
                    <w:r>
                      <w:rPr>
                        <w:spacing w:val="1"/>
                        <w:sz w:val="21"/>
                      </w:rPr>
                      <w:t xml:space="preserve"> </w:t>
                    </w:r>
                    <w:r>
                      <w:rPr>
                        <w:sz w:val="21"/>
                      </w:rPr>
                      <w:t>{</w:t>
                    </w:r>
                  </w:p>
                  <w:p>
                    <w:pPr>
                      <w:spacing w:before="5"/>
                      <w:ind w:left="420" w:right="0" w:firstLine="0"/>
                      <w:jc w:val="left"/>
                      <w:rPr>
                        <w:sz w:val="21"/>
                      </w:rPr>
                    </w:pPr>
                    <w:r>
                      <w:rPr>
                        <w:color w:val="000080"/>
                        <w:sz w:val="21"/>
                      </w:rPr>
                      <w:t>return</w:t>
                    </w:r>
                    <w:r>
                      <w:rPr>
                        <w:color w:val="000080"/>
                        <w:spacing w:val="9"/>
                        <w:sz w:val="21"/>
                      </w:rPr>
                      <w:t xml:space="preserve"> </w:t>
                    </w:r>
                    <w:r>
                      <w:rPr>
                        <w:color w:val="660D79"/>
                        <w:sz w:val="21"/>
                      </w:rPr>
                      <w:t>currentUserInfo</w:t>
                    </w:r>
                    <w:r>
                      <w:rPr>
                        <w:sz w:val="21"/>
                      </w:rPr>
                      <w:t>.getUsername();</w:t>
                    </w:r>
                  </w:p>
                  <w:p>
                    <w:pPr>
                      <w:spacing w:before="2"/>
                      <w:ind w:left="2" w:right="0" w:firstLine="0"/>
                      <w:jc w:val="left"/>
                      <w:rPr>
                        <w:sz w:val="21"/>
                      </w:rPr>
                    </w:pPr>
                    <w:r>
                      <w:rPr>
                        <w:w w:val="100"/>
                        <w:sz w:val="21"/>
                      </w:rPr>
                      <w:t>}</w:t>
                    </w:r>
                  </w:p>
                  <w:p>
                    <w:pPr>
                      <w:spacing w:before="4"/>
                      <w:ind w:left="2" w:right="0" w:firstLine="0"/>
                      <w:jc w:val="left"/>
                      <w:rPr>
                        <w:sz w:val="21"/>
                      </w:rPr>
                    </w:pPr>
                    <w:r>
                      <w:rPr>
                        <w:color w:val="808000"/>
                        <w:sz w:val="21"/>
                      </w:rPr>
                      <w:t>@Override</w:t>
                    </w:r>
                  </w:p>
                  <w:p>
                    <w:pPr>
                      <w:spacing w:before="2" w:line="244" w:lineRule="auto"/>
                      <w:ind w:left="420" w:right="435" w:hanging="420"/>
                      <w:jc w:val="left"/>
                      <w:rPr>
                        <w:sz w:val="21"/>
                      </w:rPr>
                    </w:pPr>
                    <w:r>
                      <w:rPr>
                        <w:color w:val="000080"/>
                        <w:sz w:val="21"/>
                      </w:rPr>
                      <w:t xml:space="preserve">public boolean </w:t>
                    </w:r>
                    <w:r>
                      <w:rPr>
                        <w:sz w:val="21"/>
                      </w:rPr>
                      <w:t>isAccountNonExpired() {</w:t>
                    </w:r>
                    <w:r>
                      <w:rPr>
                        <w:spacing w:val="-102"/>
                        <w:sz w:val="21"/>
                      </w:rPr>
                      <w:t xml:space="preserve"> </w:t>
                    </w:r>
                    <w:r>
                      <w:rPr>
                        <w:color w:val="000080"/>
                        <w:sz w:val="21"/>
                      </w:rPr>
                      <w:t>return true</w:t>
                    </w:r>
                    <w:r>
                      <w:rPr>
                        <w:sz w:val="21"/>
                      </w:rPr>
                      <w:t>;</w:t>
                    </w:r>
                  </w:p>
                  <w:p>
                    <w:pPr>
                      <w:spacing w:before="0" w:line="265" w:lineRule="exact"/>
                      <w:ind w:left="2" w:right="0" w:firstLine="0"/>
                      <w:jc w:val="left"/>
                      <w:rPr>
                        <w:sz w:val="21"/>
                      </w:rPr>
                    </w:pPr>
                    <w:r>
                      <w:rPr>
                        <w:w w:val="100"/>
                        <w:sz w:val="21"/>
                      </w:rPr>
                      <w:t>}</w:t>
                    </w:r>
                  </w:p>
                  <w:p>
                    <w:pPr>
                      <w:spacing w:before="5"/>
                      <w:ind w:left="2" w:right="0" w:firstLine="0"/>
                      <w:jc w:val="left"/>
                      <w:rPr>
                        <w:sz w:val="21"/>
                      </w:rPr>
                    </w:pPr>
                    <w:r>
                      <w:rPr>
                        <w:color w:val="808000"/>
                        <w:sz w:val="21"/>
                      </w:rPr>
                      <w:t>@Override</w:t>
                    </w:r>
                  </w:p>
                  <w:p>
                    <w:pPr>
                      <w:spacing w:before="2" w:line="244" w:lineRule="auto"/>
                      <w:ind w:left="420" w:right="540" w:hanging="420"/>
                      <w:jc w:val="left"/>
                      <w:rPr>
                        <w:sz w:val="21"/>
                      </w:rPr>
                    </w:pPr>
                    <w:r>
                      <w:rPr>
                        <w:color w:val="000080"/>
                        <w:sz w:val="21"/>
                      </w:rPr>
                      <w:t xml:space="preserve">public boolean </w:t>
                    </w:r>
                    <w:r>
                      <w:rPr>
                        <w:sz w:val="21"/>
                      </w:rPr>
                      <w:t>isAccountNonLocked() {</w:t>
                    </w:r>
                    <w:r>
                      <w:rPr>
                        <w:spacing w:val="-102"/>
                        <w:sz w:val="21"/>
                      </w:rPr>
                      <w:t xml:space="preserve"> </w:t>
                    </w:r>
                    <w:r>
                      <w:rPr>
                        <w:color w:val="000080"/>
                        <w:sz w:val="21"/>
                      </w:rPr>
                      <w:t>return true</w:t>
                    </w:r>
                    <w:r>
                      <w:rPr>
                        <w:sz w:val="21"/>
                      </w:rPr>
                      <w:t>;</w:t>
                    </w:r>
                  </w:p>
                  <w:p>
                    <w:pPr>
                      <w:spacing w:before="0" w:line="265" w:lineRule="exact"/>
                      <w:ind w:left="2" w:right="0" w:firstLine="0"/>
                      <w:jc w:val="left"/>
                      <w:rPr>
                        <w:sz w:val="21"/>
                      </w:rPr>
                    </w:pPr>
                    <w:r>
                      <w:rPr>
                        <w:w w:val="100"/>
                        <w:sz w:val="21"/>
                      </w:rPr>
                      <w:t>}</w:t>
                    </w:r>
                  </w:p>
                  <w:p>
                    <w:pPr>
                      <w:spacing w:before="5"/>
                      <w:ind w:left="2" w:right="0" w:firstLine="0"/>
                      <w:jc w:val="left"/>
                      <w:rPr>
                        <w:sz w:val="21"/>
                      </w:rPr>
                    </w:pPr>
                    <w:r>
                      <w:rPr>
                        <w:color w:val="808000"/>
                        <w:sz w:val="21"/>
                      </w:rPr>
                      <w:t>@Override</w:t>
                    </w:r>
                  </w:p>
                  <w:p>
                    <w:pPr>
                      <w:spacing w:before="2" w:line="244" w:lineRule="auto"/>
                      <w:ind w:left="420" w:right="15" w:hanging="420"/>
                      <w:jc w:val="left"/>
                      <w:rPr>
                        <w:sz w:val="21"/>
                      </w:rPr>
                    </w:pPr>
                    <w:r>
                      <w:rPr>
                        <w:color w:val="000080"/>
                        <w:sz w:val="21"/>
                      </w:rPr>
                      <w:t xml:space="preserve">public boolean </w:t>
                    </w:r>
                    <w:r>
                      <w:rPr>
                        <w:sz w:val="21"/>
                      </w:rPr>
                      <w:t>isCredentialsNonExpired() {</w:t>
                    </w:r>
                    <w:r>
                      <w:rPr>
                        <w:spacing w:val="-102"/>
                        <w:sz w:val="21"/>
                      </w:rPr>
                      <w:t xml:space="preserve"> </w:t>
                    </w:r>
                    <w:r>
                      <w:rPr>
                        <w:color w:val="000080"/>
                        <w:sz w:val="21"/>
                      </w:rPr>
                      <w:t>return true</w:t>
                    </w:r>
                    <w:r>
                      <w:rPr>
                        <w:sz w:val="21"/>
                      </w:rPr>
                      <w:t>;</w:t>
                    </w:r>
                  </w:p>
                  <w:p>
                    <w:pPr>
                      <w:spacing w:before="0" w:line="265" w:lineRule="exact"/>
                      <w:ind w:left="2" w:right="0" w:firstLine="0"/>
                      <w:jc w:val="left"/>
                      <w:rPr>
                        <w:sz w:val="21"/>
                      </w:rPr>
                    </w:pPr>
                    <w:r>
                      <w:rPr>
                        <w:w w:val="100"/>
                        <w:sz w:val="21"/>
                      </w:rPr>
                      <w:t>}</w:t>
                    </w:r>
                  </w:p>
                  <w:p>
                    <w:pPr>
                      <w:spacing w:before="4"/>
                      <w:ind w:left="2" w:right="0" w:firstLine="0"/>
                      <w:jc w:val="left"/>
                      <w:rPr>
                        <w:sz w:val="21"/>
                      </w:rPr>
                    </w:pPr>
                    <w:r>
                      <w:rPr>
                        <w:color w:val="808000"/>
                        <w:sz w:val="21"/>
                      </w:rPr>
                      <w:t>@Override</w:t>
                    </w:r>
                  </w:p>
                  <w:p>
                    <w:pPr>
                      <w:spacing w:before="2" w:line="244" w:lineRule="auto"/>
                      <w:ind w:left="420" w:right="1485" w:hanging="420"/>
                      <w:jc w:val="left"/>
                      <w:rPr>
                        <w:sz w:val="21"/>
                      </w:rPr>
                    </w:pPr>
                    <w:r>
                      <w:rPr>
                        <w:color w:val="000080"/>
                        <w:sz w:val="21"/>
                      </w:rPr>
                      <w:t xml:space="preserve">public boolean </w:t>
                    </w:r>
                    <w:r>
                      <w:rPr>
                        <w:sz w:val="21"/>
                      </w:rPr>
                      <w:t>isEnabled() {</w:t>
                    </w:r>
                    <w:r>
                      <w:rPr>
                        <w:spacing w:val="-102"/>
                        <w:sz w:val="21"/>
                      </w:rPr>
                      <w:t xml:space="preserve"> </w:t>
                    </w:r>
                    <w:r>
                      <w:rPr>
                        <w:color w:val="000080"/>
                        <w:sz w:val="21"/>
                      </w:rPr>
                      <w:t>return true</w:t>
                    </w:r>
                    <w:r>
                      <w:rPr>
                        <w:sz w:val="21"/>
                      </w:rPr>
                      <w:t>;</w:t>
                    </w:r>
                  </w:p>
                  <w:p>
                    <w:pPr>
                      <w:spacing w:before="0" w:line="236" w:lineRule="exact"/>
                      <w:ind w:left="2" w:right="0" w:firstLine="0"/>
                      <w:jc w:val="left"/>
                      <w:rPr>
                        <w:sz w:val="21"/>
                      </w:rPr>
                    </w:pPr>
                    <w:r>
                      <w:rPr>
                        <w:w w:val="100"/>
                        <w:sz w:val="21"/>
                      </w:rPr>
                      <w:t>}</w:t>
                    </w:r>
                  </w:p>
                </w:txbxContent>
              </v:textbox>
            </v:shape>
            <v:shape id="_x0000_s1256" o:spid="_x0000_s1256" o:spt="202" type="#_x0000_t202" style="position:absolute;left:112;top:9026;height:212;width:126;"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w w:val="100"/>
                        <w:sz w:val="21"/>
                      </w:rPr>
                      <w:t>}</w:t>
                    </w:r>
                  </w:p>
                </w:txbxContent>
              </v:textbox>
            </v:shape>
            <w10:wrap type="none"/>
            <w10:anchorlock/>
          </v:group>
        </w:pict>
      </w:r>
    </w:p>
    <w:p>
      <w:pPr>
        <w:pStyle w:val="6"/>
        <w:spacing w:before="6"/>
        <w:rPr>
          <w:rFonts w:ascii="Tahoma"/>
          <w:b/>
          <w:sz w:val="28"/>
        </w:rPr>
      </w:pPr>
    </w:p>
    <w:p>
      <w:pPr>
        <w:spacing w:before="81"/>
        <w:ind w:left="580" w:right="0" w:firstLine="0"/>
        <w:jc w:val="left"/>
        <w:rPr>
          <w:rFonts w:ascii="Arial" w:eastAsia="Arial"/>
          <w:b/>
          <w:sz w:val="21"/>
        </w:rPr>
      </w:pPr>
      <w:r>
        <w:pict>
          <v:shape id="_x0000_s1257" o:spid="_x0000_s1257" o:spt="202" type="#_x0000_t202" style="position:absolute;left:0pt;margin-left:84.6pt;margin-top:21.8pt;height:123.15pt;width:426.2pt;mso-position-horizontal-relative:page;mso-wrap-distance-bottom:0pt;mso-wrap-distance-top:0pt;z-index:-251510784;mso-width-relative:page;mso-height-relative:page;" filled="f" stroked="t" coordsize="21600,21600">
            <v:path/>
            <v:fill on="f" focussize="0,0"/>
            <v:stroke weight="0.48pt" color="#000000"/>
            <v:imagedata o:title=""/>
            <o:lock v:ext="edit"/>
            <v:textbox inset="0mm,0mm,0mm,0mm">
              <w:txbxContent>
                <w:p>
                  <w:pPr>
                    <w:pStyle w:val="6"/>
                    <w:spacing w:before="1"/>
                    <w:ind w:left="103"/>
                  </w:pPr>
                  <w:r>
                    <w:rPr>
                      <w:color w:val="808000"/>
                    </w:rPr>
                    <w:t>@Data</w:t>
                  </w:r>
                </w:p>
                <w:p>
                  <w:pPr>
                    <w:pStyle w:val="6"/>
                    <w:spacing w:before="4" w:line="242" w:lineRule="auto"/>
                    <w:ind w:left="103" w:right="3872"/>
                  </w:pPr>
                  <w:r>
                    <w:rPr>
                      <w:color w:val="808000"/>
                    </w:rPr>
                    <w:t>@ApiModel</w:t>
                  </w:r>
                  <w:r>
                    <w:t>(description</w:t>
                  </w:r>
                  <w:r>
                    <w:rPr>
                      <w:spacing w:val="7"/>
                    </w:rPr>
                    <w:t xml:space="preserve"> = </w:t>
                  </w:r>
                  <w:r>
                    <w:rPr>
                      <w:color w:val="008000"/>
                    </w:rPr>
                    <w:t>"用户实体类"</w:t>
                  </w:r>
                  <w:r>
                    <w:t>)</w:t>
                  </w:r>
                  <w:r>
                    <w:rPr>
                      <w:spacing w:val="1"/>
                    </w:rPr>
                    <w:t xml:space="preserve"> </w:t>
                  </w:r>
                  <w:r>
                    <w:rPr>
                      <w:color w:val="000080"/>
                    </w:rPr>
                    <w:t>public class</w:t>
                  </w:r>
                  <w:r>
                    <w:rPr>
                      <w:color w:val="000080"/>
                      <w:spacing w:val="3"/>
                    </w:rPr>
                    <w:t xml:space="preserve"> </w:t>
                  </w:r>
                  <w:r>
                    <w:t>User</w:t>
                  </w:r>
                  <w:r>
                    <w:rPr>
                      <w:spacing w:val="-1"/>
                    </w:rPr>
                    <w:t xml:space="preserve"> </w:t>
                  </w:r>
                  <w:r>
                    <w:rPr>
                      <w:color w:val="000080"/>
                    </w:rPr>
                    <w:t>implements</w:t>
                  </w:r>
                  <w:r>
                    <w:rPr>
                      <w:color w:val="000080"/>
                      <w:spacing w:val="3"/>
                    </w:rPr>
                    <w:t xml:space="preserve"> </w:t>
                  </w:r>
                  <w:r>
                    <w:t>Serializable</w:t>
                  </w:r>
                  <w:r>
                    <w:rPr>
                      <w:spacing w:val="-1"/>
                    </w:rPr>
                    <w:t xml:space="preserve"> {</w:t>
                  </w:r>
                </w:p>
                <w:p>
                  <w:pPr>
                    <w:pStyle w:val="6"/>
                    <w:spacing w:before="2" w:line="242" w:lineRule="auto"/>
                    <w:ind w:left="417" w:right="5451"/>
                  </w:pPr>
                  <w:r>
                    <w:rPr>
                      <w:color w:val="000080"/>
                    </w:rPr>
                    <w:t>private</w:t>
                  </w:r>
                  <w:r>
                    <w:rPr>
                      <w:color w:val="000080"/>
                      <w:spacing w:val="4"/>
                    </w:rPr>
                    <w:t xml:space="preserve"> </w:t>
                  </w:r>
                  <w:r>
                    <w:t>String</w:t>
                  </w:r>
                  <w:r>
                    <w:rPr>
                      <w:spacing w:val="-4"/>
                    </w:rPr>
                    <w:t xml:space="preserve"> </w:t>
                  </w:r>
                  <w:r>
                    <w:rPr>
                      <w:color w:val="660D79"/>
                    </w:rPr>
                    <w:t>username</w:t>
                  </w:r>
                  <w:r>
                    <w:t>;</w:t>
                  </w:r>
                  <w:r>
                    <w:rPr>
                      <w:spacing w:val="-102"/>
                    </w:rPr>
                    <w:t xml:space="preserve"> </w:t>
                  </w:r>
                  <w:r>
                    <w:rPr>
                      <w:color w:val="000080"/>
                    </w:rPr>
                    <w:t>private</w:t>
                  </w:r>
                  <w:r>
                    <w:rPr>
                      <w:color w:val="000080"/>
                      <w:spacing w:val="4"/>
                    </w:rPr>
                    <w:t xml:space="preserve"> </w:t>
                  </w:r>
                  <w:r>
                    <w:t>String</w:t>
                  </w:r>
                  <w:r>
                    <w:rPr>
                      <w:spacing w:val="-4"/>
                    </w:rPr>
                    <w:t xml:space="preserve"> </w:t>
                  </w:r>
                  <w:r>
                    <w:rPr>
                      <w:color w:val="660D79"/>
                    </w:rPr>
                    <w:t>password</w:t>
                  </w:r>
                  <w:r>
                    <w:t>;</w:t>
                  </w:r>
                  <w:r>
                    <w:rPr>
                      <w:spacing w:val="-102"/>
                    </w:rPr>
                    <w:t xml:space="preserve"> </w:t>
                  </w:r>
                  <w:r>
                    <w:rPr>
                      <w:color w:val="000080"/>
                    </w:rPr>
                    <w:t>private</w:t>
                  </w:r>
                  <w:r>
                    <w:rPr>
                      <w:color w:val="000080"/>
                      <w:spacing w:val="4"/>
                    </w:rPr>
                    <w:t xml:space="preserve"> </w:t>
                  </w:r>
                  <w:r>
                    <w:t>String</w:t>
                  </w:r>
                  <w:r>
                    <w:rPr>
                      <w:spacing w:val="-4"/>
                    </w:rPr>
                    <w:t xml:space="preserve"> </w:t>
                  </w:r>
                  <w:r>
                    <w:rPr>
                      <w:color w:val="660D79"/>
                    </w:rPr>
                    <w:t>nickName</w:t>
                  </w:r>
                  <w:r>
                    <w:t>;</w:t>
                  </w:r>
                  <w:r>
                    <w:rPr>
                      <w:spacing w:val="-102"/>
                    </w:rPr>
                    <w:t xml:space="preserve"> </w:t>
                  </w:r>
                  <w:r>
                    <w:rPr>
                      <w:color w:val="000080"/>
                    </w:rPr>
                    <w:t>private</w:t>
                  </w:r>
                  <w:r>
                    <w:rPr>
                      <w:color w:val="000080"/>
                      <w:spacing w:val="5"/>
                    </w:rPr>
                    <w:t xml:space="preserve"> </w:t>
                  </w:r>
                  <w:r>
                    <w:t>String</w:t>
                  </w:r>
                  <w:r>
                    <w:rPr>
                      <w:spacing w:val="-4"/>
                    </w:rPr>
                    <w:t xml:space="preserve"> </w:t>
                  </w:r>
                  <w:r>
                    <w:rPr>
                      <w:color w:val="660D79"/>
                    </w:rPr>
                    <w:t>salt</w:t>
                  </w:r>
                  <w:r>
                    <w:t>;</w:t>
                  </w:r>
                  <w:r>
                    <w:rPr>
                      <w:spacing w:val="1"/>
                    </w:rPr>
                    <w:t xml:space="preserve"> </w:t>
                  </w:r>
                  <w:r>
                    <w:rPr>
                      <w:color w:val="000080"/>
                    </w:rPr>
                    <w:t>private</w:t>
                  </w:r>
                  <w:r>
                    <w:rPr>
                      <w:color w:val="000080"/>
                      <w:spacing w:val="5"/>
                    </w:rPr>
                    <w:t xml:space="preserve"> </w:t>
                  </w:r>
                  <w:r>
                    <w:t>String</w:t>
                  </w:r>
                  <w:r>
                    <w:rPr>
                      <w:spacing w:val="-3"/>
                    </w:rPr>
                    <w:t xml:space="preserve"> </w:t>
                  </w:r>
                  <w:r>
                    <w:rPr>
                      <w:color w:val="660D79"/>
                    </w:rPr>
                    <w:t>token</w:t>
                  </w:r>
                  <w:r>
                    <w:t>;</w:t>
                  </w:r>
                </w:p>
                <w:p>
                  <w:pPr>
                    <w:pStyle w:val="6"/>
                    <w:spacing w:before="2"/>
                    <w:ind w:left="103"/>
                  </w:pPr>
                  <w:r>
                    <w:rPr>
                      <w:w w:val="100"/>
                    </w:rPr>
                    <w:t>}</w:t>
                  </w:r>
                </w:p>
              </w:txbxContent>
            </v:textbox>
            <w10:wrap type="topAndBottom"/>
          </v:shape>
        </w:pict>
      </w:r>
      <w:r>
        <w:drawing>
          <wp:anchor distT="0" distB="0" distL="0" distR="0" simplePos="0" relativeHeight="251750400" behindDoc="1" locked="0" layoutInCell="1" allowOverlap="1">
            <wp:simplePos x="0" y="0"/>
            <wp:positionH relativeFrom="page">
              <wp:posOffset>2047875</wp:posOffset>
            </wp:positionH>
            <wp:positionV relativeFrom="paragraph">
              <wp:posOffset>-3402330</wp:posOffset>
            </wp:positionV>
            <wp:extent cx="3293110" cy="3413125"/>
            <wp:effectExtent l="0" t="0" r="0" b="0"/>
            <wp:wrapNone/>
            <wp:docPr id="2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rect id="_x0000_s1258" o:spid="_x0000_s1258" o:spt="1" style="position:absolute;left:0pt;margin-left:90pt;margin-top:3.95pt;height:13.55pt;width:50.25pt;mso-position-horizontal-relative:page;z-index:-251565056;mso-width-relative:page;mso-height-relative:page;" fillcolor="#FFFFFF" filled="t" stroked="f" coordsize="21600,21600">
            <v:path/>
            <v:fill on="t" focussize="0,0"/>
            <v:stroke on="f"/>
            <v:imagedata o:title=""/>
            <o:lock v:ext="edit"/>
          </v:rect>
        </w:pict>
      </w:r>
      <w:r>
        <w:pict>
          <v:shape id="_x0000_s1259" o:spid="_x0000_s1259" style="position:absolute;left:0pt;margin-left:88.55pt;margin-top:23.05pt;height:54.5pt;width:418.3pt;mso-position-horizontal-relative:page;z-index:-251565056;mso-width-relative:page;mso-height-relative:page;" fillcolor="#FFFFFF" filled="t" stroked="f" coordorigin="1772,461" coordsize="8366,1090" path="m10137,461l1772,461,1772,735,1772,1006,1772,1280,1772,1551,10137,1551,10137,1280,10137,1006,10137,735,10137,461xe">
            <v:path arrowok="t"/>
            <v:fill on="t" focussize="0,0"/>
            <v:stroke on="f"/>
            <v:imagedata o:title=""/>
            <o:lock v:ext="edit"/>
          </v:shape>
        </w:pict>
      </w:r>
      <w:r>
        <w:rPr>
          <w:sz w:val="21"/>
        </w:rPr>
        <w:t>（</w:t>
      </w:r>
      <w:r>
        <w:rPr>
          <w:rFonts w:ascii="Arial" w:eastAsia="Arial"/>
          <w:b/>
          <w:sz w:val="21"/>
        </w:rPr>
        <w:t>2</w:t>
      </w:r>
      <w:r>
        <w:rPr>
          <w:sz w:val="21"/>
        </w:rPr>
        <w:t>）</w:t>
      </w:r>
      <w:r>
        <w:rPr>
          <w:rFonts w:ascii="Arial" w:eastAsia="Arial"/>
          <w:b/>
          <w:sz w:val="21"/>
        </w:rPr>
        <w:t>User</w:t>
      </w:r>
    </w:p>
    <w:p>
      <w:pPr>
        <w:spacing w:after="0"/>
        <w:jc w:val="left"/>
        <w:rPr>
          <w:rFonts w:ascii="Arial" w:eastAsia="Arial"/>
          <w:sz w:val="21"/>
        </w:rPr>
        <w:sectPr>
          <w:pgSz w:w="11910" w:h="16840"/>
          <w:pgMar w:top="1280" w:right="520" w:bottom="280" w:left="1220" w:header="708" w:footer="0" w:gutter="0"/>
          <w:cols w:space="720" w:num="1"/>
        </w:sectPr>
      </w:pPr>
    </w:p>
    <w:p>
      <w:pPr>
        <w:pStyle w:val="6"/>
        <w:spacing w:before="4"/>
        <w:rPr>
          <w:rFonts w:ascii="Arial"/>
          <w:b/>
          <w:sz w:val="12"/>
        </w:rPr>
      </w:pPr>
    </w:p>
    <w:p>
      <w:pPr>
        <w:pStyle w:val="5"/>
        <w:spacing w:before="47"/>
        <w:ind w:left="1019"/>
        <w:rPr>
          <w:rFonts w:ascii="Tahoma" w:eastAsia="Tahoma"/>
        </w:rPr>
      </w:pPr>
      <w:r>
        <w:rPr>
          <w:rFonts w:ascii="Tahoma" w:eastAsia="Tahoma"/>
        </w:rPr>
        <w:t>4.3.3</w:t>
      </w:r>
      <w:r>
        <w:rPr>
          <w:rFonts w:ascii="Tahoma" w:eastAsia="Tahoma"/>
          <w:spacing w:val="-12"/>
        </w:rPr>
        <w:t xml:space="preserve"> </w:t>
      </w:r>
      <w:r>
        <w:rPr>
          <w:spacing w:val="6"/>
        </w:rPr>
        <w:t>创建认证和授权的</w:t>
      </w:r>
      <w:r>
        <w:rPr>
          <w:rFonts w:ascii="Tahoma" w:eastAsia="Tahoma"/>
        </w:rPr>
        <w:t>filter</w:t>
      </w:r>
    </w:p>
    <w:p>
      <w:pPr>
        <w:pStyle w:val="6"/>
        <w:rPr>
          <w:rFonts w:ascii="Tahoma"/>
          <w:b/>
          <w:sz w:val="20"/>
        </w:rPr>
      </w:pPr>
    </w:p>
    <w:p>
      <w:pPr>
        <w:pStyle w:val="6"/>
        <w:spacing w:before="9"/>
        <w:rPr>
          <w:rFonts w:ascii="Tahoma"/>
          <w:b/>
          <w:sz w:val="18"/>
        </w:rPr>
      </w:pPr>
      <w:r>
        <w:drawing>
          <wp:anchor distT="0" distB="0" distL="0" distR="0" simplePos="0" relativeHeight="251659264" behindDoc="0" locked="0" layoutInCell="1" allowOverlap="1">
            <wp:simplePos x="0" y="0"/>
            <wp:positionH relativeFrom="page">
              <wp:posOffset>1162050</wp:posOffset>
            </wp:positionH>
            <wp:positionV relativeFrom="paragraph">
              <wp:posOffset>168275</wp:posOffset>
            </wp:positionV>
            <wp:extent cx="3120390" cy="742950"/>
            <wp:effectExtent l="0" t="0" r="0" b="0"/>
            <wp:wrapTopAndBottom/>
            <wp:docPr id="21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60.jpeg"/>
                    <pic:cNvPicPr>
                      <a:picLocks noChangeAspect="1"/>
                    </pic:cNvPicPr>
                  </pic:nvPicPr>
                  <pic:blipFill>
                    <a:blip r:embed="rId66" cstate="print"/>
                    <a:stretch>
                      <a:fillRect/>
                    </a:stretch>
                  </pic:blipFill>
                  <pic:spPr>
                    <a:xfrm>
                      <a:off x="0" y="0"/>
                      <a:ext cx="3120233" cy="742950"/>
                    </a:xfrm>
                    <a:prstGeom prst="rect">
                      <a:avLst/>
                    </a:prstGeom>
                  </pic:spPr>
                </pic:pic>
              </a:graphicData>
            </a:graphic>
          </wp:anchor>
        </w:drawing>
      </w:r>
    </w:p>
    <w:p>
      <w:pPr>
        <w:pStyle w:val="6"/>
        <w:rPr>
          <w:rFonts w:ascii="Tahoma"/>
          <w:b/>
          <w:sz w:val="20"/>
        </w:rPr>
      </w:pPr>
    </w:p>
    <w:p>
      <w:pPr>
        <w:pStyle w:val="6"/>
        <w:rPr>
          <w:rFonts w:ascii="Tahoma"/>
          <w:b/>
          <w:sz w:val="20"/>
        </w:rPr>
      </w:pPr>
    </w:p>
    <w:p>
      <w:pPr>
        <w:pStyle w:val="6"/>
        <w:spacing w:before="7"/>
        <w:rPr>
          <w:rFonts w:ascii="Tahoma"/>
          <w:b/>
          <w:sz w:val="20"/>
        </w:rPr>
      </w:pPr>
    </w:p>
    <w:p>
      <w:pPr>
        <w:pStyle w:val="11"/>
        <w:numPr>
          <w:ilvl w:val="0"/>
          <w:numId w:val="14"/>
        </w:numPr>
        <w:tabs>
          <w:tab w:val="left" w:pos="1110"/>
        </w:tabs>
        <w:spacing w:before="72" w:after="0" w:line="240" w:lineRule="auto"/>
        <w:ind w:left="1109" w:right="0" w:hanging="530"/>
        <w:jc w:val="left"/>
        <w:rPr>
          <w:sz w:val="21"/>
        </w:rPr>
      </w:pPr>
      <w:r>
        <w:pict>
          <v:group id="_x0000_s1260" o:spid="_x0000_s1260" o:spt="203" style="position:absolute;left:0pt;margin-left:84.35pt;margin-top:21.35pt;height:532.1pt;width:426.7pt;mso-position-horizontal-relative:page;mso-wrap-distance-bottom:0pt;mso-wrap-distance-top:0pt;z-index:-251509760;mso-width-relative:page;mso-height-relative:page;" coordorigin="1688,428" coordsize="8534,10642">
            <o:lock v:ext="edit"/>
            <v:shape id="_x0000_s1261" o:spid="_x0000_s1261" style="position:absolute;left:1771;top:437;height:7900;width:8366;" fillcolor="#FFFFFF" filled="t" stroked="f" coordorigin="1772,438" coordsize="8366,7900" path="m10137,6974l1772,6974,1772,7248,1772,7519,1772,7793,1772,8064,1772,8337,10137,8337,10137,8064,10137,7793,10137,7519,10137,7248,10137,6974xm10137,2072l1772,2072,1772,2344,1772,2617,1772,2888,1772,3160,1772,3433,1772,3704,1772,3704,1772,3978,1772,4250,1772,4523,1772,4794,1772,5068,1772,5339,1772,5613,1772,5884,1772,6158,1772,6429,1772,6702,1772,6974,10137,6974,10137,6702,10137,6429,10137,6158,10137,5884,10137,5613,10137,5339,10137,5068,10137,4794,10137,4523,10137,4250,10137,3978,10137,3704,10137,3704,10137,3433,10137,3160,10137,2888,10137,2617,10137,2344,10137,2072xm10137,1528l1772,1528,1772,1799,1772,2072,10137,2072,10137,1799,10137,1528xm10137,709l1772,709,1772,983,1772,1254,1772,1528,10137,1528,10137,1254,10137,983,10137,709xm10137,438l1772,438,1772,709,10137,709,10137,438xe">
              <v:path arrowok="t"/>
              <v:fill on="t" focussize="0,0"/>
              <v:stroke on="f"/>
              <v:imagedata o:title=""/>
              <o:lock v:ext="edit"/>
            </v:shape>
            <v:shape id="_x0000_s1262" o:spid="_x0000_s1262" style="position:absolute;left:1687;top:427;height:10642;width:8534;" fillcolor="#000000" filled="t" stroked="f" coordorigin="1688,428" coordsize="8534,10642" path="m10211,11059l1697,11059,1688,11059,1688,11069,1697,11069,10211,11069,10211,11059xm10211,428l1697,428,1688,428,1688,437,1688,11059,1697,11059,1697,437,10211,437,10211,428xm10221,11059l10212,11059,10212,11069,10221,11069,10221,11059xm10221,428l10212,428,10212,437,10212,11059,10221,11059,10221,437,10221,428xe">
              <v:path arrowok="t"/>
              <v:fill on="t" focussize="0,0"/>
              <v:stroke on="f"/>
              <v:imagedata o:title=""/>
              <o:lock v:ext="edit"/>
            </v:shape>
            <v:shape id="_x0000_s1263" o:spid="_x0000_s1263" o:spt="202" type="#_x0000_t202" style="position:absolute;left:1800;top:467;height:5386;width:8330;" filled="f" stroked="f" coordsize="21600,21600">
              <v:path/>
              <v:fill on="f" focussize="0,0"/>
              <v:stroke on="f" joinstyle="miter"/>
              <v:imagedata o:title=""/>
              <o:lock v:ext="edit"/>
              <v:textbox inset="0mm,0mm,0mm,0mm">
                <w:txbxContent>
                  <w:p>
                    <w:pPr>
                      <w:spacing w:before="0" w:line="241" w:lineRule="exact"/>
                      <w:ind w:left="0" w:right="0" w:firstLine="0"/>
                      <w:jc w:val="left"/>
                      <w:rPr>
                        <w:sz w:val="21"/>
                      </w:rPr>
                    </w:pPr>
                    <w:r>
                      <w:rPr>
                        <w:color w:val="000080"/>
                        <w:sz w:val="21"/>
                      </w:rPr>
                      <w:t>public</w:t>
                    </w:r>
                    <w:r>
                      <w:rPr>
                        <w:color w:val="000080"/>
                        <w:spacing w:val="1"/>
                        <w:sz w:val="21"/>
                      </w:rPr>
                      <w:t xml:space="preserve"> </w:t>
                    </w:r>
                    <w:r>
                      <w:rPr>
                        <w:color w:val="000080"/>
                        <w:sz w:val="21"/>
                      </w:rPr>
                      <w:t>class</w:t>
                    </w:r>
                    <w:r>
                      <w:rPr>
                        <w:color w:val="000080"/>
                        <w:spacing w:val="5"/>
                        <w:sz w:val="21"/>
                      </w:rPr>
                      <w:t xml:space="preserve"> </w:t>
                    </w:r>
                    <w:r>
                      <w:rPr>
                        <w:sz w:val="21"/>
                      </w:rPr>
                      <w:t>TokenLoginFilter</w:t>
                    </w:r>
                    <w:r>
                      <w:rPr>
                        <w:spacing w:val="-2"/>
                        <w:sz w:val="21"/>
                      </w:rPr>
                      <w:t xml:space="preserve"> </w:t>
                    </w:r>
                    <w:r>
                      <w:rPr>
                        <w:color w:val="000080"/>
                        <w:sz w:val="21"/>
                      </w:rPr>
                      <w:t>extends</w:t>
                    </w:r>
                    <w:r>
                      <w:rPr>
                        <w:color w:val="000080"/>
                        <w:spacing w:val="5"/>
                        <w:sz w:val="21"/>
                      </w:rPr>
                      <w:t xml:space="preserve"> </w:t>
                    </w:r>
                    <w:r>
                      <w:rPr>
                        <w:sz w:val="21"/>
                      </w:rPr>
                      <w:t>UsernamePasswordAuthenticationFilter {</w:t>
                    </w:r>
                  </w:p>
                  <w:p>
                    <w:pPr>
                      <w:spacing w:before="2" w:line="244" w:lineRule="auto"/>
                      <w:ind w:left="419" w:right="1727" w:firstLine="0"/>
                      <w:jc w:val="left"/>
                      <w:rPr>
                        <w:sz w:val="21"/>
                      </w:rPr>
                    </w:pPr>
                    <w:r>
                      <w:rPr>
                        <w:color w:val="000080"/>
                        <w:sz w:val="21"/>
                      </w:rPr>
                      <w:t>private</w:t>
                    </w:r>
                    <w:r>
                      <w:rPr>
                        <w:color w:val="000080"/>
                        <w:spacing w:val="8"/>
                        <w:sz w:val="21"/>
                      </w:rPr>
                      <w:t xml:space="preserve"> </w:t>
                    </w:r>
                    <w:r>
                      <w:rPr>
                        <w:sz w:val="21"/>
                      </w:rPr>
                      <w:t>AuthenticationManager</w:t>
                    </w:r>
                    <w:r>
                      <w:rPr>
                        <w:spacing w:val="1"/>
                        <w:sz w:val="21"/>
                      </w:rPr>
                      <w:t xml:space="preserve"> </w:t>
                    </w:r>
                    <w:r>
                      <w:rPr>
                        <w:color w:val="660D79"/>
                        <w:sz w:val="21"/>
                      </w:rPr>
                      <w:t>authenticationManager</w:t>
                    </w:r>
                    <w:r>
                      <w:rPr>
                        <w:sz w:val="21"/>
                      </w:rPr>
                      <w:t>;</w:t>
                    </w:r>
                    <w:r>
                      <w:rPr>
                        <w:spacing w:val="-102"/>
                        <w:sz w:val="21"/>
                      </w:rPr>
                      <w:t xml:space="preserve"> </w:t>
                    </w:r>
                    <w:r>
                      <w:rPr>
                        <w:color w:val="000080"/>
                        <w:sz w:val="21"/>
                      </w:rPr>
                      <w:t>private</w:t>
                    </w:r>
                    <w:r>
                      <w:rPr>
                        <w:color w:val="000080"/>
                        <w:spacing w:val="3"/>
                        <w:sz w:val="21"/>
                      </w:rPr>
                      <w:t xml:space="preserve"> </w:t>
                    </w:r>
                    <w:r>
                      <w:rPr>
                        <w:sz w:val="21"/>
                      </w:rPr>
                      <w:t>TokenManager</w:t>
                    </w:r>
                    <w:r>
                      <w:rPr>
                        <w:spacing w:val="1"/>
                        <w:sz w:val="21"/>
                      </w:rPr>
                      <w:t xml:space="preserve"> </w:t>
                    </w:r>
                    <w:r>
                      <w:rPr>
                        <w:color w:val="660D79"/>
                        <w:sz w:val="21"/>
                      </w:rPr>
                      <w:t>tokenManager</w:t>
                    </w:r>
                    <w:r>
                      <w:rPr>
                        <w:sz w:val="21"/>
                      </w:rPr>
                      <w:t>;</w:t>
                    </w:r>
                  </w:p>
                  <w:p>
                    <w:pPr>
                      <w:spacing w:before="0" w:line="265" w:lineRule="exact"/>
                      <w:ind w:left="419" w:right="0" w:firstLine="0"/>
                      <w:jc w:val="left"/>
                      <w:rPr>
                        <w:sz w:val="21"/>
                      </w:rPr>
                    </w:pPr>
                    <w:r>
                      <w:rPr>
                        <w:color w:val="000080"/>
                        <w:sz w:val="21"/>
                      </w:rPr>
                      <w:t>private</w:t>
                    </w:r>
                    <w:r>
                      <w:rPr>
                        <w:color w:val="000080"/>
                        <w:spacing w:val="8"/>
                        <w:sz w:val="21"/>
                      </w:rPr>
                      <w:t xml:space="preserve"> </w:t>
                    </w:r>
                    <w:r>
                      <w:rPr>
                        <w:sz w:val="21"/>
                      </w:rPr>
                      <w:t>RedisTemplate</w:t>
                    </w:r>
                    <w:r>
                      <w:rPr>
                        <w:spacing w:val="3"/>
                        <w:sz w:val="21"/>
                      </w:rPr>
                      <w:t xml:space="preserve"> </w:t>
                    </w:r>
                    <w:r>
                      <w:rPr>
                        <w:color w:val="660D79"/>
                        <w:sz w:val="21"/>
                      </w:rPr>
                      <w:t>redisTemplate</w:t>
                    </w:r>
                    <w:r>
                      <w:rPr>
                        <w:sz w:val="21"/>
                      </w:rPr>
                      <w:t>;</w:t>
                    </w:r>
                  </w:p>
                  <w:p>
                    <w:pPr>
                      <w:tabs>
                        <w:tab w:val="left" w:pos="1533"/>
                        <w:tab w:val="left" w:pos="5997"/>
                      </w:tabs>
                      <w:spacing w:before="4" w:line="242" w:lineRule="auto"/>
                      <w:ind w:left="0" w:right="18" w:firstLine="419"/>
                      <w:jc w:val="left"/>
                      <w:rPr>
                        <w:sz w:val="21"/>
                      </w:rPr>
                    </w:pPr>
                    <w:r>
                      <w:rPr>
                        <w:color w:val="000080"/>
                        <w:sz w:val="21"/>
                      </w:rPr>
                      <w:t>public</w:t>
                    </w:r>
                    <w:r>
                      <w:rPr>
                        <w:color w:val="000080"/>
                        <w:sz w:val="21"/>
                      </w:rPr>
                      <w:tab/>
                    </w:r>
                    <w:r>
                      <w:rPr>
                        <w:sz w:val="21"/>
                      </w:rPr>
                      <w:t>TokenLoginFilter(AuthenticationManager</w:t>
                    </w:r>
                    <w:r>
                      <w:rPr>
                        <w:sz w:val="21"/>
                      </w:rPr>
                      <w:tab/>
                    </w:r>
                    <w:r>
                      <w:rPr>
                        <w:spacing w:val="-1"/>
                        <w:sz w:val="21"/>
                      </w:rPr>
                      <w:t>authenticationManager,</w:t>
                    </w:r>
                    <w:r>
                      <w:rPr>
                        <w:spacing w:val="-102"/>
                        <w:sz w:val="21"/>
                      </w:rPr>
                      <w:t xml:space="preserve"> </w:t>
                    </w:r>
                    <w:r>
                      <w:rPr>
                        <w:sz w:val="21"/>
                      </w:rPr>
                      <w:t>TokenManager</w:t>
                    </w:r>
                    <w:r>
                      <w:rPr>
                        <w:spacing w:val="-1"/>
                        <w:sz w:val="21"/>
                      </w:rPr>
                      <w:t xml:space="preserve"> </w:t>
                    </w:r>
                    <w:r>
                      <w:rPr>
                        <w:sz w:val="21"/>
                      </w:rPr>
                      <w:t>tokenManager, RedisTemplate</w:t>
                    </w:r>
                    <w:r>
                      <w:rPr>
                        <w:spacing w:val="-2"/>
                        <w:sz w:val="21"/>
                      </w:rPr>
                      <w:t xml:space="preserve"> </w:t>
                    </w:r>
                    <w:r>
                      <w:rPr>
                        <w:sz w:val="21"/>
                      </w:rPr>
                      <w:t>redisTemplate)</w:t>
                    </w:r>
                    <w:r>
                      <w:rPr>
                        <w:spacing w:val="-2"/>
                        <w:sz w:val="21"/>
                      </w:rPr>
                      <w:t xml:space="preserve"> </w:t>
                    </w:r>
                    <w:r>
                      <w:rPr>
                        <w:sz w:val="21"/>
                      </w:rPr>
                      <w:t>{</w:t>
                    </w:r>
                  </w:p>
                  <w:p>
                    <w:pPr>
                      <w:spacing w:before="2" w:line="242" w:lineRule="auto"/>
                      <w:ind w:left="839" w:right="2108" w:firstLine="0"/>
                      <w:jc w:val="left"/>
                      <w:rPr>
                        <w:sz w:val="21"/>
                      </w:rPr>
                    </w:pPr>
                    <w:r>
                      <w:rPr>
                        <w:color w:val="000080"/>
                        <w:sz w:val="21"/>
                      </w:rPr>
                      <w:t>this</w:t>
                    </w:r>
                    <w:r>
                      <w:rPr>
                        <w:sz w:val="21"/>
                      </w:rPr>
                      <w:t>.</w:t>
                    </w:r>
                    <w:r>
                      <w:rPr>
                        <w:color w:val="660D79"/>
                        <w:sz w:val="21"/>
                      </w:rPr>
                      <w:t>authenticationManager</w:t>
                    </w:r>
                    <w:r>
                      <w:rPr>
                        <w:color w:val="660D79"/>
                        <w:spacing w:val="6"/>
                        <w:sz w:val="21"/>
                      </w:rPr>
                      <w:t xml:space="preserve"> </w:t>
                    </w:r>
                    <w:r>
                      <w:rPr>
                        <w:sz w:val="21"/>
                      </w:rPr>
                      <w:t>=</w:t>
                    </w:r>
                    <w:r>
                      <w:rPr>
                        <w:spacing w:val="1"/>
                        <w:sz w:val="21"/>
                      </w:rPr>
                      <w:t xml:space="preserve"> </w:t>
                    </w:r>
                    <w:r>
                      <w:rPr>
                        <w:sz w:val="21"/>
                      </w:rPr>
                      <w:t>authenticationManager;</w:t>
                    </w:r>
                    <w:r>
                      <w:rPr>
                        <w:spacing w:val="-102"/>
                        <w:sz w:val="21"/>
                      </w:rPr>
                      <w:t xml:space="preserve"> </w:t>
                    </w:r>
                    <w:r>
                      <w:rPr>
                        <w:color w:val="000080"/>
                        <w:sz w:val="21"/>
                      </w:rPr>
                      <w:t>this</w:t>
                    </w:r>
                    <w:r>
                      <w:rPr>
                        <w:sz w:val="21"/>
                      </w:rPr>
                      <w:t>.</w:t>
                    </w:r>
                    <w:r>
                      <w:rPr>
                        <w:color w:val="660D79"/>
                        <w:sz w:val="21"/>
                      </w:rPr>
                      <w:t>tokenManager</w:t>
                    </w:r>
                    <w:r>
                      <w:rPr>
                        <w:color w:val="660D79"/>
                        <w:spacing w:val="15"/>
                        <w:sz w:val="21"/>
                      </w:rPr>
                      <w:t xml:space="preserve"> </w:t>
                    </w:r>
                    <w:r>
                      <w:rPr>
                        <w:sz w:val="21"/>
                      </w:rPr>
                      <w:t>=</w:t>
                    </w:r>
                    <w:r>
                      <w:rPr>
                        <w:spacing w:val="13"/>
                        <w:sz w:val="21"/>
                      </w:rPr>
                      <w:t xml:space="preserve"> </w:t>
                    </w:r>
                    <w:r>
                      <w:rPr>
                        <w:sz w:val="21"/>
                      </w:rPr>
                      <w:t>tokenManager;</w:t>
                    </w:r>
                    <w:r>
                      <w:rPr>
                        <w:spacing w:val="1"/>
                        <w:sz w:val="21"/>
                      </w:rPr>
                      <w:t xml:space="preserve"> </w:t>
                    </w:r>
                    <w:r>
                      <w:rPr>
                        <w:color w:val="000080"/>
                        <w:sz w:val="21"/>
                      </w:rPr>
                      <w:t>this</w:t>
                    </w:r>
                    <w:r>
                      <w:rPr>
                        <w:sz w:val="21"/>
                      </w:rPr>
                      <w:t>.</w:t>
                    </w:r>
                    <w:r>
                      <w:rPr>
                        <w:color w:val="660D79"/>
                        <w:sz w:val="21"/>
                      </w:rPr>
                      <w:t>redisTemplate</w:t>
                    </w:r>
                    <w:r>
                      <w:rPr>
                        <w:color w:val="660D79"/>
                        <w:spacing w:val="3"/>
                        <w:sz w:val="21"/>
                      </w:rPr>
                      <w:t xml:space="preserve"> </w:t>
                    </w:r>
                    <w:r>
                      <w:rPr>
                        <w:sz w:val="21"/>
                      </w:rPr>
                      <w:t>= redisTemplate;</w:t>
                    </w:r>
                    <w:r>
                      <w:rPr>
                        <w:spacing w:val="1"/>
                        <w:sz w:val="21"/>
                      </w:rPr>
                      <w:t xml:space="preserve"> </w:t>
                    </w:r>
                    <w:r>
                      <w:rPr>
                        <w:color w:val="000080"/>
                        <w:sz w:val="21"/>
                      </w:rPr>
                      <w:t>this</w:t>
                    </w:r>
                    <w:r>
                      <w:rPr>
                        <w:sz w:val="21"/>
                      </w:rPr>
                      <w:t>.setPostOnly(</w:t>
                    </w:r>
                    <w:r>
                      <w:rPr>
                        <w:color w:val="000080"/>
                        <w:sz w:val="21"/>
                      </w:rPr>
                      <w:t>false</w:t>
                    </w:r>
                    <w:r>
                      <w:rPr>
                        <w:sz w:val="21"/>
                      </w:rPr>
                      <w:t>);</w:t>
                    </w:r>
                    <w:r>
                      <w:rPr>
                        <w:spacing w:val="1"/>
                        <w:sz w:val="21"/>
                      </w:rPr>
                      <w:t xml:space="preserve"> </w:t>
                    </w:r>
                    <w:r>
                      <w:rPr>
                        <w:color w:val="000080"/>
                        <w:sz w:val="21"/>
                      </w:rPr>
                      <w:t>this</w:t>
                    </w:r>
                    <w:r>
                      <w:rPr>
                        <w:sz w:val="21"/>
                      </w:rPr>
                      <w:t>.setRequiresAuthenticationRequestMatcher(</w:t>
                    </w:r>
                    <w:r>
                      <w:rPr>
                        <w:color w:val="000080"/>
                        <w:sz w:val="21"/>
                      </w:rPr>
                      <w:t>new</w:t>
                    </w:r>
                  </w:p>
                  <w:p>
                    <w:pPr>
                      <w:spacing w:before="2"/>
                      <w:ind w:left="0" w:right="0" w:firstLine="0"/>
                      <w:jc w:val="left"/>
                      <w:rPr>
                        <w:sz w:val="21"/>
                      </w:rPr>
                    </w:pPr>
                    <w:r>
                      <w:rPr>
                        <w:sz w:val="21"/>
                      </w:rPr>
                      <w:t>AntPathRequestMatcher(</w:t>
                    </w:r>
                    <w:r>
                      <w:rPr>
                        <w:color w:val="008000"/>
                        <w:sz w:val="21"/>
                      </w:rPr>
                      <w:t>"/admin/acl/login"</w:t>
                    </w:r>
                    <w:r>
                      <w:rPr>
                        <w:sz w:val="21"/>
                      </w:rPr>
                      <w:t>,</w:t>
                    </w:r>
                    <w:r>
                      <w:rPr>
                        <w:color w:val="008000"/>
                        <w:sz w:val="21"/>
                      </w:rPr>
                      <w:t>"POST"</w:t>
                    </w:r>
                    <w:r>
                      <w:rPr>
                        <w:sz w:val="21"/>
                      </w:rPr>
                      <w:t>));</w:t>
                    </w:r>
                  </w:p>
                  <w:p>
                    <w:pPr>
                      <w:spacing w:before="2"/>
                      <w:ind w:left="422" w:right="0" w:firstLine="0"/>
                      <w:jc w:val="left"/>
                      <w:rPr>
                        <w:sz w:val="21"/>
                      </w:rPr>
                    </w:pPr>
                    <w:r>
                      <w:rPr>
                        <w:w w:val="100"/>
                        <w:sz w:val="21"/>
                      </w:rPr>
                      <w:t>}</w:t>
                    </w:r>
                  </w:p>
                  <w:p>
                    <w:pPr>
                      <w:spacing w:before="5"/>
                      <w:ind w:left="422" w:right="0" w:firstLine="0"/>
                      <w:jc w:val="left"/>
                      <w:rPr>
                        <w:sz w:val="21"/>
                      </w:rPr>
                    </w:pPr>
                    <w:r>
                      <w:rPr>
                        <w:color w:val="808000"/>
                        <w:sz w:val="21"/>
                      </w:rPr>
                      <w:t>@Override</w:t>
                    </w:r>
                  </w:p>
                  <w:p>
                    <w:pPr>
                      <w:tabs>
                        <w:tab w:val="left" w:pos="1444"/>
                        <w:tab w:val="left" w:pos="3302"/>
                        <w:tab w:val="left" w:pos="7887"/>
                      </w:tabs>
                      <w:spacing w:before="2" w:line="244" w:lineRule="auto"/>
                      <w:ind w:left="0" w:right="19" w:firstLine="419"/>
                      <w:jc w:val="left"/>
                      <w:rPr>
                        <w:sz w:val="21"/>
                      </w:rPr>
                    </w:pPr>
                    <w:r>
                      <w:rPr>
                        <w:color w:val="000080"/>
                        <w:sz w:val="21"/>
                      </w:rPr>
                      <w:t>public</w:t>
                    </w:r>
                    <w:r>
                      <w:rPr>
                        <w:color w:val="000080"/>
                        <w:sz w:val="21"/>
                      </w:rPr>
                      <w:tab/>
                    </w:r>
                    <w:r>
                      <w:rPr>
                        <w:sz w:val="21"/>
                      </w:rPr>
                      <w:t>Authentication</w:t>
                    </w:r>
                    <w:r>
                      <w:rPr>
                        <w:sz w:val="21"/>
                      </w:rPr>
                      <w:tab/>
                    </w:r>
                    <w:r>
                      <w:rPr>
                        <w:sz w:val="21"/>
                      </w:rPr>
                      <w:t>attemptAuthentication(HttpServletRequest</w:t>
                    </w:r>
                    <w:r>
                      <w:rPr>
                        <w:sz w:val="21"/>
                      </w:rPr>
                      <w:tab/>
                    </w:r>
                    <w:r>
                      <w:rPr>
                        <w:spacing w:val="-1"/>
                        <w:sz w:val="21"/>
                      </w:rPr>
                      <w:t>req,</w:t>
                    </w:r>
                    <w:r>
                      <w:rPr>
                        <w:spacing w:val="-102"/>
                        <w:sz w:val="21"/>
                      </w:rPr>
                      <w:t xml:space="preserve"> </w:t>
                    </w:r>
                    <w:r>
                      <w:rPr>
                        <w:sz w:val="21"/>
                      </w:rPr>
                      <w:t>HttpServletResponse</w:t>
                    </w:r>
                    <w:r>
                      <w:rPr>
                        <w:spacing w:val="-1"/>
                        <w:sz w:val="21"/>
                      </w:rPr>
                      <w:t xml:space="preserve"> </w:t>
                    </w:r>
                    <w:r>
                      <w:rPr>
                        <w:sz w:val="21"/>
                      </w:rPr>
                      <w:t>res)</w:t>
                    </w:r>
                  </w:p>
                  <w:p>
                    <w:pPr>
                      <w:spacing w:before="0" w:line="244" w:lineRule="auto"/>
                      <w:ind w:left="839" w:right="3691" w:firstLine="420"/>
                      <w:jc w:val="left"/>
                      <w:rPr>
                        <w:sz w:val="21"/>
                      </w:rPr>
                    </w:pPr>
                    <w:r>
                      <w:rPr>
                        <w:color w:val="000080"/>
                        <w:sz w:val="21"/>
                      </w:rPr>
                      <w:t xml:space="preserve">throws </w:t>
                    </w:r>
                    <w:r>
                      <w:rPr>
                        <w:sz w:val="21"/>
                      </w:rPr>
                      <w:t>AuthenticationException {</w:t>
                    </w:r>
                    <w:r>
                      <w:rPr>
                        <w:spacing w:val="-102"/>
                        <w:sz w:val="21"/>
                      </w:rPr>
                      <w:t xml:space="preserve"> </w:t>
                    </w:r>
                    <w:r>
                      <w:rPr>
                        <w:color w:val="000080"/>
                        <w:sz w:val="21"/>
                      </w:rPr>
                      <w:t>try</w:t>
                    </w:r>
                    <w:r>
                      <w:rPr>
                        <w:color w:val="000080"/>
                        <w:spacing w:val="3"/>
                        <w:sz w:val="21"/>
                      </w:rPr>
                      <w:t xml:space="preserve"> </w:t>
                    </w:r>
                    <w:r>
                      <w:rPr>
                        <w:sz w:val="21"/>
                      </w:rPr>
                      <w:t>{</w:t>
                    </w:r>
                  </w:p>
                  <w:p>
                    <w:pPr>
                      <w:spacing w:before="0" w:line="265" w:lineRule="exact"/>
                      <w:ind w:left="1262" w:right="0" w:firstLine="0"/>
                      <w:jc w:val="left"/>
                      <w:rPr>
                        <w:sz w:val="21"/>
                      </w:rPr>
                    </w:pPr>
                    <w:r>
                      <w:rPr>
                        <w:sz w:val="21"/>
                      </w:rPr>
                      <w:t>User</w:t>
                    </w:r>
                    <w:r>
                      <w:rPr>
                        <w:spacing w:val="130"/>
                        <w:sz w:val="21"/>
                      </w:rPr>
                      <w:t xml:space="preserve"> </w:t>
                    </w:r>
                    <w:r>
                      <w:rPr>
                        <w:sz w:val="21"/>
                      </w:rPr>
                      <w:t>user</w:t>
                    </w:r>
                    <w:r>
                      <w:rPr>
                        <w:spacing w:val="129"/>
                        <w:sz w:val="21"/>
                      </w:rPr>
                      <w:t xml:space="preserve"> </w:t>
                    </w:r>
                    <w:r>
                      <w:rPr>
                        <w:sz w:val="21"/>
                      </w:rPr>
                      <w:t>=</w:t>
                    </w:r>
                    <w:r>
                      <w:rPr>
                        <w:spacing w:val="132"/>
                        <w:sz w:val="21"/>
                      </w:rPr>
                      <w:t xml:space="preserve"> </w:t>
                    </w:r>
                    <w:r>
                      <w:rPr>
                        <w:color w:val="000080"/>
                        <w:sz w:val="21"/>
                      </w:rPr>
                      <w:t>new</w:t>
                    </w:r>
                    <w:r>
                      <w:rPr>
                        <w:color w:val="000080"/>
                        <w:spacing w:val="133"/>
                        <w:sz w:val="21"/>
                      </w:rPr>
                      <w:t xml:space="preserve"> </w:t>
                    </w:r>
                    <w:r>
                      <w:rPr>
                        <w:sz w:val="21"/>
                      </w:rPr>
                      <w:t>ObjectMapper().readValue(req.getInputStream(),</w:t>
                    </w:r>
                  </w:p>
                  <w:p>
                    <w:pPr>
                      <w:spacing w:before="0" w:line="240" w:lineRule="exact"/>
                      <w:ind w:left="0" w:right="0" w:firstLine="0"/>
                      <w:jc w:val="left"/>
                      <w:rPr>
                        <w:sz w:val="21"/>
                      </w:rPr>
                    </w:pPr>
                    <w:r>
                      <w:rPr>
                        <w:sz w:val="21"/>
                      </w:rPr>
                      <w:t>User.</w:t>
                    </w:r>
                    <w:r>
                      <w:rPr>
                        <w:color w:val="000080"/>
                        <w:sz w:val="21"/>
                      </w:rPr>
                      <w:t>class</w:t>
                    </w:r>
                    <w:r>
                      <w:rPr>
                        <w:sz w:val="21"/>
                      </w:rPr>
                      <w:t>);</w:t>
                    </w:r>
                  </w:p>
                </w:txbxContent>
              </v:textbox>
            </v:shape>
            <v:shape id="_x0000_s1264" o:spid="_x0000_s1264" o:spt="202" type="#_x0000_t202" style="position:absolute;left:3060;top:6187;height:212;width:656;"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color w:val="000080"/>
                        <w:sz w:val="21"/>
                      </w:rPr>
                      <w:t>return</w:t>
                    </w:r>
                  </w:p>
                </w:txbxContent>
              </v:textbox>
            </v:shape>
            <v:shape id="_x0000_s1265" o:spid="_x0000_s1265" o:spt="202" type="#_x0000_t202" style="position:absolute;left:6099;top:6187;height:212;width:4032;"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color w:val="660D79"/>
                        <w:sz w:val="21"/>
                      </w:rPr>
                      <w:t>authenticationManager</w:t>
                    </w:r>
                    <w:r>
                      <w:rPr>
                        <w:sz w:val="21"/>
                      </w:rPr>
                      <w:t>.authenticate(</w:t>
                    </w:r>
                    <w:r>
                      <w:rPr>
                        <w:color w:val="000080"/>
                        <w:sz w:val="21"/>
                      </w:rPr>
                      <w:t>new</w:t>
                    </w:r>
                  </w:p>
                </w:txbxContent>
              </v:textbox>
            </v:shape>
            <v:shape id="_x0000_s1266" o:spid="_x0000_s1266" o:spt="202" type="#_x0000_t202" style="position:absolute;left:1800;top:6458;height:1575;width:8326;" filled="f" stroked="f" coordsize="21600,21600">
              <v:path/>
              <v:fill on="f" focussize="0,0"/>
              <v:stroke on="f" joinstyle="miter"/>
              <v:imagedata o:title=""/>
              <o:lock v:ext="edit"/>
              <v:textbox inset="0mm,0mm,0mm,0mm">
                <w:txbxContent>
                  <w:p>
                    <w:pPr>
                      <w:spacing w:before="0" w:line="241" w:lineRule="exact"/>
                      <w:ind w:left="0" w:right="0" w:firstLine="0"/>
                      <w:jc w:val="left"/>
                      <w:rPr>
                        <w:sz w:val="21"/>
                      </w:rPr>
                    </w:pPr>
                    <w:r>
                      <w:rPr>
                        <w:sz w:val="21"/>
                      </w:rPr>
                      <w:t>UsernamePasswordAuthenticationToken(user.getUsername(),</w:t>
                    </w:r>
                    <w:r>
                      <w:rPr>
                        <w:spacing w:val="-1"/>
                        <w:sz w:val="21"/>
                      </w:rPr>
                      <w:t xml:space="preserve"> </w:t>
                    </w:r>
                    <w:r>
                      <w:rPr>
                        <w:sz w:val="21"/>
                      </w:rPr>
                      <w:t>user.getPassword(),</w:t>
                    </w:r>
                    <w:r>
                      <w:rPr>
                        <w:spacing w:val="-2"/>
                        <w:sz w:val="21"/>
                      </w:rPr>
                      <w:t xml:space="preserve"> </w:t>
                    </w:r>
                    <w:r>
                      <w:rPr>
                        <w:color w:val="000080"/>
                        <w:sz w:val="21"/>
                      </w:rPr>
                      <w:t>new</w:t>
                    </w:r>
                  </w:p>
                  <w:p>
                    <w:pPr>
                      <w:spacing w:before="4"/>
                      <w:ind w:left="0" w:right="0" w:firstLine="0"/>
                      <w:jc w:val="left"/>
                      <w:rPr>
                        <w:sz w:val="21"/>
                      </w:rPr>
                    </w:pPr>
                    <w:r>
                      <w:rPr>
                        <w:sz w:val="21"/>
                      </w:rPr>
                      <w:t>ArrayList&lt;&gt;()));</w:t>
                    </w:r>
                  </w:p>
                  <w:p>
                    <w:pPr>
                      <w:spacing w:before="3"/>
                      <w:ind w:left="842" w:right="0" w:firstLine="0"/>
                      <w:jc w:val="left"/>
                      <w:rPr>
                        <w:sz w:val="21"/>
                      </w:rPr>
                    </w:pPr>
                    <w:r>
                      <w:rPr>
                        <w:sz w:val="21"/>
                      </w:rPr>
                      <w:t>}</w:t>
                    </w:r>
                    <w:r>
                      <w:rPr>
                        <w:spacing w:val="-2"/>
                        <w:sz w:val="21"/>
                      </w:rPr>
                      <w:t xml:space="preserve"> </w:t>
                    </w:r>
                    <w:r>
                      <w:rPr>
                        <w:color w:val="000080"/>
                        <w:sz w:val="21"/>
                      </w:rPr>
                      <w:t>catch</w:t>
                    </w:r>
                    <w:r>
                      <w:rPr>
                        <w:color w:val="000080"/>
                        <w:spacing w:val="4"/>
                        <w:sz w:val="21"/>
                      </w:rPr>
                      <w:t xml:space="preserve"> </w:t>
                    </w:r>
                    <w:r>
                      <w:rPr>
                        <w:sz w:val="21"/>
                      </w:rPr>
                      <w:t>(IOException</w:t>
                    </w:r>
                    <w:r>
                      <w:rPr>
                        <w:spacing w:val="-1"/>
                        <w:sz w:val="21"/>
                      </w:rPr>
                      <w:t xml:space="preserve"> </w:t>
                    </w:r>
                    <w:r>
                      <w:rPr>
                        <w:sz w:val="21"/>
                      </w:rPr>
                      <w:t>e)</w:t>
                    </w:r>
                    <w:r>
                      <w:rPr>
                        <w:spacing w:val="1"/>
                        <w:sz w:val="21"/>
                      </w:rPr>
                      <w:t xml:space="preserve"> </w:t>
                    </w:r>
                    <w:r>
                      <w:rPr>
                        <w:sz w:val="21"/>
                      </w:rPr>
                      <w:t>{</w:t>
                    </w:r>
                  </w:p>
                  <w:p>
                    <w:pPr>
                      <w:spacing w:before="5"/>
                      <w:ind w:left="1259" w:right="0" w:firstLine="0"/>
                      <w:jc w:val="left"/>
                      <w:rPr>
                        <w:sz w:val="21"/>
                      </w:rPr>
                    </w:pPr>
                    <w:r>
                      <w:rPr>
                        <w:color w:val="000080"/>
                        <w:sz w:val="21"/>
                      </w:rPr>
                      <w:t>throw</w:t>
                    </w:r>
                    <w:r>
                      <w:rPr>
                        <w:color w:val="000080"/>
                        <w:spacing w:val="1"/>
                        <w:sz w:val="21"/>
                      </w:rPr>
                      <w:t xml:space="preserve"> </w:t>
                    </w:r>
                    <w:r>
                      <w:rPr>
                        <w:color w:val="000080"/>
                        <w:sz w:val="21"/>
                      </w:rPr>
                      <w:t>new</w:t>
                    </w:r>
                    <w:r>
                      <w:rPr>
                        <w:color w:val="000080"/>
                        <w:spacing w:val="4"/>
                        <w:sz w:val="21"/>
                      </w:rPr>
                      <w:t xml:space="preserve"> </w:t>
                    </w:r>
                    <w:r>
                      <w:rPr>
                        <w:sz w:val="21"/>
                      </w:rPr>
                      <w:t>RuntimeException(e);</w:t>
                    </w:r>
                  </w:p>
                  <w:p>
                    <w:pPr>
                      <w:spacing w:before="2"/>
                      <w:ind w:left="842" w:right="0" w:firstLine="0"/>
                      <w:jc w:val="left"/>
                      <w:rPr>
                        <w:sz w:val="21"/>
                      </w:rPr>
                    </w:pPr>
                    <w:r>
                      <w:rPr>
                        <w:w w:val="100"/>
                        <w:sz w:val="21"/>
                      </w:rPr>
                      <w:t>}</w:t>
                    </w:r>
                  </w:p>
                  <w:p>
                    <w:pPr>
                      <w:spacing w:before="4" w:line="240" w:lineRule="exact"/>
                      <w:ind w:left="422" w:right="0" w:firstLine="0"/>
                      <w:jc w:val="left"/>
                      <w:rPr>
                        <w:sz w:val="21"/>
                      </w:rPr>
                    </w:pPr>
                    <w:r>
                      <w:rPr>
                        <w:w w:val="100"/>
                        <w:sz w:val="21"/>
                      </w:rPr>
                      <w:t>}</w:t>
                    </w:r>
                  </w:p>
                </w:txbxContent>
              </v:textbox>
            </v:shape>
            <v:shape id="_x0000_s1267" o:spid="_x0000_s1267" o:spt="202" type="#_x0000_t202" style="position:absolute;left:2220;top:8357;height:1309;width:1921;" filled="f" stroked="f" coordsize="21600,21600">
              <v:path/>
              <v:fill on="f" focussize="0,0"/>
              <v:stroke on="f" joinstyle="miter"/>
              <v:imagedata o:title=""/>
              <o:lock v:ext="edit"/>
              <v:textbox inset="0mm,0mm,0mm,0mm">
                <w:txbxContent>
                  <w:p>
                    <w:pPr>
                      <w:spacing w:before="0" w:line="248" w:lineRule="exact"/>
                      <w:ind w:left="2" w:right="0" w:firstLine="0"/>
                      <w:jc w:val="left"/>
                      <w:rPr>
                        <w:sz w:val="22"/>
                      </w:rPr>
                    </w:pPr>
                    <w:r>
                      <w:rPr>
                        <w:color w:val="808080"/>
                        <w:sz w:val="22"/>
                      </w:rPr>
                      <w:t>/**</w:t>
                    </w:r>
                  </w:p>
                  <w:p>
                    <w:pPr>
                      <w:spacing w:before="0" w:line="272" w:lineRule="exact"/>
                      <w:ind w:left="107" w:right="0" w:firstLine="0"/>
                      <w:jc w:val="left"/>
                      <w:rPr>
                        <w:sz w:val="22"/>
                      </w:rPr>
                    </w:pPr>
                    <w:r>
                      <w:rPr>
                        <w:color w:val="808080"/>
                        <w:w w:val="95"/>
                        <w:sz w:val="22"/>
                      </w:rPr>
                      <w:t>* 登录成功</w:t>
                    </w:r>
                  </w:p>
                  <w:p>
                    <w:pPr>
                      <w:spacing w:before="0" w:line="277" w:lineRule="exact"/>
                      <w:ind w:left="107" w:right="0" w:firstLine="0"/>
                      <w:jc w:val="left"/>
                      <w:rPr>
                        <w:sz w:val="22"/>
                      </w:rPr>
                    </w:pPr>
                    <w:r>
                      <w:rPr>
                        <w:color w:val="808080"/>
                        <w:sz w:val="22"/>
                      </w:rPr>
                      <w:t>*/</w:t>
                    </w:r>
                  </w:p>
                  <w:p>
                    <w:pPr>
                      <w:spacing w:before="0" w:line="269" w:lineRule="exact"/>
                      <w:ind w:left="2" w:right="0" w:firstLine="0"/>
                      <w:jc w:val="left"/>
                      <w:rPr>
                        <w:sz w:val="21"/>
                      </w:rPr>
                    </w:pPr>
                    <w:r>
                      <w:rPr>
                        <w:color w:val="808000"/>
                        <w:sz w:val="21"/>
                      </w:rPr>
                      <w:t>@Override</w:t>
                    </w:r>
                  </w:p>
                  <w:p>
                    <w:pPr>
                      <w:tabs>
                        <w:tab w:val="left" w:pos="1477"/>
                      </w:tabs>
                      <w:spacing w:before="2" w:line="240" w:lineRule="exact"/>
                      <w:ind w:left="0" w:right="0" w:firstLine="0"/>
                      <w:jc w:val="left"/>
                      <w:rPr>
                        <w:sz w:val="21"/>
                      </w:rPr>
                    </w:pPr>
                    <w:r>
                      <w:rPr>
                        <w:color w:val="000080"/>
                        <w:sz w:val="21"/>
                      </w:rPr>
                      <w:t>protected</w:t>
                    </w:r>
                    <w:r>
                      <w:rPr>
                        <w:color w:val="000080"/>
                        <w:sz w:val="21"/>
                      </w:rPr>
                      <w:tab/>
                    </w:r>
                    <w:r>
                      <w:rPr>
                        <w:color w:val="000080"/>
                        <w:sz w:val="21"/>
                      </w:rPr>
                      <w:t>void</w:t>
                    </w:r>
                  </w:p>
                </w:txbxContent>
              </v:textbox>
            </v:shape>
            <v:shape id="_x0000_s1268" o:spid="_x0000_s1268" o:spt="202" type="#_x0000_t202" style="position:absolute;left:4649;top:9454;height:212;width:4533;"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sz w:val="21"/>
                      </w:rPr>
                      <w:t>successfulAuthentication(HttpServletRequest</w:t>
                    </w:r>
                  </w:p>
                </w:txbxContent>
              </v:textbox>
            </v:shape>
            <v:shape id="_x0000_s1269" o:spid="_x0000_s1269" o:spt="202" type="#_x0000_t202" style="position:absolute;left:9688;top:9454;height:212;width:441;"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sz w:val="21"/>
                      </w:rPr>
                      <w:t>req,</w:t>
                    </w:r>
                  </w:p>
                </w:txbxContent>
              </v:textbox>
            </v:shape>
            <v:shape id="_x0000_s1270" o:spid="_x0000_s1270" o:spt="202" type="#_x0000_t202" style="position:absolute;left:1800;top:9727;height:212;width:4538;"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sz w:val="21"/>
                      </w:rPr>
                      <w:t>HttpServletResponse</w:t>
                    </w:r>
                    <w:r>
                      <w:rPr>
                        <w:spacing w:val="-1"/>
                        <w:sz w:val="21"/>
                      </w:rPr>
                      <w:t xml:space="preserve"> </w:t>
                    </w:r>
                    <w:r>
                      <w:rPr>
                        <w:sz w:val="21"/>
                      </w:rPr>
                      <w:t>res,</w:t>
                    </w:r>
                    <w:r>
                      <w:rPr>
                        <w:spacing w:val="-1"/>
                        <w:sz w:val="21"/>
                      </w:rPr>
                      <w:t xml:space="preserve"> </w:t>
                    </w:r>
                    <w:r>
                      <w:rPr>
                        <w:sz w:val="21"/>
                      </w:rPr>
                      <w:t>FilterChain</w:t>
                    </w:r>
                    <w:r>
                      <w:rPr>
                        <w:spacing w:val="-3"/>
                        <w:sz w:val="21"/>
                      </w:rPr>
                      <w:t xml:space="preserve"> </w:t>
                    </w:r>
                    <w:r>
                      <w:rPr>
                        <w:sz w:val="21"/>
                      </w:rPr>
                      <w:t>chain,</w:t>
                    </w:r>
                  </w:p>
                </w:txbxContent>
              </v:textbox>
            </v:shape>
            <v:shape id="_x0000_s1271" o:spid="_x0000_s1271" o:spt="202" type="#_x0000_t202" style="position:absolute;left:6423;top:9999;height:212;width:1490;"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sz w:val="21"/>
                      </w:rPr>
                      <w:t>Authentication</w:t>
                    </w:r>
                  </w:p>
                </w:txbxContent>
              </v:textbox>
            </v:shape>
            <v:shape id="_x0000_s1272" o:spid="_x0000_s1272" o:spt="202" type="#_x0000_t202" style="position:absolute;left:8420;top:9999;height:212;width:546;"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sz w:val="21"/>
                      </w:rPr>
                      <w:t>auth)</w:t>
                    </w:r>
                  </w:p>
                </w:txbxContent>
              </v:textbox>
            </v:shape>
            <v:shape id="_x0000_s1273" o:spid="_x0000_s1273" o:spt="202" type="#_x0000_t202" style="position:absolute;left:9472;top:9999;height:212;width:656;"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color w:val="000080"/>
                        <w:sz w:val="21"/>
                      </w:rPr>
                      <w:t>throws</w:t>
                    </w:r>
                  </w:p>
                </w:txbxContent>
              </v:textbox>
            </v:shape>
            <v:shape id="_x0000_s1274" o:spid="_x0000_s1274" o:spt="202" type="#_x0000_t202" style="position:absolute;left:1800;top:10273;height:756;width:6639;" filled="f" stroked="f" coordsize="21600,21600">
              <v:path/>
              <v:fill on="f" focussize="0,0"/>
              <v:stroke on="f" joinstyle="miter"/>
              <v:imagedata o:title=""/>
              <o:lock v:ext="edit"/>
              <v:textbox inset="0mm,0mm,0mm,0mm">
                <w:txbxContent>
                  <w:p>
                    <w:pPr>
                      <w:spacing w:before="0" w:line="241" w:lineRule="exact"/>
                      <w:ind w:left="0" w:right="0" w:firstLine="0"/>
                      <w:jc w:val="left"/>
                      <w:rPr>
                        <w:sz w:val="21"/>
                      </w:rPr>
                    </w:pPr>
                    <w:r>
                      <w:rPr>
                        <w:sz w:val="21"/>
                      </w:rPr>
                      <w:t>IOException,</w:t>
                    </w:r>
                    <w:r>
                      <w:rPr>
                        <w:spacing w:val="-1"/>
                        <w:sz w:val="21"/>
                      </w:rPr>
                      <w:t xml:space="preserve"> </w:t>
                    </w:r>
                    <w:r>
                      <w:rPr>
                        <w:sz w:val="21"/>
                      </w:rPr>
                      <w:t>ServletException</w:t>
                    </w:r>
                    <w:r>
                      <w:rPr>
                        <w:spacing w:val="-2"/>
                        <w:sz w:val="21"/>
                      </w:rPr>
                      <w:t xml:space="preserve"> </w:t>
                    </w:r>
                    <w:r>
                      <w:rPr>
                        <w:sz w:val="21"/>
                      </w:rPr>
                      <w:t>{</w:t>
                    </w:r>
                  </w:p>
                  <w:p>
                    <w:pPr>
                      <w:spacing w:before="2"/>
                      <w:ind w:left="842" w:right="0" w:firstLine="0"/>
                      <w:jc w:val="left"/>
                      <w:rPr>
                        <w:sz w:val="21"/>
                      </w:rPr>
                    </w:pPr>
                    <w:r>
                      <w:rPr>
                        <w:sz w:val="21"/>
                      </w:rPr>
                      <w:t>SecurityUser</w:t>
                    </w:r>
                    <w:r>
                      <w:rPr>
                        <w:spacing w:val="-3"/>
                        <w:sz w:val="21"/>
                      </w:rPr>
                      <w:t xml:space="preserve"> </w:t>
                    </w:r>
                    <w:r>
                      <w:rPr>
                        <w:sz w:val="21"/>
                      </w:rPr>
                      <w:t>user</w:t>
                    </w:r>
                    <w:r>
                      <w:rPr>
                        <w:spacing w:val="-3"/>
                        <w:sz w:val="21"/>
                      </w:rPr>
                      <w:t xml:space="preserve"> </w:t>
                    </w:r>
                    <w:r>
                      <w:rPr>
                        <w:sz w:val="21"/>
                      </w:rPr>
                      <w:t>=</w:t>
                    </w:r>
                    <w:r>
                      <w:rPr>
                        <w:spacing w:val="-2"/>
                        <w:sz w:val="21"/>
                      </w:rPr>
                      <w:t xml:space="preserve"> </w:t>
                    </w:r>
                    <w:r>
                      <w:rPr>
                        <w:sz w:val="21"/>
                      </w:rPr>
                      <w:t>(SecurityUser)</w:t>
                    </w:r>
                    <w:r>
                      <w:rPr>
                        <w:spacing w:val="-3"/>
                        <w:sz w:val="21"/>
                      </w:rPr>
                      <w:t xml:space="preserve"> </w:t>
                    </w:r>
                    <w:r>
                      <w:rPr>
                        <w:sz w:val="21"/>
                      </w:rPr>
                      <w:t>auth.getPrincipal();</w:t>
                    </w:r>
                  </w:p>
                  <w:p>
                    <w:pPr>
                      <w:tabs>
                        <w:tab w:val="left" w:pos="4574"/>
                      </w:tabs>
                      <w:spacing w:before="4" w:line="240" w:lineRule="exact"/>
                      <w:ind w:left="842" w:right="0" w:firstLine="0"/>
                      <w:jc w:val="left"/>
                      <w:rPr>
                        <w:sz w:val="21"/>
                      </w:rPr>
                    </w:pPr>
                    <w:r>
                      <w:rPr>
                        <w:sz w:val="21"/>
                      </w:rPr>
                      <w:t>String</w:t>
                    </w:r>
                    <w:r>
                      <w:rPr>
                        <w:sz w:val="21"/>
                      </w:rPr>
                      <w:tab/>
                    </w:r>
                    <w:r>
                      <w:rPr>
                        <w:sz w:val="21"/>
                      </w:rPr>
                      <w:t>token</w:t>
                    </w:r>
                  </w:p>
                </w:txbxContent>
              </v:textbox>
            </v:shape>
            <v:shape id="_x0000_s1275" o:spid="_x0000_s1275" o:spt="202" type="#_x0000_t202" style="position:absolute;left:10004;top:10817;height:212;width:126;" filled="f" stroked="f" coordsize="21600,21600">
              <v:path/>
              <v:fill on="f" focussize="0,0"/>
              <v:stroke on="f" joinstyle="miter"/>
              <v:imagedata o:title=""/>
              <o:lock v:ext="edit"/>
              <v:textbox inset="0mm,0mm,0mm,0mm">
                <w:txbxContent>
                  <w:p>
                    <w:pPr>
                      <w:spacing w:before="0" w:line="211" w:lineRule="exact"/>
                      <w:ind w:left="0" w:right="0" w:firstLine="0"/>
                      <w:jc w:val="left"/>
                      <w:rPr>
                        <w:sz w:val="21"/>
                      </w:rPr>
                    </w:pPr>
                    <w:r>
                      <w:rPr>
                        <w:w w:val="100"/>
                        <w:sz w:val="21"/>
                      </w:rPr>
                      <w:t>=</w:t>
                    </w:r>
                  </w:p>
                </w:txbxContent>
              </v:textbox>
            </v:shape>
            <w10:wrap type="topAndBottom"/>
          </v:group>
        </w:pict>
      </w:r>
      <w:r>
        <w:drawing>
          <wp:anchor distT="0" distB="0" distL="0" distR="0" simplePos="0" relativeHeight="251752448" behindDoc="1" locked="0" layoutInCell="1" allowOverlap="1">
            <wp:simplePos x="0" y="0"/>
            <wp:positionH relativeFrom="page">
              <wp:posOffset>2047875</wp:posOffset>
            </wp:positionH>
            <wp:positionV relativeFrom="paragraph">
              <wp:posOffset>941705</wp:posOffset>
            </wp:positionV>
            <wp:extent cx="3293110" cy="3413125"/>
            <wp:effectExtent l="0" t="0" r="0" b="0"/>
            <wp:wrapNone/>
            <wp:docPr id="2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rect id="_x0000_s1276" o:spid="_x0000_s1276" o:spt="1" style="position:absolute;left:0pt;margin-left:90pt;margin-top:3.5pt;height:13.55pt;width:187.55pt;mso-position-horizontal-relative:page;z-index:-251564032;mso-width-relative:page;mso-height-relative:page;" fillcolor="#FFFFFF" filled="t" stroked="f" coordsize="21600,21600">
            <v:path/>
            <v:fill on="t" focussize="0,0"/>
            <v:stroke on="f"/>
            <v:imagedata o:title=""/>
            <o:lock v:ext="edit"/>
          </v:rect>
        </w:pict>
      </w:r>
      <w:r>
        <w:rPr>
          <w:sz w:val="21"/>
        </w:rPr>
        <w:t>TokenLoginFilter：</w:t>
      </w:r>
      <w:r>
        <w:rPr>
          <w:spacing w:val="-12"/>
          <w:sz w:val="21"/>
        </w:rPr>
        <w:t xml:space="preserve">认证的 </w:t>
      </w:r>
      <w:r>
        <w:rPr>
          <w:sz w:val="21"/>
        </w:rPr>
        <w:t>filter</w:t>
      </w:r>
    </w:p>
    <w:p>
      <w:pPr>
        <w:spacing w:after="0" w:line="240" w:lineRule="auto"/>
        <w:jc w:val="left"/>
        <w:rPr>
          <w:sz w:val="21"/>
        </w:rPr>
        <w:sectPr>
          <w:pgSz w:w="11910" w:h="16840"/>
          <w:pgMar w:top="1280" w:right="520" w:bottom="280" w:left="1220" w:header="708" w:footer="0" w:gutter="0"/>
          <w:cols w:space="720" w:num="1"/>
        </w:sectPr>
      </w:pPr>
    </w:p>
    <w:p>
      <w:pPr>
        <w:pStyle w:val="6"/>
        <w:spacing w:before="9"/>
        <w:rPr>
          <w:sz w:val="15"/>
        </w:rPr>
      </w:pPr>
    </w:p>
    <w:p>
      <w:pPr>
        <w:pStyle w:val="6"/>
        <w:ind w:left="467"/>
        <w:rPr>
          <w:sz w:val="20"/>
        </w:rPr>
      </w:pPr>
      <w:r>
        <w:rPr>
          <w:sz w:val="20"/>
        </w:rPr>
        <w:pict>
          <v:shape id="_x0000_s1277" o:spid="_x0000_s1277" o:spt="202" type="#_x0000_t202" style="height:232.05pt;width:426.2pt;" filled="f" stroked="t" coordsize="21600,21600">
            <v:path/>
            <v:fill on="f" focussize="0,0"/>
            <v:stroke weight="0.48pt" color="#000000"/>
            <v:imagedata o:title=""/>
            <o:lock v:ext="edit"/>
            <v:textbox inset="0mm,0mm,0mm,0mm">
              <w:txbxContent>
                <w:p>
                  <w:pPr>
                    <w:pStyle w:val="6"/>
                    <w:spacing w:before="1"/>
                    <w:ind w:left="103"/>
                  </w:pPr>
                  <w:r>
                    <w:rPr>
                      <w:color w:val="660D79"/>
                    </w:rPr>
                    <w:t>tokenManager</w:t>
                  </w:r>
                  <w:r>
                    <w:t>.createToken(user.getCurrentUserInfo().getUsername());</w:t>
                  </w:r>
                </w:p>
                <w:p>
                  <w:pPr>
                    <w:pStyle w:val="6"/>
                    <w:spacing w:before="7"/>
                  </w:pPr>
                </w:p>
                <w:p>
                  <w:pPr>
                    <w:pStyle w:val="6"/>
                    <w:spacing w:line="242" w:lineRule="auto"/>
                    <w:ind w:left="103" w:right="831"/>
                  </w:pPr>
                  <w:r>
                    <w:rPr>
                      <w:color w:val="660D79"/>
                    </w:rPr>
                    <w:t>redisTemplate</w:t>
                  </w:r>
                  <w:r>
                    <w:t>.opsForValue().set(user.getCurrentUserInfo().getUsername(),</w:t>
                  </w:r>
                  <w:r>
                    <w:rPr>
                      <w:spacing w:val="-102"/>
                    </w:rPr>
                    <w:t xml:space="preserve"> </w:t>
                  </w:r>
                  <w:r>
                    <w:t>user.getPermissionValueList());</w:t>
                  </w:r>
                </w:p>
                <w:p>
                  <w:pPr>
                    <w:pStyle w:val="6"/>
                    <w:spacing w:line="273" w:lineRule="exact"/>
                    <w:ind w:left="945"/>
                  </w:pPr>
                  <w:r>
                    <w:t>ResponseUtil.</w:t>
                  </w:r>
                  <w:r>
                    <w:rPr>
                      <w:sz w:val="22"/>
                    </w:rPr>
                    <w:t>out</w:t>
                  </w:r>
                  <w:r>
                    <w:t>(res,</w:t>
                  </w:r>
                  <w:r>
                    <w:rPr>
                      <w:spacing w:val="-11"/>
                    </w:rPr>
                    <w:t xml:space="preserve"> </w:t>
                  </w:r>
                  <w:r>
                    <w:t>R.</w:t>
                  </w:r>
                  <w:r>
                    <w:rPr>
                      <w:sz w:val="22"/>
                    </w:rPr>
                    <w:t>ok</w:t>
                  </w:r>
                  <w:r>
                    <w:t>().data(</w:t>
                  </w:r>
                  <w:r>
                    <w:rPr>
                      <w:color w:val="008000"/>
                    </w:rPr>
                    <w:t>"token"</w:t>
                  </w:r>
                  <w:r>
                    <w:t>,</w:t>
                  </w:r>
                  <w:r>
                    <w:rPr>
                      <w:spacing w:val="-9"/>
                    </w:rPr>
                    <w:t xml:space="preserve"> </w:t>
                  </w:r>
                  <w:r>
                    <w:t>token));</w:t>
                  </w:r>
                </w:p>
                <w:p>
                  <w:pPr>
                    <w:pStyle w:val="6"/>
                    <w:spacing w:line="266" w:lineRule="exact"/>
                    <w:ind w:left="525"/>
                  </w:pPr>
                  <w:r>
                    <w:rPr>
                      <w:w w:val="100"/>
                    </w:rPr>
                    <w:t>}</w:t>
                  </w:r>
                </w:p>
                <w:p>
                  <w:pPr>
                    <w:spacing w:before="0" w:line="274" w:lineRule="exact"/>
                    <w:ind w:left="525" w:right="0" w:firstLine="0"/>
                    <w:jc w:val="left"/>
                    <w:rPr>
                      <w:sz w:val="22"/>
                    </w:rPr>
                  </w:pPr>
                  <w:r>
                    <w:rPr>
                      <w:color w:val="808080"/>
                      <w:sz w:val="22"/>
                    </w:rPr>
                    <w:t>/**</w:t>
                  </w:r>
                </w:p>
                <w:p>
                  <w:pPr>
                    <w:spacing w:before="0" w:line="272" w:lineRule="exact"/>
                    <w:ind w:left="631" w:right="0" w:firstLine="0"/>
                    <w:jc w:val="left"/>
                    <w:rPr>
                      <w:sz w:val="22"/>
                    </w:rPr>
                  </w:pPr>
                  <w:r>
                    <w:rPr>
                      <w:color w:val="808080"/>
                      <w:w w:val="95"/>
                      <w:sz w:val="22"/>
                    </w:rPr>
                    <w:t>* 登录失败</w:t>
                  </w:r>
                </w:p>
                <w:p>
                  <w:pPr>
                    <w:spacing w:before="0" w:line="277" w:lineRule="exact"/>
                    <w:ind w:left="631" w:right="0" w:firstLine="0"/>
                    <w:jc w:val="left"/>
                    <w:rPr>
                      <w:sz w:val="22"/>
                    </w:rPr>
                  </w:pPr>
                  <w:r>
                    <w:rPr>
                      <w:color w:val="808080"/>
                      <w:sz w:val="22"/>
                    </w:rPr>
                    <w:t>*/</w:t>
                  </w:r>
                </w:p>
                <w:p>
                  <w:pPr>
                    <w:pStyle w:val="6"/>
                    <w:spacing w:line="269" w:lineRule="exact"/>
                    <w:ind w:left="525"/>
                  </w:pPr>
                  <w:r>
                    <w:rPr>
                      <w:color w:val="808000"/>
                    </w:rPr>
                    <w:t>@Override</w:t>
                  </w:r>
                </w:p>
                <w:p>
                  <w:pPr>
                    <w:pStyle w:val="6"/>
                    <w:tabs>
                      <w:tab w:val="left" w:pos="1789"/>
                      <w:tab w:val="left" w:pos="2530"/>
                      <w:tab w:val="left" w:pos="7570"/>
                    </w:tabs>
                    <w:spacing w:before="5" w:line="242" w:lineRule="auto"/>
                    <w:ind w:left="103" w:right="99" w:firstLine="419"/>
                  </w:pPr>
                  <w:r>
                    <w:rPr>
                      <w:color w:val="000080"/>
                    </w:rPr>
                    <w:t>protected</w:t>
                  </w:r>
                  <w:r>
                    <w:rPr>
                      <w:color w:val="000080"/>
                    </w:rPr>
                    <w:tab/>
                  </w:r>
                  <w:r>
                    <w:rPr>
                      <w:color w:val="000080"/>
                    </w:rPr>
                    <w:t>void</w:t>
                  </w:r>
                  <w:r>
                    <w:rPr>
                      <w:color w:val="000080"/>
                    </w:rPr>
                    <w:tab/>
                  </w:r>
                  <w:r>
                    <w:t>unsuccessfulAuthentication(HttpServletRequest</w:t>
                  </w:r>
                  <w:r>
                    <w:tab/>
                  </w:r>
                  <w:r>
                    <w:t>request,</w:t>
                  </w:r>
                  <w:r>
                    <w:rPr>
                      <w:spacing w:val="-102"/>
                    </w:rPr>
                    <w:t xml:space="preserve"> </w:t>
                  </w:r>
                  <w:r>
                    <w:t>HttpServletResponse</w:t>
                  </w:r>
                  <w:r>
                    <w:rPr>
                      <w:spacing w:val="-1"/>
                    </w:rPr>
                    <w:t xml:space="preserve"> </w:t>
                  </w:r>
                  <w:r>
                    <w:t>response,</w:t>
                  </w:r>
                </w:p>
                <w:p>
                  <w:pPr>
                    <w:pStyle w:val="6"/>
                    <w:spacing w:line="269" w:lineRule="exact"/>
                    <w:ind w:left="4932"/>
                  </w:pPr>
                  <w:r>
                    <w:t xml:space="preserve">AuthenticationException e) </w:t>
                  </w:r>
                  <w:r>
                    <w:rPr>
                      <w:color w:val="000080"/>
                    </w:rPr>
                    <w:t>throws</w:t>
                  </w:r>
                </w:p>
                <w:p>
                  <w:pPr>
                    <w:pStyle w:val="6"/>
                    <w:spacing w:before="10" w:line="232" w:lineRule="auto"/>
                    <w:ind w:left="945" w:right="3566" w:hanging="735"/>
                  </w:pPr>
                  <w:r>
                    <w:t>IOException, ServletException {</w:t>
                  </w:r>
                  <w:r>
                    <w:rPr>
                      <w:spacing w:val="1"/>
                    </w:rPr>
                    <w:t xml:space="preserve"> </w:t>
                  </w:r>
                  <w:r>
                    <w:rPr>
                      <w:spacing w:val="-1"/>
                    </w:rPr>
                    <w:t>ResponseUtil.</w:t>
                  </w:r>
                  <w:r>
                    <w:rPr>
                      <w:spacing w:val="-1"/>
                      <w:sz w:val="22"/>
                    </w:rPr>
                    <w:t>out</w:t>
                  </w:r>
                  <w:r>
                    <w:rPr>
                      <w:spacing w:val="-1"/>
                    </w:rPr>
                    <w:t>(response,</w:t>
                  </w:r>
                  <w:r>
                    <w:rPr>
                      <w:spacing w:val="-21"/>
                    </w:rPr>
                    <w:t xml:space="preserve"> </w:t>
                  </w:r>
                  <w:r>
                    <w:t>R.</w:t>
                  </w:r>
                  <w:r>
                    <w:rPr>
                      <w:sz w:val="22"/>
                    </w:rPr>
                    <w:t>error</w:t>
                  </w:r>
                  <w:r>
                    <w:t>());</w:t>
                  </w:r>
                </w:p>
                <w:p>
                  <w:pPr>
                    <w:pStyle w:val="6"/>
                    <w:spacing w:before="4"/>
                    <w:ind w:left="525"/>
                  </w:pPr>
                  <w:r>
                    <w:rPr>
                      <w:w w:val="100"/>
                    </w:rPr>
                    <w:t>}</w:t>
                  </w:r>
                </w:p>
                <w:p>
                  <w:pPr>
                    <w:pStyle w:val="6"/>
                    <w:spacing w:before="3"/>
                    <w:ind w:left="103"/>
                  </w:pPr>
                  <w:r>
                    <w:rPr>
                      <w:w w:val="100"/>
                    </w:rPr>
                    <w:t>}</w:t>
                  </w:r>
                </w:p>
              </w:txbxContent>
            </v:textbox>
            <w10:wrap type="none"/>
            <w10:anchorlock/>
          </v:shape>
        </w:pict>
      </w:r>
    </w:p>
    <w:p>
      <w:pPr>
        <w:pStyle w:val="6"/>
        <w:spacing w:before="9"/>
        <w:rPr>
          <w:sz w:val="26"/>
        </w:rPr>
      </w:pPr>
    </w:p>
    <w:p>
      <w:pPr>
        <w:pStyle w:val="11"/>
        <w:numPr>
          <w:ilvl w:val="0"/>
          <w:numId w:val="14"/>
        </w:numPr>
        <w:tabs>
          <w:tab w:val="left" w:pos="1110"/>
        </w:tabs>
        <w:spacing w:before="72" w:after="0" w:line="240" w:lineRule="auto"/>
        <w:ind w:left="1109" w:right="0" w:hanging="530"/>
        <w:jc w:val="left"/>
        <w:rPr>
          <w:sz w:val="21"/>
        </w:rPr>
      </w:pPr>
      <w:r>
        <w:pict>
          <v:group id="_x0000_s1278" o:spid="_x0000_s1278" o:spt="203" style="position:absolute;left:0pt;margin-left:84.35pt;margin-top:21.35pt;height:409.65pt;width:426.7pt;mso-position-horizontal-relative:page;mso-wrap-distance-bottom:0pt;mso-wrap-distance-top:0pt;z-index:-251508736;mso-width-relative:page;mso-height-relative:page;" coordorigin="1688,428" coordsize="8534,8193">
            <o:lock v:ext="edit"/>
            <v:shape id="_x0000_s1279" o:spid="_x0000_s1279" style="position:absolute;left:1771;top:437;height:5721;width:8366;" fillcolor="#FFFFFF" filled="t" stroked="f" coordorigin="1772,437" coordsize="8366,5721" path="m10137,4523l1772,4523,1772,4797,1772,5068,1772,5341,1772,5613,1772,5886,1772,6157,10137,6157,10137,5886,10137,5613,10137,5341,10137,5068,10137,4797,10137,4523xm10137,437l1772,437,1772,711,1772,982,1772,1256,1772,1256,1772,1527,1772,1801,1772,2072,1772,2346,1772,2617,1772,2890,1772,3162,1772,3435,1772,3706,1772,3978,1772,4251,1772,4522,10137,4522,10137,4251,10137,3978,10137,3706,10137,3435,10137,3162,10137,2890,10137,2617,10137,2346,10137,2072,10137,1801,10137,1527,10137,1256,10137,1256,10137,982,10137,711,10137,437xe">
              <v:path arrowok="t"/>
              <v:fill on="t" focussize="0,0"/>
              <v:stroke on="f"/>
              <v:imagedata o:title=""/>
              <o:lock v:ext="edit"/>
            </v:shape>
            <v:shape id="_x0000_s1280" o:spid="_x0000_s1280" o:spt="202" type="#_x0000_t202" style="position:absolute;left:1692;top:432;height:8183;width:8524;" filled="f" stroked="t" coordsize="21600,21600">
              <v:path/>
              <v:fill on="f" focussize="0,0"/>
              <v:stroke weight="0.48pt" color="#000000"/>
              <v:imagedata o:title=""/>
              <o:lock v:ext="edit"/>
              <v:textbox inset="0mm,0mm,0mm,0mm">
                <w:txbxContent>
                  <w:p>
                    <w:pPr>
                      <w:spacing w:before="1" w:line="244" w:lineRule="auto"/>
                      <w:ind w:left="523" w:right="608" w:hanging="420"/>
                      <w:jc w:val="left"/>
                      <w:rPr>
                        <w:sz w:val="21"/>
                      </w:rPr>
                    </w:pPr>
                    <w:r>
                      <w:rPr>
                        <w:color w:val="000080"/>
                        <w:sz w:val="21"/>
                      </w:rPr>
                      <w:t>public</w:t>
                    </w:r>
                    <w:r>
                      <w:rPr>
                        <w:color w:val="000080"/>
                        <w:spacing w:val="1"/>
                        <w:sz w:val="21"/>
                      </w:rPr>
                      <w:t xml:space="preserve"> </w:t>
                    </w:r>
                    <w:r>
                      <w:rPr>
                        <w:color w:val="000080"/>
                        <w:sz w:val="21"/>
                      </w:rPr>
                      <w:t>class</w:t>
                    </w:r>
                    <w:r>
                      <w:rPr>
                        <w:color w:val="000080"/>
                        <w:spacing w:val="5"/>
                        <w:sz w:val="21"/>
                      </w:rPr>
                      <w:t xml:space="preserve"> </w:t>
                    </w:r>
                    <w:r>
                      <w:rPr>
                        <w:sz w:val="21"/>
                      </w:rPr>
                      <w:t xml:space="preserve">TokenAuthenticationFilter </w:t>
                    </w:r>
                    <w:r>
                      <w:rPr>
                        <w:color w:val="000080"/>
                        <w:sz w:val="21"/>
                      </w:rPr>
                      <w:t>extends</w:t>
                    </w:r>
                    <w:r>
                      <w:rPr>
                        <w:color w:val="000080"/>
                        <w:spacing w:val="5"/>
                        <w:sz w:val="21"/>
                      </w:rPr>
                      <w:t xml:space="preserve"> </w:t>
                    </w:r>
                    <w:r>
                      <w:rPr>
                        <w:sz w:val="21"/>
                      </w:rPr>
                      <w:t>BasicAuthenticationFilter</w:t>
                    </w:r>
                    <w:r>
                      <w:rPr>
                        <w:spacing w:val="2"/>
                        <w:sz w:val="21"/>
                      </w:rPr>
                      <w:t xml:space="preserve"> </w:t>
                    </w:r>
                    <w:r>
                      <w:rPr>
                        <w:sz w:val="21"/>
                      </w:rPr>
                      <w:t>{</w:t>
                    </w:r>
                    <w:r>
                      <w:rPr>
                        <w:spacing w:val="-102"/>
                        <w:sz w:val="21"/>
                      </w:rPr>
                      <w:t xml:space="preserve"> </w:t>
                    </w:r>
                    <w:r>
                      <w:rPr>
                        <w:color w:val="000080"/>
                        <w:sz w:val="21"/>
                      </w:rPr>
                      <w:t>private</w:t>
                    </w:r>
                    <w:r>
                      <w:rPr>
                        <w:color w:val="000080"/>
                        <w:spacing w:val="3"/>
                        <w:sz w:val="21"/>
                      </w:rPr>
                      <w:t xml:space="preserve"> </w:t>
                    </w:r>
                    <w:r>
                      <w:rPr>
                        <w:sz w:val="21"/>
                      </w:rPr>
                      <w:t xml:space="preserve">TokenManager </w:t>
                    </w:r>
                    <w:r>
                      <w:rPr>
                        <w:color w:val="660D79"/>
                        <w:sz w:val="21"/>
                      </w:rPr>
                      <w:t>tokenManager</w:t>
                    </w:r>
                    <w:r>
                      <w:rPr>
                        <w:sz w:val="21"/>
                      </w:rPr>
                      <w:t>;</w:t>
                    </w:r>
                  </w:p>
                  <w:p>
                    <w:pPr>
                      <w:spacing w:before="0" w:line="265" w:lineRule="exact"/>
                      <w:ind w:left="523" w:right="0" w:firstLine="0"/>
                      <w:jc w:val="left"/>
                      <w:rPr>
                        <w:sz w:val="21"/>
                      </w:rPr>
                    </w:pPr>
                    <w:r>
                      <w:rPr>
                        <w:color w:val="000080"/>
                        <w:sz w:val="21"/>
                      </w:rPr>
                      <w:t>private</w:t>
                    </w:r>
                    <w:r>
                      <w:rPr>
                        <w:color w:val="000080"/>
                        <w:spacing w:val="8"/>
                        <w:sz w:val="21"/>
                      </w:rPr>
                      <w:t xml:space="preserve"> </w:t>
                    </w:r>
                    <w:r>
                      <w:rPr>
                        <w:sz w:val="21"/>
                      </w:rPr>
                      <w:t>RedisTemplate</w:t>
                    </w:r>
                    <w:r>
                      <w:rPr>
                        <w:spacing w:val="3"/>
                        <w:sz w:val="21"/>
                      </w:rPr>
                      <w:t xml:space="preserve"> </w:t>
                    </w:r>
                    <w:r>
                      <w:rPr>
                        <w:color w:val="660D79"/>
                        <w:sz w:val="21"/>
                      </w:rPr>
                      <w:t>redisTemplate</w:t>
                    </w:r>
                    <w:r>
                      <w:rPr>
                        <w:sz w:val="21"/>
                      </w:rPr>
                      <w:t>;</w:t>
                    </w:r>
                  </w:p>
                  <w:p>
                    <w:pPr>
                      <w:tabs>
                        <w:tab w:val="left" w:pos="1689"/>
                        <w:tab w:val="left" w:pos="7152"/>
                      </w:tabs>
                      <w:spacing w:before="4" w:line="242" w:lineRule="auto"/>
                      <w:ind w:left="103" w:right="99" w:firstLine="419"/>
                      <w:jc w:val="left"/>
                      <w:rPr>
                        <w:sz w:val="21"/>
                      </w:rPr>
                    </w:pPr>
                    <w:r>
                      <w:rPr>
                        <w:color w:val="000080"/>
                        <w:sz w:val="21"/>
                      </w:rPr>
                      <w:t>public</w:t>
                    </w:r>
                    <w:r>
                      <w:rPr>
                        <w:color w:val="000080"/>
                        <w:sz w:val="21"/>
                      </w:rPr>
                      <w:tab/>
                    </w:r>
                    <w:r>
                      <w:rPr>
                        <w:sz w:val="21"/>
                      </w:rPr>
                      <w:t>TokenAuthenticationFilter(AuthenticationManager</w:t>
                    </w:r>
                    <w:r>
                      <w:rPr>
                        <w:sz w:val="21"/>
                      </w:rPr>
                      <w:tab/>
                    </w:r>
                    <w:r>
                      <w:rPr>
                        <w:spacing w:val="-1"/>
                        <w:sz w:val="21"/>
                      </w:rPr>
                      <w:t>authManager,</w:t>
                    </w:r>
                    <w:r>
                      <w:rPr>
                        <w:spacing w:val="-102"/>
                        <w:sz w:val="21"/>
                      </w:rPr>
                      <w:t xml:space="preserve"> </w:t>
                    </w:r>
                    <w:r>
                      <w:rPr>
                        <w:sz w:val="21"/>
                      </w:rPr>
                      <w:t>TokenManager</w:t>
                    </w:r>
                    <w:r>
                      <w:rPr>
                        <w:spacing w:val="-1"/>
                        <w:sz w:val="21"/>
                      </w:rPr>
                      <w:t xml:space="preserve"> </w:t>
                    </w:r>
                    <w:r>
                      <w:rPr>
                        <w:sz w:val="21"/>
                      </w:rPr>
                      <w:t>tokenManager,RedisTemplate redisTemplate) {</w:t>
                    </w:r>
                  </w:p>
                  <w:p>
                    <w:pPr>
                      <w:spacing w:before="2" w:line="242" w:lineRule="auto"/>
                      <w:ind w:left="943" w:right="3811" w:firstLine="0"/>
                      <w:jc w:val="left"/>
                      <w:rPr>
                        <w:sz w:val="21"/>
                      </w:rPr>
                    </w:pPr>
                    <w:r>
                      <w:rPr>
                        <w:color w:val="000080"/>
                        <w:sz w:val="21"/>
                      </w:rPr>
                      <w:t>super</w:t>
                    </w:r>
                    <w:r>
                      <w:rPr>
                        <w:sz w:val="21"/>
                      </w:rPr>
                      <w:t>(authManager);</w:t>
                    </w:r>
                    <w:r>
                      <w:rPr>
                        <w:spacing w:val="1"/>
                        <w:sz w:val="21"/>
                      </w:rPr>
                      <w:t xml:space="preserve"> </w:t>
                    </w:r>
                    <w:r>
                      <w:rPr>
                        <w:color w:val="000080"/>
                        <w:sz w:val="21"/>
                      </w:rPr>
                      <w:t>this</w:t>
                    </w:r>
                    <w:r>
                      <w:rPr>
                        <w:sz w:val="21"/>
                      </w:rPr>
                      <w:t>.</w:t>
                    </w:r>
                    <w:r>
                      <w:rPr>
                        <w:color w:val="660D79"/>
                        <w:sz w:val="21"/>
                      </w:rPr>
                      <w:t>tokenManager</w:t>
                    </w:r>
                    <w:r>
                      <w:rPr>
                        <w:color w:val="660D79"/>
                        <w:spacing w:val="5"/>
                        <w:sz w:val="21"/>
                      </w:rPr>
                      <w:t xml:space="preserve"> </w:t>
                    </w:r>
                    <w:r>
                      <w:rPr>
                        <w:sz w:val="21"/>
                      </w:rPr>
                      <w:t>=</w:t>
                    </w:r>
                    <w:r>
                      <w:rPr>
                        <w:spacing w:val="3"/>
                        <w:sz w:val="21"/>
                      </w:rPr>
                      <w:t xml:space="preserve"> </w:t>
                    </w:r>
                    <w:r>
                      <w:rPr>
                        <w:sz w:val="21"/>
                      </w:rPr>
                      <w:t>tokenManager;</w:t>
                    </w:r>
                    <w:r>
                      <w:rPr>
                        <w:spacing w:val="1"/>
                        <w:sz w:val="21"/>
                      </w:rPr>
                      <w:t xml:space="preserve"> </w:t>
                    </w:r>
                    <w:r>
                      <w:rPr>
                        <w:color w:val="000080"/>
                        <w:sz w:val="21"/>
                      </w:rPr>
                      <w:t>this</w:t>
                    </w:r>
                    <w:r>
                      <w:rPr>
                        <w:sz w:val="21"/>
                      </w:rPr>
                      <w:t>.</w:t>
                    </w:r>
                    <w:r>
                      <w:rPr>
                        <w:color w:val="660D79"/>
                        <w:sz w:val="21"/>
                      </w:rPr>
                      <w:t>redisTemplate</w:t>
                    </w:r>
                    <w:r>
                      <w:rPr>
                        <w:color w:val="660D79"/>
                        <w:spacing w:val="1"/>
                        <w:sz w:val="21"/>
                      </w:rPr>
                      <w:t xml:space="preserve"> </w:t>
                    </w:r>
                    <w:r>
                      <w:rPr>
                        <w:sz w:val="21"/>
                      </w:rPr>
                      <w:t>=</w:t>
                    </w:r>
                    <w:r>
                      <w:rPr>
                        <w:spacing w:val="-2"/>
                        <w:sz w:val="21"/>
                      </w:rPr>
                      <w:t xml:space="preserve"> </w:t>
                    </w:r>
                    <w:r>
                      <w:rPr>
                        <w:sz w:val="21"/>
                      </w:rPr>
                      <w:t>redisTemplate;</w:t>
                    </w:r>
                  </w:p>
                  <w:p>
                    <w:pPr>
                      <w:spacing w:before="1"/>
                      <w:ind w:left="525" w:right="0" w:firstLine="0"/>
                      <w:jc w:val="left"/>
                      <w:rPr>
                        <w:sz w:val="21"/>
                      </w:rPr>
                    </w:pPr>
                    <w:r>
                      <w:rPr>
                        <w:w w:val="100"/>
                        <w:sz w:val="21"/>
                      </w:rPr>
                      <w:t>}</w:t>
                    </w:r>
                  </w:p>
                  <w:p>
                    <w:pPr>
                      <w:spacing w:before="4"/>
                      <w:ind w:left="525" w:right="0" w:firstLine="0"/>
                      <w:jc w:val="left"/>
                      <w:rPr>
                        <w:sz w:val="21"/>
                      </w:rPr>
                    </w:pPr>
                    <w:r>
                      <w:rPr>
                        <w:color w:val="808000"/>
                        <w:sz w:val="21"/>
                      </w:rPr>
                      <w:t>@Override</w:t>
                    </w:r>
                  </w:p>
                  <w:p>
                    <w:pPr>
                      <w:spacing w:before="3" w:line="244" w:lineRule="auto"/>
                      <w:ind w:left="208" w:right="2191" w:firstLine="314"/>
                      <w:jc w:val="left"/>
                      <w:rPr>
                        <w:sz w:val="21"/>
                      </w:rPr>
                    </w:pPr>
                    <w:r>
                      <w:rPr>
                        <w:color w:val="000080"/>
                        <w:sz w:val="21"/>
                      </w:rPr>
                      <w:t>protected</w:t>
                    </w:r>
                    <w:r>
                      <w:rPr>
                        <w:color w:val="000080"/>
                        <w:spacing w:val="1"/>
                        <w:sz w:val="21"/>
                      </w:rPr>
                      <w:t xml:space="preserve"> </w:t>
                    </w:r>
                    <w:r>
                      <w:rPr>
                        <w:color w:val="000080"/>
                        <w:sz w:val="21"/>
                      </w:rPr>
                      <w:t>void</w:t>
                    </w:r>
                    <w:r>
                      <w:rPr>
                        <w:color w:val="000080"/>
                        <w:spacing w:val="4"/>
                        <w:sz w:val="21"/>
                      </w:rPr>
                      <w:t xml:space="preserve"> </w:t>
                    </w:r>
                    <w:r>
                      <w:rPr>
                        <w:sz w:val="21"/>
                      </w:rPr>
                      <w:t>doFilterInternal(HttpServletRequest</w:t>
                    </w:r>
                    <w:r>
                      <w:rPr>
                        <w:spacing w:val="1"/>
                        <w:sz w:val="21"/>
                      </w:rPr>
                      <w:t xml:space="preserve"> </w:t>
                    </w:r>
                    <w:r>
                      <w:rPr>
                        <w:sz w:val="21"/>
                      </w:rPr>
                      <w:t>req,</w:t>
                    </w:r>
                    <w:r>
                      <w:rPr>
                        <w:spacing w:val="-102"/>
                        <w:sz w:val="21"/>
                      </w:rPr>
                      <w:t xml:space="preserve"> </w:t>
                    </w:r>
                    <w:r>
                      <w:rPr>
                        <w:sz w:val="21"/>
                      </w:rPr>
                      <w:t>HttpServletResponse</w:t>
                    </w:r>
                    <w:r>
                      <w:rPr>
                        <w:spacing w:val="-1"/>
                        <w:sz w:val="21"/>
                      </w:rPr>
                      <w:t xml:space="preserve"> </w:t>
                    </w:r>
                    <w:r>
                      <w:rPr>
                        <w:sz w:val="21"/>
                      </w:rPr>
                      <w:t>res, FilterChain</w:t>
                    </w:r>
                    <w:r>
                      <w:rPr>
                        <w:spacing w:val="-2"/>
                        <w:sz w:val="21"/>
                      </w:rPr>
                      <w:t xml:space="preserve"> </w:t>
                    </w:r>
                    <w:r>
                      <w:rPr>
                        <w:sz w:val="21"/>
                      </w:rPr>
                      <w:t>chain)</w:t>
                    </w:r>
                  </w:p>
                  <w:p>
                    <w:pPr>
                      <w:spacing w:before="0" w:line="242" w:lineRule="auto"/>
                      <w:ind w:left="943" w:right="0" w:firstLine="420"/>
                      <w:jc w:val="left"/>
                      <w:rPr>
                        <w:sz w:val="21"/>
                      </w:rPr>
                    </w:pPr>
                    <w:r>
                      <w:rPr>
                        <w:color w:val="000080"/>
                        <w:sz w:val="21"/>
                      </w:rPr>
                      <w:t>throws</w:t>
                    </w:r>
                    <w:r>
                      <w:rPr>
                        <w:color w:val="000080"/>
                        <w:spacing w:val="1"/>
                        <w:sz w:val="21"/>
                      </w:rPr>
                      <w:t xml:space="preserve"> </w:t>
                    </w:r>
                    <w:r>
                      <w:rPr>
                        <w:sz w:val="21"/>
                      </w:rPr>
                      <w:t>IOException, ServletException {</w:t>
                    </w:r>
                    <w:r>
                      <w:rPr>
                        <w:spacing w:val="1"/>
                        <w:sz w:val="21"/>
                      </w:rPr>
                      <w:t xml:space="preserve"> </w:t>
                    </w:r>
                    <w:r>
                      <w:rPr>
                        <w:color w:val="660D79"/>
                        <w:sz w:val="21"/>
                      </w:rPr>
                      <w:t>logger</w:t>
                    </w:r>
                    <w:r>
                      <w:rPr>
                        <w:sz w:val="21"/>
                      </w:rPr>
                      <w:t>.info(</w:t>
                    </w:r>
                    <w:r>
                      <w:rPr>
                        <w:color w:val="008000"/>
                        <w:sz w:val="21"/>
                      </w:rPr>
                      <w:t>"================="</w:t>
                    </w:r>
                    <w:r>
                      <w:rPr>
                        <w:sz w:val="21"/>
                      </w:rPr>
                      <w:t>+req.getRequestURI());</w:t>
                    </w:r>
                    <w:r>
                      <w:rPr>
                        <w:spacing w:val="-102"/>
                        <w:sz w:val="21"/>
                      </w:rPr>
                      <w:t xml:space="preserve"> </w:t>
                    </w:r>
                    <w:r>
                      <w:rPr>
                        <w:color w:val="000080"/>
                        <w:sz w:val="21"/>
                      </w:rPr>
                      <w:t>if</w:t>
                    </w:r>
                    <w:r>
                      <w:rPr>
                        <w:sz w:val="21"/>
                      </w:rPr>
                      <w:t>(req.getRequestURI().indexOf(</w:t>
                    </w:r>
                    <w:r>
                      <w:rPr>
                        <w:color w:val="008000"/>
                        <w:sz w:val="21"/>
                      </w:rPr>
                      <w:t>"admin"</w:t>
                    </w:r>
                    <w:r>
                      <w:rPr>
                        <w:sz w:val="21"/>
                      </w:rPr>
                      <w:t>) == -</w:t>
                    </w:r>
                    <w:r>
                      <w:rPr>
                        <w:color w:val="0000FF"/>
                        <w:sz w:val="21"/>
                      </w:rPr>
                      <w:t>1</w:t>
                    </w:r>
                    <w:r>
                      <w:rPr>
                        <w:sz w:val="21"/>
                      </w:rPr>
                      <w:t>)</w:t>
                    </w:r>
                    <w:r>
                      <w:rPr>
                        <w:spacing w:val="1"/>
                        <w:sz w:val="21"/>
                      </w:rPr>
                      <w:t xml:space="preserve"> </w:t>
                    </w:r>
                    <w:r>
                      <w:rPr>
                        <w:sz w:val="21"/>
                      </w:rPr>
                      <w:t>{</w:t>
                    </w:r>
                  </w:p>
                  <w:p>
                    <w:pPr>
                      <w:spacing w:before="0" w:line="244" w:lineRule="auto"/>
                      <w:ind w:left="1363" w:right="4504" w:firstLine="2"/>
                      <w:jc w:val="left"/>
                      <w:rPr>
                        <w:sz w:val="21"/>
                      </w:rPr>
                    </w:pPr>
                    <w:r>
                      <w:rPr>
                        <w:sz w:val="21"/>
                      </w:rPr>
                      <w:t>chain.doFilter(req, res);</w:t>
                    </w:r>
                    <w:r>
                      <w:rPr>
                        <w:spacing w:val="-102"/>
                        <w:sz w:val="21"/>
                      </w:rPr>
                      <w:t xml:space="preserve"> </w:t>
                    </w:r>
                    <w:r>
                      <w:rPr>
                        <w:color w:val="000080"/>
                        <w:sz w:val="21"/>
                      </w:rPr>
                      <w:t>return</w:t>
                    </w:r>
                    <w:r>
                      <w:rPr>
                        <w:sz w:val="21"/>
                      </w:rPr>
                      <w:t>;</w:t>
                    </w:r>
                  </w:p>
                  <w:p>
                    <w:pPr>
                      <w:spacing w:before="0" w:line="266" w:lineRule="exact"/>
                      <w:ind w:left="945" w:right="0" w:firstLine="0"/>
                      <w:jc w:val="left"/>
                      <w:rPr>
                        <w:sz w:val="21"/>
                      </w:rPr>
                    </w:pPr>
                    <w:r>
                      <w:rPr>
                        <w:w w:val="100"/>
                        <w:sz w:val="21"/>
                      </w:rPr>
                      <w:t>}</w:t>
                    </w:r>
                  </w:p>
                  <w:p>
                    <w:pPr>
                      <w:spacing w:before="1" w:line="242" w:lineRule="auto"/>
                      <w:ind w:left="943" w:right="1459" w:firstLine="2"/>
                      <w:jc w:val="left"/>
                      <w:rPr>
                        <w:sz w:val="21"/>
                      </w:rPr>
                    </w:pPr>
                    <w:r>
                      <w:rPr>
                        <w:sz w:val="21"/>
                      </w:rPr>
                      <w:t xml:space="preserve">UsernamePasswordAuthenticationToken authentication = </w:t>
                    </w:r>
                    <w:r>
                      <w:rPr>
                        <w:color w:val="000080"/>
                        <w:sz w:val="21"/>
                      </w:rPr>
                      <w:t>null</w:t>
                    </w:r>
                    <w:r>
                      <w:rPr>
                        <w:sz w:val="21"/>
                      </w:rPr>
                      <w:t>;</w:t>
                    </w:r>
                    <w:r>
                      <w:rPr>
                        <w:spacing w:val="-102"/>
                        <w:sz w:val="21"/>
                      </w:rPr>
                      <w:t xml:space="preserve"> </w:t>
                    </w:r>
                    <w:r>
                      <w:rPr>
                        <w:color w:val="000080"/>
                        <w:sz w:val="21"/>
                      </w:rPr>
                      <w:t>try</w:t>
                    </w:r>
                    <w:r>
                      <w:rPr>
                        <w:color w:val="000080"/>
                        <w:spacing w:val="3"/>
                        <w:sz w:val="21"/>
                      </w:rPr>
                      <w:t xml:space="preserve"> </w:t>
                    </w:r>
                    <w:r>
                      <w:rPr>
                        <w:sz w:val="21"/>
                      </w:rPr>
                      <w:t>{</w:t>
                    </w:r>
                  </w:p>
                  <w:p>
                    <w:pPr>
                      <w:spacing w:before="1"/>
                      <w:ind w:left="1365" w:right="0" w:firstLine="0"/>
                      <w:jc w:val="left"/>
                      <w:rPr>
                        <w:sz w:val="21"/>
                      </w:rPr>
                    </w:pPr>
                    <w:r>
                      <w:rPr>
                        <w:sz w:val="21"/>
                      </w:rPr>
                      <w:t>authentication</w:t>
                    </w:r>
                    <w:r>
                      <w:rPr>
                        <w:spacing w:val="-2"/>
                        <w:sz w:val="21"/>
                      </w:rPr>
                      <w:t xml:space="preserve"> </w:t>
                    </w:r>
                    <w:r>
                      <w:rPr>
                        <w:sz w:val="21"/>
                      </w:rPr>
                      <w:t>=</w:t>
                    </w:r>
                    <w:r>
                      <w:rPr>
                        <w:spacing w:val="-4"/>
                        <w:sz w:val="21"/>
                      </w:rPr>
                      <w:t xml:space="preserve"> </w:t>
                    </w:r>
                    <w:r>
                      <w:rPr>
                        <w:sz w:val="21"/>
                      </w:rPr>
                      <w:t>getAuthentication(req);</w:t>
                    </w:r>
                  </w:p>
                  <w:p>
                    <w:pPr>
                      <w:spacing w:before="6" w:line="235" w:lineRule="auto"/>
                      <w:ind w:left="1365" w:right="3677" w:hanging="420"/>
                      <w:jc w:val="left"/>
                      <w:rPr>
                        <w:sz w:val="21"/>
                      </w:rPr>
                    </w:pPr>
                    <w:r>
                      <w:rPr>
                        <w:sz w:val="21"/>
                      </w:rPr>
                      <w:t xml:space="preserve">} </w:t>
                    </w:r>
                    <w:r>
                      <w:rPr>
                        <w:color w:val="000080"/>
                        <w:sz w:val="21"/>
                      </w:rPr>
                      <w:t xml:space="preserve">catch </w:t>
                    </w:r>
                    <w:r>
                      <w:rPr>
                        <w:sz w:val="21"/>
                      </w:rPr>
                      <w:t>(Exception e) {</w:t>
                    </w:r>
                    <w:r>
                      <w:rPr>
                        <w:spacing w:val="1"/>
                        <w:sz w:val="21"/>
                      </w:rPr>
                      <w:t xml:space="preserve"> </w:t>
                    </w:r>
                    <w:r>
                      <w:rPr>
                        <w:spacing w:val="-1"/>
                        <w:sz w:val="21"/>
                      </w:rPr>
                      <w:t>ResponseUtil.</w:t>
                    </w:r>
                    <w:r>
                      <w:rPr>
                        <w:spacing w:val="-1"/>
                        <w:sz w:val="22"/>
                      </w:rPr>
                      <w:t>out</w:t>
                    </w:r>
                    <w:r>
                      <w:rPr>
                        <w:spacing w:val="-1"/>
                        <w:sz w:val="21"/>
                      </w:rPr>
                      <w:t>(res,</w:t>
                    </w:r>
                    <w:r>
                      <w:rPr>
                        <w:spacing w:val="-21"/>
                        <w:sz w:val="21"/>
                      </w:rPr>
                      <w:t xml:space="preserve"> </w:t>
                    </w:r>
                    <w:r>
                      <w:rPr>
                        <w:spacing w:val="-1"/>
                        <w:sz w:val="21"/>
                      </w:rPr>
                      <w:t>R.</w:t>
                    </w:r>
                    <w:r>
                      <w:rPr>
                        <w:spacing w:val="-1"/>
                        <w:sz w:val="22"/>
                      </w:rPr>
                      <w:t>error</w:t>
                    </w:r>
                    <w:r>
                      <w:rPr>
                        <w:spacing w:val="-1"/>
                        <w:sz w:val="21"/>
                      </w:rPr>
                      <w:t>());</w:t>
                    </w:r>
                  </w:p>
                  <w:p>
                    <w:pPr>
                      <w:spacing w:before="1"/>
                      <w:ind w:left="945" w:right="0" w:firstLine="0"/>
                      <w:jc w:val="left"/>
                      <w:rPr>
                        <w:sz w:val="21"/>
                      </w:rPr>
                    </w:pPr>
                    <w:r>
                      <w:rPr>
                        <w:w w:val="100"/>
                        <w:sz w:val="21"/>
                      </w:rPr>
                      <w:t>}</w:t>
                    </w:r>
                  </w:p>
                  <w:p>
                    <w:pPr>
                      <w:spacing w:before="5"/>
                      <w:ind w:left="943" w:right="0" w:firstLine="0"/>
                      <w:jc w:val="left"/>
                      <w:rPr>
                        <w:sz w:val="21"/>
                      </w:rPr>
                    </w:pPr>
                    <w:r>
                      <w:rPr>
                        <w:color w:val="000080"/>
                        <w:sz w:val="21"/>
                      </w:rPr>
                      <w:t>if</w:t>
                    </w:r>
                    <w:r>
                      <w:rPr>
                        <w:color w:val="000080"/>
                        <w:spacing w:val="4"/>
                        <w:sz w:val="21"/>
                      </w:rPr>
                      <w:t xml:space="preserve"> </w:t>
                    </w:r>
                    <w:r>
                      <w:rPr>
                        <w:sz w:val="21"/>
                      </w:rPr>
                      <w:t>(authentication</w:t>
                    </w:r>
                    <w:r>
                      <w:rPr>
                        <w:spacing w:val="1"/>
                        <w:sz w:val="21"/>
                      </w:rPr>
                      <w:t xml:space="preserve"> </w:t>
                    </w:r>
                    <w:r>
                      <w:rPr>
                        <w:sz w:val="21"/>
                      </w:rPr>
                      <w:t>!=</w:t>
                    </w:r>
                    <w:r>
                      <w:rPr>
                        <w:spacing w:val="-3"/>
                        <w:sz w:val="21"/>
                      </w:rPr>
                      <w:t xml:space="preserve"> </w:t>
                    </w:r>
                    <w:r>
                      <w:rPr>
                        <w:color w:val="000080"/>
                        <w:sz w:val="21"/>
                      </w:rPr>
                      <w:t>null</w:t>
                    </w:r>
                    <w:r>
                      <w:rPr>
                        <w:sz w:val="21"/>
                      </w:rPr>
                      <w:t>)</w:t>
                    </w:r>
                    <w:r>
                      <w:rPr>
                        <w:spacing w:val="1"/>
                        <w:sz w:val="21"/>
                      </w:rPr>
                      <w:t xml:space="preserve"> </w:t>
                    </w:r>
                    <w:r>
                      <w:rPr>
                        <w:sz w:val="21"/>
                      </w:rPr>
                      <w:t>{</w:t>
                    </w:r>
                  </w:p>
                  <w:p>
                    <w:pPr>
                      <w:spacing w:before="9" w:line="240" w:lineRule="auto"/>
                      <w:rPr>
                        <w:sz w:val="20"/>
                      </w:rPr>
                    </w:pPr>
                  </w:p>
                  <w:p>
                    <w:pPr>
                      <w:spacing w:before="0" w:line="282" w:lineRule="exact"/>
                      <w:ind w:left="103" w:right="0" w:firstLine="0"/>
                      <w:jc w:val="left"/>
                      <w:rPr>
                        <w:sz w:val="21"/>
                      </w:rPr>
                    </w:pPr>
                    <w:r>
                      <w:rPr>
                        <w:sz w:val="21"/>
                      </w:rPr>
                      <w:t>SecurityContextHolder.</w:t>
                    </w:r>
                    <w:r>
                      <w:rPr>
                        <w:sz w:val="22"/>
                      </w:rPr>
                      <w:t>getContext</w:t>
                    </w:r>
                    <w:r>
                      <w:rPr>
                        <w:sz w:val="21"/>
                      </w:rPr>
                      <w:t>().setAuthentication(authentication);</w:t>
                    </w:r>
                  </w:p>
                  <w:p>
                    <w:pPr>
                      <w:spacing w:before="0" w:line="266" w:lineRule="exact"/>
                      <w:ind w:left="945" w:right="0" w:firstLine="0"/>
                      <w:jc w:val="left"/>
                      <w:rPr>
                        <w:sz w:val="21"/>
                      </w:rPr>
                    </w:pPr>
                    <w:r>
                      <w:rPr>
                        <w:sz w:val="21"/>
                      </w:rPr>
                      <w:t>}</w:t>
                    </w:r>
                    <w:r>
                      <w:rPr>
                        <w:spacing w:val="-1"/>
                        <w:sz w:val="21"/>
                      </w:rPr>
                      <w:t xml:space="preserve"> </w:t>
                    </w:r>
                    <w:r>
                      <w:rPr>
                        <w:color w:val="000080"/>
                        <w:sz w:val="21"/>
                      </w:rPr>
                      <w:t>else</w:t>
                    </w:r>
                    <w:r>
                      <w:rPr>
                        <w:color w:val="000080"/>
                        <w:spacing w:val="4"/>
                        <w:sz w:val="21"/>
                      </w:rPr>
                      <w:t xml:space="preserve"> </w:t>
                    </w:r>
                    <w:r>
                      <w:rPr>
                        <w:sz w:val="21"/>
                      </w:rPr>
                      <w:t>{</w:t>
                    </w:r>
                  </w:p>
                  <w:p>
                    <w:pPr>
                      <w:spacing w:before="0" w:line="279" w:lineRule="exact"/>
                      <w:ind w:left="1365" w:right="0" w:firstLine="0"/>
                      <w:jc w:val="left"/>
                      <w:rPr>
                        <w:sz w:val="21"/>
                      </w:rPr>
                    </w:pPr>
                    <w:r>
                      <w:rPr>
                        <w:spacing w:val="-1"/>
                        <w:sz w:val="21"/>
                      </w:rPr>
                      <w:t>ResponseUtil.</w:t>
                    </w:r>
                    <w:r>
                      <w:rPr>
                        <w:spacing w:val="-1"/>
                        <w:sz w:val="22"/>
                      </w:rPr>
                      <w:t>out</w:t>
                    </w:r>
                    <w:r>
                      <w:rPr>
                        <w:spacing w:val="-1"/>
                        <w:sz w:val="21"/>
                      </w:rPr>
                      <w:t>(res,</w:t>
                    </w:r>
                    <w:r>
                      <w:rPr>
                        <w:spacing w:val="-15"/>
                        <w:sz w:val="21"/>
                      </w:rPr>
                      <w:t xml:space="preserve"> </w:t>
                    </w:r>
                    <w:r>
                      <w:rPr>
                        <w:sz w:val="21"/>
                      </w:rPr>
                      <w:t>R.</w:t>
                    </w:r>
                    <w:r>
                      <w:rPr>
                        <w:sz w:val="22"/>
                      </w:rPr>
                      <w:t>error</w:t>
                    </w:r>
                    <w:r>
                      <w:rPr>
                        <w:sz w:val="21"/>
                      </w:rPr>
                      <w:t>());</w:t>
                    </w:r>
                  </w:p>
                  <w:p>
                    <w:pPr>
                      <w:spacing w:before="0" w:line="269" w:lineRule="exact"/>
                      <w:ind w:left="945" w:right="0" w:firstLine="0"/>
                      <w:jc w:val="left"/>
                      <w:rPr>
                        <w:sz w:val="21"/>
                      </w:rPr>
                    </w:pPr>
                    <w:r>
                      <w:rPr>
                        <w:w w:val="100"/>
                        <w:sz w:val="21"/>
                      </w:rPr>
                      <w:t>}</w:t>
                    </w:r>
                  </w:p>
                </w:txbxContent>
              </v:textbox>
            </v:shape>
            <w10:wrap type="topAndBottom"/>
          </v:group>
        </w:pict>
      </w:r>
      <w:r>
        <w:drawing>
          <wp:anchor distT="0" distB="0" distL="0" distR="0" simplePos="0" relativeHeight="251753472" behindDoc="1" locked="0" layoutInCell="1" allowOverlap="1">
            <wp:simplePos x="0" y="0"/>
            <wp:positionH relativeFrom="page">
              <wp:posOffset>2047875</wp:posOffset>
            </wp:positionH>
            <wp:positionV relativeFrom="paragraph">
              <wp:posOffset>-467360</wp:posOffset>
            </wp:positionV>
            <wp:extent cx="3293110" cy="3413125"/>
            <wp:effectExtent l="0" t="0" r="0" b="0"/>
            <wp:wrapNone/>
            <wp:docPr id="2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shape id="_x0000_s1281" o:spid="_x0000_s1281" style="position:absolute;left:0pt;margin-left:88.55pt;margin-top:-114.9pt;height:95.35pt;width:418.3pt;mso-position-horizontal-relative:page;z-index:-251563008;mso-width-relative:page;mso-height-relative:page;" fillcolor="#FFFFFF" filled="t" stroked="f" coordorigin="1772,-2299" coordsize="8366,1907" path="m10137,-666l1772,-666,1772,-392,10137,-392,10137,-666xm10137,-1211l1772,-1211,1772,-937,1772,-666,10137,-666,10137,-937,10137,-1211xm10137,-1756l1772,-1756,1772,-1482,1772,-1211,10137,-1211,10137,-1482,10137,-1756xm10137,-2299l1772,-2299,1772,-2027,1772,-1756,10137,-1756,10137,-2027,10137,-2299xe">
            <v:path arrowok="t"/>
            <v:fill on="t" focussize="0,0"/>
            <v:stroke on="f"/>
            <v:imagedata o:title=""/>
            <o:lock v:ext="edit"/>
          </v:shape>
        </w:pict>
      </w:r>
      <w:r>
        <w:rPr>
          <w:sz w:val="21"/>
        </w:rPr>
        <w:t>TokenAuthenticationFilter</w:t>
      </w:r>
      <w:r>
        <w:rPr>
          <w:spacing w:val="-11"/>
          <w:sz w:val="21"/>
        </w:rPr>
        <w:t xml:space="preserve">：授权 </w:t>
      </w:r>
      <w:r>
        <w:rPr>
          <w:sz w:val="21"/>
        </w:rPr>
        <w:t>filter</w:t>
      </w:r>
    </w:p>
    <w:p>
      <w:pPr>
        <w:spacing w:after="0" w:line="240" w:lineRule="auto"/>
        <w:jc w:val="left"/>
        <w:rPr>
          <w:sz w:val="21"/>
        </w:rPr>
        <w:sectPr>
          <w:pgSz w:w="11910" w:h="16840"/>
          <w:pgMar w:top="1280" w:right="520" w:bottom="280" w:left="1220" w:header="708" w:footer="0" w:gutter="0"/>
          <w:cols w:space="720" w:num="1"/>
        </w:sectPr>
      </w:pPr>
    </w:p>
    <w:p>
      <w:pPr>
        <w:pStyle w:val="6"/>
        <w:spacing w:before="9"/>
        <w:rPr>
          <w:sz w:val="15"/>
        </w:rPr>
      </w:pPr>
    </w:p>
    <w:p>
      <w:pPr>
        <w:pStyle w:val="6"/>
        <w:ind w:left="467"/>
        <w:rPr>
          <w:sz w:val="20"/>
        </w:rPr>
      </w:pPr>
      <w:r>
        <w:rPr>
          <w:sz w:val="20"/>
        </w:rPr>
        <w:pict>
          <v:shape id="_x0000_s1282" o:spid="_x0000_s1282" o:spt="202" type="#_x0000_t202" style="height:354.55pt;width:426.2pt;" filled="f" stroked="t" coordsize="21600,21600">
            <v:path/>
            <v:fill on="f" focussize="0,0"/>
            <v:stroke weight="0.48pt" color="#000000"/>
            <v:imagedata o:title=""/>
            <o:lock v:ext="edit"/>
            <v:textbox inset="0mm,0mm,0mm,0mm">
              <w:txbxContent>
                <w:p>
                  <w:pPr>
                    <w:pStyle w:val="6"/>
                    <w:spacing w:before="1"/>
                    <w:ind w:left="945"/>
                  </w:pPr>
                  <w:r>
                    <w:t>chain.doFilter(req,</w:t>
                  </w:r>
                  <w:r>
                    <w:rPr>
                      <w:spacing w:val="-3"/>
                    </w:rPr>
                    <w:t xml:space="preserve"> </w:t>
                  </w:r>
                  <w:r>
                    <w:t>res);</w:t>
                  </w:r>
                </w:p>
                <w:p>
                  <w:pPr>
                    <w:pStyle w:val="6"/>
                    <w:spacing w:before="2"/>
                    <w:ind w:left="525"/>
                  </w:pPr>
                  <w:r>
                    <w:rPr>
                      <w:w w:val="100"/>
                    </w:rPr>
                    <w:t>}</w:t>
                  </w:r>
                </w:p>
                <w:p>
                  <w:pPr>
                    <w:pStyle w:val="6"/>
                    <w:spacing w:before="5" w:line="242" w:lineRule="auto"/>
                    <w:ind w:left="208" w:right="3358" w:firstLine="314"/>
                  </w:pPr>
                  <w:r>
                    <w:rPr>
                      <w:color w:val="000080"/>
                    </w:rPr>
                    <w:t>private</w:t>
                  </w:r>
                  <w:r>
                    <w:rPr>
                      <w:color w:val="000080"/>
                      <w:spacing w:val="1"/>
                    </w:rPr>
                    <w:t xml:space="preserve"> </w:t>
                  </w:r>
                  <w:r>
                    <w:t>UsernamePasswordAuthenticationToken</w:t>
                  </w:r>
                  <w:r>
                    <w:rPr>
                      <w:spacing w:val="1"/>
                    </w:rPr>
                    <w:t xml:space="preserve"> </w:t>
                  </w:r>
                  <w:r>
                    <w:t>getAuthentication(HttpServletRequest</w:t>
                  </w:r>
                  <w:r>
                    <w:rPr>
                      <w:spacing w:val="-4"/>
                    </w:rPr>
                    <w:t xml:space="preserve"> </w:t>
                  </w:r>
                  <w:r>
                    <w:t>request)</w:t>
                  </w:r>
                  <w:r>
                    <w:rPr>
                      <w:spacing w:val="-3"/>
                    </w:rPr>
                    <w:t xml:space="preserve"> </w:t>
                  </w:r>
                  <w:r>
                    <w:t>{</w:t>
                  </w:r>
                </w:p>
                <w:p>
                  <w:pPr>
                    <w:spacing w:before="0" w:line="273" w:lineRule="exact"/>
                    <w:ind w:left="945" w:right="0" w:firstLine="0"/>
                    <w:jc w:val="left"/>
                    <w:rPr>
                      <w:sz w:val="22"/>
                    </w:rPr>
                  </w:pPr>
                  <w:r>
                    <w:rPr>
                      <w:color w:val="808080"/>
                      <w:spacing w:val="-1"/>
                      <w:w w:val="95"/>
                      <w:sz w:val="22"/>
                    </w:rPr>
                    <w:t xml:space="preserve">// </w:t>
                  </w:r>
                  <w:r>
                    <w:rPr>
                      <w:color w:val="808080"/>
                      <w:spacing w:val="-2"/>
                      <w:w w:val="95"/>
                      <w:sz w:val="22"/>
                    </w:rPr>
                    <w:t>token 置于header</w:t>
                  </w:r>
                  <w:r>
                    <w:rPr>
                      <w:color w:val="808080"/>
                      <w:spacing w:val="-13"/>
                      <w:w w:val="95"/>
                      <w:sz w:val="22"/>
                    </w:rPr>
                    <w:t xml:space="preserve"> 里</w:t>
                  </w:r>
                </w:p>
                <w:p>
                  <w:pPr>
                    <w:pStyle w:val="6"/>
                    <w:spacing w:line="269" w:lineRule="exact"/>
                    <w:ind w:left="945"/>
                  </w:pPr>
                  <w:r>
                    <w:t>String token</w:t>
                  </w:r>
                  <w:r>
                    <w:rPr>
                      <w:spacing w:val="2"/>
                    </w:rPr>
                    <w:t xml:space="preserve"> </w:t>
                  </w:r>
                  <w:r>
                    <w:t>=</w:t>
                  </w:r>
                  <w:r>
                    <w:rPr>
                      <w:spacing w:val="-3"/>
                    </w:rPr>
                    <w:t xml:space="preserve"> </w:t>
                  </w:r>
                  <w:r>
                    <w:t>request.getHeader(</w:t>
                  </w:r>
                  <w:r>
                    <w:rPr>
                      <w:color w:val="008000"/>
                    </w:rPr>
                    <w:t>"token"</w:t>
                  </w:r>
                  <w:r>
                    <w:t>);</w:t>
                  </w:r>
                </w:p>
                <w:p>
                  <w:pPr>
                    <w:pStyle w:val="6"/>
                    <w:spacing w:before="5"/>
                    <w:ind w:left="943"/>
                  </w:pPr>
                  <w:r>
                    <w:rPr>
                      <w:color w:val="000080"/>
                    </w:rPr>
                    <w:t>if</w:t>
                  </w:r>
                  <w:r>
                    <w:rPr>
                      <w:color w:val="000080"/>
                      <w:spacing w:val="3"/>
                    </w:rPr>
                    <w:t xml:space="preserve"> </w:t>
                  </w:r>
                  <w:r>
                    <w:t>(token</w:t>
                  </w:r>
                  <w:r>
                    <w:rPr>
                      <w:spacing w:val="-1"/>
                    </w:rPr>
                    <w:t xml:space="preserve"> </w:t>
                  </w:r>
                  <w:r>
                    <w:t>!=</w:t>
                  </w:r>
                  <w:r>
                    <w:rPr>
                      <w:spacing w:val="-1"/>
                    </w:rPr>
                    <w:t xml:space="preserve"> </w:t>
                  </w:r>
                  <w:r>
                    <w:rPr>
                      <w:color w:val="000080"/>
                    </w:rPr>
                    <w:t>null</w:t>
                  </w:r>
                  <w:r>
                    <w:rPr>
                      <w:color w:val="000080"/>
                      <w:spacing w:val="4"/>
                    </w:rPr>
                    <w:t xml:space="preserve"> </w:t>
                  </w:r>
                  <w:r>
                    <w:t>&amp;&amp;</w:t>
                  </w:r>
                  <w:r>
                    <w:rPr>
                      <w:spacing w:val="-1"/>
                    </w:rPr>
                    <w:t xml:space="preserve"> </w:t>
                  </w:r>
                  <w:r>
                    <w:t>!</w:t>
                  </w:r>
                  <w:r>
                    <w:rPr>
                      <w:color w:val="008000"/>
                    </w:rPr>
                    <w:t>""</w:t>
                  </w:r>
                  <w:r>
                    <w:t>.equals(token.trim()))</w:t>
                  </w:r>
                  <w:r>
                    <w:rPr>
                      <w:spacing w:val="1"/>
                    </w:rPr>
                    <w:t xml:space="preserve"> </w:t>
                  </w:r>
                  <w:r>
                    <w:t>{</w:t>
                  </w:r>
                </w:p>
                <w:p>
                  <w:pPr>
                    <w:pStyle w:val="6"/>
                    <w:tabs>
                      <w:tab w:val="left" w:pos="3362"/>
                      <w:tab w:val="left" w:pos="6098"/>
                      <w:tab w:val="left" w:pos="6940"/>
                    </w:tabs>
                    <w:spacing w:before="2" w:line="244" w:lineRule="auto"/>
                    <w:ind w:left="1365" w:right="100"/>
                  </w:pPr>
                  <w:r>
                    <w:t>String</w:t>
                  </w:r>
                  <w:r>
                    <w:rPr>
                      <w:spacing w:val="4"/>
                    </w:rPr>
                    <w:t xml:space="preserve"> </w:t>
                  </w:r>
                  <w:r>
                    <w:t>userName</w:t>
                  </w:r>
                  <w:r>
                    <w:rPr>
                      <w:spacing w:val="7"/>
                    </w:rPr>
                    <w:t xml:space="preserve"> </w:t>
                  </w:r>
                  <w:r>
                    <w:t>=</w:t>
                  </w:r>
                  <w:r>
                    <w:rPr>
                      <w:spacing w:val="3"/>
                    </w:rPr>
                    <w:t xml:space="preserve"> </w:t>
                  </w:r>
                  <w:r>
                    <w:rPr>
                      <w:color w:val="660D79"/>
                    </w:rPr>
                    <w:t>tokenManager</w:t>
                  </w:r>
                  <w:r>
                    <w:t>.getUserFromToken(token);</w:t>
                  </w:r>
                  <w:r>
                    <w:rPr>
                      <w:spacing w:val="1"/>
                    </w:rPr>
                    <w:t xml:space="preserve"> </w:t>
                  </w:r>
                  <w:r>
                    <w:t>List&lt;String&gt;</w:t>
                  </w:r>
                  <w:r>
                    <w:tab/>
                  </w:r>
                  <w:r>
                    <w:t>permissionValueList</w:t>
                  </w:r>
                  <w:r>
                    <w:tab/>
                  </w:r>
                  <w:r>
                    <w:t>=</w:t>
                  </w:r>
                  <w:r>
                    <w:tab/>
                  </w:r>
                  <w:r>
                    <w:rPr>
                      <w:spacing w:val="-1"/>
                    </w:rPr>
                    <w:t>(List&lt;String&gt;)</w:t>
                  </w:r>
                </w:p>
                <w:p>
                  <w:pPr>
                    <w:pStyle w:val="6"/>
                    <w:spacing w:line="265" w:lineRule="exact"/>
                    <w:ind w:left="103"/>
                  </w:pPr>
                  <w:r>
                    <w:rPr>
                      <w:color w:val="660D79"/>
                    </w:rPr>
                    <w:t>redisTemplate</w:t>
                  </w:r>
                  <w:r>
                    <w:t>.opsForValue().get(userName);</w:t>
                  </w:r>
                </w:p>
                <w:p>
                  <w:pPr>
                    <w:pStyle w:val="6"/>
                    <w:spacing w:before="4" w:line="242" w:lineRule="auto"/>
                    <w:ind w:left="1363" w:right="724" w:firstLine="2"/>
                  </w:pPr>
                  <w:r>
                    <w:t xml:space="preserve">Collection&lt;GrantedAuthority&gt; authorities = </w:t>
                  </w:r>
                  <w:r>
                    <w:rPr>
                      <w:color w:val="000080"/>
                    </w:rPr>
                    <w:t xml:space="preserve">new </w:t>
                  </w:r>
                  <w:r>
                    <w:t>ArrayList&lt;&gt;();</w:t>
                  </w:r>
                  <w:r>
                    <w:rPr>
                      <w:spacing w:val="-102"/>
                    </w:rPr>
                    <w:t xml:space="preserve"> </w:t>
                  </w:r>
                  <w:r>
                    <w:rPr>
                      <w:color w:val="000080"/>
                    </w:rPr>
                    <w:t>for</w:t>
                  </w:r>
                  <w:r>
                    <w:t>(String</w:t>
                  </w:r>
                  <w:r>
                    <w:rPr>
                      <w:spacing w:val="-5"/>
                    </w:rPr>
                    <w:t xml:space="preserve"> </w:t>
                  </w:r>
                  <w:r>
                    <w:t>permissionValue :</w:t>
                  </w:r>
                  <w:r>
                    <w:rPr>
                      <w:spacing w:val="-2"/>
                    </w:rPr>
                    <w:t xml:space="preserve"> </w:t>
                  </w:r>
                  <w:r>
                    <w:t>permissionValueList) {</w:t>
                  </w:r>
                </w:p>
                <w:p>
                  <w:pPr>
                    <w:pStyle w:val="6"/>
                    <w:spacing w:line="242" w:lineRule="auto"/>
                    <w:ind w:left="1785" w:right="1462" w:hanging="3"/>
                  </w:pPr>
                  <w:r>
                    <w:rPr>
                      <w:color w:val="000080"/>
                      <w:spacing w:val="-1"/>
                    </w:rPr>
                    <w:t>if</w:t>
                  </w:r>
                  <w:r>
                    <w:rPr>
                      <w:spacing w:val="-1"/>
                    </w:rPr>
                    <w:t>(StringUtils.</w:t>
                  </w:r>
                  <w:r>
                    <w:rPr>
                      <w:spacing w:val="-1"/>
                      <w:sz w:val="22"/>
                    </w:rPr>
                    <w:t>isEmpty</w:t>
                  </w:r>
                  <w:r>
                    <w:rPr>
                      <w:spacing w:val="-1"/>
                    </w:rPr>
                    <w:t>(permissionValue))</w:t>
                  </w:r>
                  <w:r>
                    <w:rPr>
                      <w:spacing w:val="5"/>
                    </w:rPr>
                    <w:t xml:space="preserve"> </w:t>
                  </w:r>
                  <w:r>
                    <w:rPr>
                      <w:color w:val="000080"/>
                    </w:rPr>
                    <w:t>continue</w:t>
                  </w:r>
                  <w:r>
                    <w:t>;</w:t>
                  </w:r>
                  <w:r>
                    <w:rPr>
                      <w:spacing w:val="-102"/>
                    </w:rPr>
                    <w:t xml:space="preserve"> </w:t>
                  </w:r>
                  <w:r>
                    <w:t>SimpleGrantedAuthority</w:t>
                  </w:r>
                  <w:r>
                    <w:rPr>
                      <w:spacing w:val="-1"/>
                    </w:rPr>
                    <w:t xml:space="preserve"> </w:t>
                  </w:r>
                  <w:r>
                    <w:t>authority =</w:t>
                  </w:r>
                  <w:r>
                    <w:rPr>
                      <w:spacing w:val="-3"/>
                    </w:rPr>
                    <w:t xml:space="preserve"> </w:t>
                  </w:r>
                  <w:r>
                    <w:rPr>
                      <w:color w:val="000080"/>
                    </w:rPr>
                    <w:t>new</w:t>
                  </w:r>
                </w:p>
                <w:p>
                  <w:pPr>
                    <w:pStyle w:val="6"/>
                    <w:spacing w:line="267" w:lineRule="exact"/>
                    <w:ind w:left="211"/>
                  </w:pPr>
                  <w:r>
                    <w:t>SimpleGrantedAuthority(permissionValue);</w:t>
                  </w:r>
                </w:p>
                <w:p>
                  <w:pPr>
                    <w:pStyle w:val="6"/>
                    <w:ind w:left="1785"/>
                  </w:pPr>
                  <w:r>
                    <w:t>authorities.add(authority);</w:t>
                  </w:r>
                </w:p>
                <w:p>
                  <w:pPr>
                    <w:pStyle w:val="6"/>
                    <w:spacing w:line="266" w:lineRule="exact"/>
                    <w:ind w:left="1365"/>
                  </w:pPr>
                  <w:r>
                    <w:rPr>
                      <w:w w:val="100"/>
                    </w:rPr>
                    <w:t>}</w:t>
                  </w:r>
                </w:p>
                <w:p>
                  <w:pPr>
                    <w:pStyle w:val="6"/>
                    <w:spacing w:line="279" w:lineRule="exact"/>
                    <w:ind w:left="1363"/>
                  </w:pPr>
                  <w:r>
                    <w:rPr>
                      <w:color w:val="000080"/>
                    </w:rPr>
                    <w:t>if</w:t>
                  </w:r>
                  <w:r>
                    <w:rPr>
                      <w:color w:val="000080"/>
                      <w:spacing w:val="-14"/>
                    </w:rPr>
                    <w:t xml:space="preserve"> </w:t>
                  </w:r>
                  <w:r>
                    <w:t>(!StringUtils.</w:t>
                  </w:r>
                  <w:r>
                    <w:rPr>
                      <w:sz w:val="22"/>
                    </w:rPr>
                    <w:t>isEmpty</w:t>
                  </w:r>
                  <w:r>
                    <w:t>(userName))</w:t>
                  </w:r>
                  <w:r>
                    <w:rPr>
                      <w:spacing w:val="-15"/>
                    </w:rPr>
                    <w:t xml:space="preserve"> </w:t>
                  </w:r>
                  <w:r>
                    <w:t>{</w:t>
                  </w:r>
                </w:p>
                <w:p>
                  <w:pPr>
                    <w:pStyle w:val="6"/>
                    <w:spacing w:line="269" w:lineRule="exact"/>
                    <w:ind w:left="1783"/>
                  </w:pPr>
                  <w:r>
                    <w:rPr>
                      <w:color w:val="000080"/>
                    </w:rPr>
                    <w:t>return new</w:t>
                  </w:r>
                  <w:r>
                    <w:rPr>
                      <w:color w:val="000080"/>
                      <w:spacing w:val="4"/>
                    </w:rPr>
                    <w:t xml:space="preserve"> </w:t>
                  </w:r>
                  <w:r>
                    <w:t>UsernamePasswordAuthenticationToken(userName, token,</w:t>
                  </w:r>
                </w:p>
                <w:p>
                  <w:pPr>
                    <w:pStyle w:val="6"/>
                    <w:spacing w:before="1"/>
                    <w:ind w:right="7040"/>
                    <w:jc w:val="right"/>
                  </w:pPr>
                  <w:r>
                    <w:t>authorities);</w:t>
                  </w:r>
                </w:p>
                <w:p>
                  <w:pPr>
                    <w:pStyle w:val="6"/>
                    <w:spacing w:before="2"/>
                    <w:ind w:right="7041"/>
                    <w:jc w:val="right"/>
                  </w:pPr>
                  <w:r>
                    <w:rPr>
                      <w:w w:val="100"/>
                    </w:rPr>
                    <w:t>}</w:t>
                  </w:r>
                </w:p>
                <w:p>
                  <w:pPr>
                    <w:pStyle w:val="6"/>
                    <w:spacing w:before="5"/>
                    <w:ind w:left="1363"/>
                  </w:pPr>
                  <w:r>
                    <w:rPr>
                      <w:color w:val="000080"/>
                    </w:rPr>
                    <w:t>return</w:t>
                  </w:r>
                  <w:r>
                    <w:rPr>
                      <w:color w:val="000080"/>
                      <w:spacing w:val="5"/>
                    </w:rPr>
                    <w:t xml:space="preserve"> </w:t>
                  </w:r>
                  <w:r>
                    <w:rPr>
                      <w:color w:val="000080"/>
                    </w:rPr>
                    <w:t>null</w:t>
                  </w:r>
                  <w:r>
                    <w:t>;</w:t>
                  </w:r>
                </w:p>
                <w:p>
                  <w:pPr>
                    <w:pStyle w:val="6"/>
                    <w:spacing w:before="2"/>
                    <w:ind w:left="945"/>
                  </w:pPr>
                  <w:r>
                    <w:rPr>
                      <w:w w:val="100"/>
                    </w:rPr>
                    <w:t>}</w:t>
                  </w:r>
                </w:p>
                <w:p>
                  <w:pPr>
                    <w:pStyle w:val="6"/>
                    <w:spacing w:before="4"/>
                    <w:ind w:left="943"/>
                  </w:pPr>
                  <w:r>
                    <w:rPr>
                      <w:color w:val="000080"/>
                    </w:rPr>
                    <w:t>return</w:t>
                  </w:r>
                  <w:r>
                    <w:rPr>
                      <w:color w:val="000080"/>
                      <w:spacing w:val="6"/>
                    </w:rPr>
                    <w:t xml:space="preserve"> </w:t>
                  </w:r>
                  <w:r>
                    <w:rPr>
                      <w:color w:val="000080"/>
                    </w:rPr>
                    <w:t>null</w:t>
                  </w:r>
                  <w:r>
                    <w:t>;</w:t>
                  </w:r>
                </w:p>
                <w:p>
                  <w:pPr>
                    <w:pStyle w:val="6"/>
                    <w:spacing w:before="3"/>
                    <w:ind w:left="525"/>
                  </w:pPr>
                  <w:r>
                    <w:rPr>
                      <w:w w:val="100"/>
                    </w:rPr>
                    <w:t>}</w:t>
                  </w:r>
                </w:p>
                <w:p>
                  <w:pPr>
                    <w:pStyle w:val="6"/>
                    <w:spacing w:before="4"/>
                    <w:ind w:left="103"/>
                  </w:pPr>
                  <w:r>
                    <w:rPr>
                      <w:w w:val="100"/>
                    </w:rPr>
                    <w:t>}</w:t>
                  </w:r>
                </w:p>
              </w:txbxContent>
            </v:textbox>
            <w10:wrap type="none"/>
            <w10:anchorlock/>
          </v:shape>
        </w:pict>
      </w:r>
    </w:p>
    <w:p>
      <w:pPr>
        <w:pStyle w:val="6"/>
        <w:rPr>
          <w:sz w:val="20"/>
        </w:rPr>
      </w:pPr>
    </w:p>
    <w:p>
      <w:pPr>
        <w:pStyle w:val="6"/>
        <w:spacing w:before="1"/>
        <w:rPr>
          <w:sz w:val="22"/>
        </w:rPr>
      </w:pPr>
    </w:p>
    <w:p>
      <w:pPr>
        <w:pStyle w:val="2"/>
        <w:numPr>
          <w:ilvl w:val="0"/>
          <w:numId w:val="1"/>
        </w:numPr>
        <w:tabs>
          <w:tab w:val="left" w:pos="1375"/>
        </w:tabs>
        <w:spacing w:before="21" w:after="0" w:line="240" w:lineRule="auto"/>
        <w:ind w:left="1374" w:right="0" w:hanging="375"/>
        <w:jc w:val="left"/>
        <w:rPr>
          <w:rFonts w:hint="eastAsia" w:ascii="微软雅黑" w:eastAsia="微软雅黑"/>
        </w:rPr>
      </w:pPr>
      <w:r>
        <w:drawing>
          <wp:anchor distT="0" distB="0" distL="0" distR="0" simplePos="0" relativeHeight="251754496" behindDoc="1" locked="0" layoutInCell="1" allowOverlap="1">
            <wp:simplePos x="0" y="0"/>
            <wp:positionH relativeFrom="page">
              <wp:posOffset>2047875</wp:posOffset>
            </wp:positionH>
            <wp:positionV relativeFrom="paragraph">
              <wp:posOffset>-2145030</wp:posOffset>
            </wp:positionV>
            <wp:extent cx="3293110" cy="3413125"/>
            <wp:effectExtent l="0" t="0" r="0" b="0"/>
            <wp:wrapNone/>
            <wp:docPr id="2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pict>
          <v:shape id="_x0000_s1283" o:spid="_x0000_s1283" style="position:absolute;left:0pt;margin-left:88.55pt;margin-top:-247pt;height:217.85pt;width:418.3pt;mso-position-horizontal-relative:page;z-index:-251560960;mso-width-relative:page;mso-height-relative:page;" fillcolor="#FFFFFF" filled="t" stroked="f" coordorigin="1772,-4941" coordsize="8366,4357" path="m10137,-3308l1772,-3308,1772,-3035,1772,-2763,1772,-2490,1772,-2219,1772,-1945,1772,-1674,1772,-1400,1772,-1129,1772,-1129,1772,-855,1772,-584,10137,-584,10137,-855,10137,-1129,10137,-1129,10137,-1400,10137,-1674,10137,-1945,10137,-2219,10137,-2490,10137,-2763,10137,-3035,10137,-3308xm10137,-3853l1772,-3853,1772,-3579,1772,-3308,10137,-3308,10137,-3579,10137,-3853xm10137,-4398l1772,-4398,1772,-4124,1772,-3853,10137,-3853,10137,-4124,10137,-4398xm10137,-4941l1772,-4941,1772,-4670,1772,-4398,10137,-4398,10137,-4670,10137,-4941xe">
            <v:path arrowok="t"/>
            <v:fill on="t" focussize="0,0"/>
            <v:stroke on="f"/>
            <v:imagedata o:title=""/>
            <o:lock v:ext="edit"/>
          </v:shape>
        </w:pict>
      </w:r>
      <w:r>
        <w:t>SpringSecurity</w:t>
      </w:r>
      <w:r>
        <w:rPr>
          <w:spacing w:val="-16"/>
        </w:rPr>
        <w:t xml:space="preserve"> </w:t>
      </w:r>
      <w:r>
        <w:rPr>
          <w:rFonts w:hint="eastAsia" w:ascii="微软雅黑" w:eastAsia="微软雅黑"/>
        </w:rPr>
        <w:t>原理总结</w:t>
      </w:r>
    </w:p>
    <w:p>
      <w:pPr>
        <w:pStyle w:val="6"/>
        <w:spacing w:before="4"/>
        <w:rPr>
          <w:rFonts w:ascii="微软雅黑"/>
          <w:b/>
          <w:sz w:val="56"/>
        </w:rPr>
      </w:pPr>
    </w:p>
    <w:p>
      <w:pPr>
        <w:pStyle w:val="11"/>
        <w:numPr>
          <w:ilvl w:val="1"/>
          <w:numId w:val="15"/>
        </w:numPr>
        <w:tabs>
          <w:tab w:val="left" w:pos="972"/>
        </w:tabs>
        <w:spacing w:before="0" w:after="0" w:line="240" w:lineRule="auto"/>
        <w:ind w:left="971" w:right="0" w:hanging="392"/>
        <w:jc w:val="left"/>
        <w:rPr>
          <w:rFonts w:ascii="Cambria" w:eastAsia="Cambria"/>
          <w:sz w:val="24"/>
        </w:rPr>
      </w:pPr>
      <w:r>
        <w:rPr>
          <w:rFonts w:ascii="Cambria" w:eastAsia="Cambria"/>
          <w:b/>
          <w:sz w:val="24"/>
        </w:rPr>
        <w:t xml:space="preserve">SpringSecurity </w:t>
      </w:r>
      <w:r>
        <w:rPr>
          <w:sz w:val="24"/>
        </w:rPr>
        <w:t>的过滤器介绍</w:t>
      </w:r>
    </w:p>
    <w:p>
      <w:pPr>
        <w:pStyle w:val="6"/>
        <w:rPr>
          <w:sz w:val="20"/>
        </w:rPr>
      </w:pPr>
    </w:p>
    <w:p>
      <w:pPr>
        <w:pStyle w:val="6"/>
        <w:spacing w:before="12"/>
        <w:rPr>
          <w:sz w:val="20"/>
        </w:rPr>
      </w:pPr>
    </w:p>
    <w:p>
      <w:pPr>
        <w:pStyle w:val="6"/>
        <w:spacing w:before="72" w:line="336" w:lineRule="auto"/>
        <w:ind w:left="580" w:right="1336"/>
      </w:pPr>
      <w:r>
        <w:pict>
          <v:rect id="_x0000_s1284" o:spid="_x0000_s1284" o:spt="1" style="position:absolute;left:0pt;margin-left:88.55pt;margin-top:3.4pt;height:13.65pt;width:418.25pt;mso-position-horizontal-relative:page;z-index:-251560960;mso-width-relative:page;mso-height-relative:page;" fillcolor="#FFFFFF" filled="t" stroked="f" coordsize="21600,21600">
            <v:path/>
            <v:fill on="t" focussize="0,0"/>
            <v:stroke on="f"/>
            <v:imagedata o:title=""/>
            <o:lock v:ext="edit"/>
          </v:rect>
        </w:pict>
      </w:r>
      <w:r>
        <w:pict>
          <v:shape id="_x0000_s1285" o:spid="_x0000_s1285" style="position:absolute;left:0pt;margin-left:88.55pt;margin-top:22.25pt;height:37.35pt;width:418.3pt;mso-position-horizontal-relative:page;z-index:-251559936;mso-width-relative:page;mso-height-relative:page;" fillcolor="#FFFFFF" filled="t" stroked="f" coordorigin="1772,445" coordsize="8366,747" path="m10137,445l1772,445,1772,918,1772,1192,10137,1192,10137,918,10137,445xe">
            <v:path arrowok="t"/>
            <v:fill on="t" focussize="0,0"/>
            <v:stroke on="f"/>
            <v:imagedata o:title=""/>
            <o:lock v:ext="edit"/>
          </v:shape>
        </w:pict>
      </w:r>
      <w:r>
        <w:rPr>
          <w:spacing w:val="-1"/>
        </w:rPr>
        <w:t>SpringSecurity</w:t>
      </w:r>
      <w:r>
        <w:rPr>
          <w:spacing w:val="-8"/>
        </w:rPr>
        <w:t xml:space="preserve"> 采用的是责任链的设计模式，它有一条很长的过滤器链。现在对这条过滤</w:t>
      </w:r>
      <w:r>
        <w:rPr>
          <w:spacing w:val="-14"/>
        </w:rPr>
        <w:t xml:space="preserve">器链的 </w:t>
      </w:r>
      <w:r>
        <w:t>15</w:t>
      </w:r>
      <w:r>
        <w:rPr>
          <w:spacing w:val="-8"/>
        </w:rPr>
        <w:t xml:space="preserve"> 个过滤器进行说明:</w:t>
      </w:r>
    </w:p>
    <w:p>
      <w:pPr>
        <w:pStyle w:val="11"/>
        <w:numPr>
          <w:ilvl w:val="0"/>
          <w:numId w:val="16"/>
        </w:numPr>
        <w:tabs>
          <w:tab w:val="left" w:pos="1301"/>
        </w:tabs>
        <w:spacing w:before="94" w:after="0" w:line="244" w:lineRule="auto"/>
        <w:ind w:left="1300" w:right="1299" w:hanging="720"/>
        <w:jc w:val="left"/>
        <w:rPr>
          <w:sz w:val="21"/>
        </w:rPr>
      </w:pPr>
      <w:r>
        <w:rPr>
          <w:sz w:val="21"/>
        </w:rPr>
        <w:t>WebAsyncManagerIntegrationFilter</w:t>
      </w:r>
      <w:r>
        <w:rPr>
          <w:spacing w:val="-1"/>
          <w:sz w:val="21"/>
        </w:rPr>
        <w:t xml:space="preserve">：将 </w:t>
      </w:r>
      <w:r>
        <w:rPr>
          <w:sz w:val="21"/>
        </w:rPr>
        <w:t>Security</w:t>
      </w:r>
      <w:r>
        <w:rPr>
          <w:spacing w:val="-2"/>
          <w:sz w:val="21"/>
        </w:rPr>
        <w:t xml:space="preserve"> 上下文与 </w:t>
      </w:r>
      <w:r>
        <w:rPr>
          <w:sz w:val="21"/>
        </w:rPr>
        <w:t>Spring Web 中用于</w:t>
      </w:r>
      <w:r>
        <w:rPr>
          <w:spacing w:val="-1"/>
          <w:sz w:val="21"/>
        </w:rPr>
        <w:t xml:space="preserve">处理异步请求映射的 </w:t>
      </w:r>
      <w:r>
        <w:rPr>
          <w:sz w:val="21"/>
        </w:rPr>
        <w:t>WebAsyncManager 进行集成。</w:t>
      </w:r>
    </w:p>
    <w:p>
      <w:pPr>
        <w:pStyle w:val="6"/>
      </w:pPr>
    </w:p>
    <w:p>
      <w:pPr>
        <w:pStyle w:val="11"/>
        <w:numPr>
          <w:ilvl w:val="0"/>
          <w:numId w:val="16"/>
        </w:numPr>
        <w:tabs>
          <w:tab w:val="left" w:pos="1301"/>
        </w:tabs>
        <w:spacing w:before="0" w:after="0" w:line="242" w:lineRule="auto"/>
        <w:ind w:left="1300" w:right="1297" w:hanging="720"/>
        <w:jc w:val="left"/>
        <w:rPr>
          <w:sz w:val="21"/>
        </w:rPr>
      </w:pPr>
      <w:r>
        <w:rPr>
          <w:sz w:val="21"/>
        </w:rPr>
        <w:t>SecurityContextPersistenceFilter：在每次请求处理之前将该请求相关的安全上</w:t>
      </w:r>
      <w:r>
        <w:rPr>
          <w:spacing w:val="-1"/>
          <w:sz w:val="21"/>
        </w:rPr>
        <w:t xml:space="preserve">下文信息加载到 </w:t>
      </w:r>
      <w:r>
        <w:rPr>
          <w:sz w:val="21"/>
        </w:rPr>
        <w:t>SecurityContextHolder</w:t>
      </w:r>
      <w:r>
        <w:rPr>
          <w:spacing w:val="-1"/>
          <w:sz w:val="21"/>
        </w:rPr>
        <w:t xml:space="preserve"> 中，然后在该次请求处理完成之后，将</w:t>
      </w:r>
      <w:r>
        <w:rPr>
          <w:sz w:val="21"/>
        </w:rPr>
        <w:t>SecurityContextHolder</w:t>
      </w:r>
      <w:r>
        <w:rPr>
          <w:spacing w:val="-2"/>
          <w:sz w:val="21"/>
        </w:rPr>
        <w:t xml:space="preserve"> 中关于这次请求的信息存储到一个“仓储”中，然后将</w:t>
      </w:r>
      <w:r>
        <w:rPr>
          <w:spacing w:val="-1"/>
          <w:sz w:val="21"/>
        </w:rPr>
        <w:t>SecurityContextHolder</w:t>
      </w:r>
      <w:r>
        <w:rPr>
          <w:spacing w:val="-4"/>
          <w:sz w:val="21"/>
        </w:rPr>
        <w:t xml:space="preserve"> 中的信息清除，例如在 </w:t>
      </w:r>
      <w:r>
        <w:rPr>
          <w:sz w:val="21"/>
        </w:rPr>
        <w:t>Session</w:t>
      </w:r>
      <w:r>
        <w:rPr>
          <w:spacing w:val="-8"/>
          <w:sz w:val="21"/>
        </w:rPr>
        <w:t xml:space="preserve"> 中维护一个用户的安全信</w:t>
      </w:r>
      <w:r>
        <w:rPr>
          <w:sz w:val="21"/>
        </w:rPr>
        <w:t>息就是这个过滤器处理的。</w:t>
      </w:r>
    </w:p>
    <w:p>
      <w:pPr>
        <w:pStyle w:val="6"/>
        <w:spacing w:before="5"/>
      </w:pPr>
    </w:p>
    <w:p>
      <w:pPr>
        <w:pStyle w:val="11"/>
        <w:numPr>
          <w:ilvl w:val="0"/>
          <w:numId w:val="16"/>
        </w:numPr>
        <w:tabs>
          <w:tab w:val="left" w:pos="1301"/>
        </w:tabs>
        <w:spacing w:before="0" w:after="0" w:line="240" w:lineRule="auto"/>
        <w:ind w:left="1300" w:right="0" w:hanging="721"/>
        <w:jc w:val="left"/>
        <w:rPr>
          <w:sz w:val="21"/>
        </w:rPr>
      </w:pPr>
      <w:r>
        <w:rPr>
          <w:sz w:val="21"/>
        </w:rPr>
        <w:t>HeaderWriterFilter：用于将头信息加入响应中。</w:t>
      </w:r>
    </w:p>
    <w:p>
      <w:pPr>
        <w:spacing w:after="0" w:line="240" w:lineRule="auto"/>
        <w:jc w:val="left"/>
        <w:rPr>
          <w:sz w:val="21"/>
        </w:rPr>
        <w:sectPr>
          <w:pgSz w:w="11910" w:h="16840"/>
          <w:pgMar w:top="1280" w:right="520" w:bottom="280" w:left="1220" w:header="708" w:footer="0" w:gutter="0"/>
          <w:cols w:space="720" w:num="1"/>
        </w:sectPr>
      </w:pPr>
    </w:p>
    <w:p>
      <w:pPr>
        <w:pStyle w:val="6"/>
        <w:rPr>
          <w:sz w:val="20"/>
        </w:rPr>
      </w:pPr>
    </w:p>
    <w:p>
      <w:pPr>
        <w:pStyle w:val="6"/>
        <w:rPr>
          <w:sz w:val="17"/>
        </w:rPr>
      </w:pPr>
    </w:p>
    <w:p>
      <w:pPr>
        <w:pStyle w:val="11"/>
        <w:numPr>
          <w:ilvl w:val="0"/>
          <w:numId w:val="16"/>
        </w:numPr>
        <w:tabs>
          <w:tab w:val="left" w:pos="1301"/>
        </w:tabs>
        <w:spacing w:before="0" w:after="0" w:line="240" w:lineRule="auto"/>
        <w:ind w:left="1300" w:right="0" w:hanging="721"/>
        <w:jc w:val="left"/>
        <w:rPr>
          <w:sz w:val="21"/>
        </w:rPr>
      </w:pPr>
      <w:r>
        <w:rPr>
          <w:sz w:val="21"/>
        </w:rPr>
        <w:t>CsrfFilter：用于处理跨站请求伪造。</w:t>
      </w:r>
    </w:p>
    <w:p>
      <w:pPr>
        <w:pStyle w:val="6"/>
        <w:spacing w:before="7"/>
      </w:pPr>
    </w:p>
    <w:p>
      <w:pPr>
        <w:pStyle w:val="11"/>
        <w:numPr>
          <w:ilvl w:val="0"/>
          <w:numId w:val="16"/>
        </w:numPr>
        <w:tabs>
          <w:tab w:val="left" w:pos="1110"/>
        </w:tabs>
        <w:spacing w:before="0" w:after="0" w:line="240" w:lineRule="auto"/>
        <w:ind w:left="1109" w:right="0" w:hanging="530"/>
        <w:jc w:val="left"/>
        <w:rPr>
          <w:sz w:val="21"/>
        </w:rPr>
      </w:pPr>
      <w:r>
        <w:rPr>
          <w:sz w:val="21"/>
        </w:rPr>
        <w:t>LogoutFilter：用于处理退出登录。</w:t>
      </w:r>
    </w:p>
    <w:p>
      <w:pPr>
        <w:pStyle w:val="11"/>
        <w:numPr>
          <w:ilvl w:val="0"/>
          <w:numId w:val="16"/>
        </w:numPr>
        <w:tabs>
          <w:tab w:val="left" w:pos="1110"/>
        </w:tabs>
        <w:spacing w:before="2" w:after="0" w:line="242" w:lineRule="auto"/>
        <w:ind w:left="580" w:right="1283" w:firstLine="0"/>
        <w:jc w:val="left"/>
        <w:rPr>
          <w:sz w:val="21"/>
        </w:rPr>
      </w:pPr>
      <w:r>
        <w:rPr>
          <w:sz w:val="21"/>
        </w:rPr>
        <w:t>UsernamePasswordAuthenticationFilter：用于处理基于表单的登录请求，从表单中</w:t>
      </w:r>
      <w:r>
        <w:rPr>
          <w:spacing w:val="4"/>
          <w:sz w:val="21"/>
        </w:rPr>
        <w:t>获取用户名和密码。默认情况下处理来自 /</w:t>
      </w:r>
      <w:r>
        <w:rPr>
          <w:sz w:val="21"/>
        </w:rPr>
        <w:t>login</w:t>
      </w:r>
      <w:r>
        <w:rPr>
          <w:spacing w:val="1"/>
          <w:sz w:val="21"/>
        </w:rPr>
        <w:t xml:space="preserve"> 的请求。从表单中获取用户名和密码</w:t>
      </w:r>
      <w:r>
        <w:rPr>
          <w:spacing w:val="-1"/>
          <w:sz w:val="21"/>
        </w:rPr>
        <w:t xml:space="preserve">时，默认使用的表单 </w:t>
      </w:r>
      <w:r>
        <w:rPr>
          <w:sz w:val="21"/>
        </w:rPr>
        <w:t>name</w:t>
      </w:r>
      <w:r>
        <w:rPr>
          <w:spacing w:val="24"/>
          <w:sz w:val="21"/>
        </w:rPr>
        <w:t xml:space="preserve"> 值为 </w:t>
      </w:r>
      <w:r>
        <w:rPr>
          <w:sz w:val="21"/>
        </w:rPr>
        <w:t>username</w:t>
      </w:r>
      <w:r>
        <w:rPr>
          <w:spacing w:val="69"/>
          <w:sz w:val="21"/>
        </w:rPr>
        <w:t xml:space="preserve"> 和 </w:t>
      </w:r>
      <w:r>
        <w:rPr>
          <w:sz w:val="21"/>
        </w:rPr>
        <w:t>password，这两个值可以通过设置这个</w:t>
      </w:r>
      <w:r>
        <w:rPr>
          <w:spacing w:val="-12"/>
          <w:sz w:val="21"/>
        </w:rPr>
        <w:t xml:space="preserve">过滤器的 </w:t>
      </w:r>
      <w:r>
        <w:rPr>
          <w:spacing w:val="-1"/>
          <w:sz w:val="21"/>
        </w:rPr>
        <w:t xml:space="preserve">usernameParameter 和 </w:t>
      </w:r>
      <w:r>
        <w:rPr>
          <w:sz w:val="21"/>
        </w:rPr>
        <w:t>passwordParameter 两个参数的值进行修改。</w:t>
      </w:r>
    </w:p>
    <w:p>
      <w:pPr>
        <w:pStyle w:val="6"/>
        <w:spacing w:before="7"/>
      </w:pPr>
    </w:p>
    <w:p>
      <w:pPr>
        <w:pStyle w:val="11"/>
        <w:numPr>
          <w:ilvl w:val="0"/>
          <w:numId w:val="16"/>
        </w:numPr>
        <w:tabs>
          <w:tab w:val="left" w:pos="1110"/>
        </w:tabs>
        <w:spacing w:before="0" w:after="0" w:line="240" w:lineRule="auto"/>
        <w:ind w:left="1109" w:right="0" w:hanging="530"/>
        <w:jc w:val="left"/>
        <w:rPr>
          <w:sz w:val="21"/>
        </w:rPr>
      </w:pPr>
      <w:r>
        <w:rPr>
          <w:sz w:val="21"/>
        </w:rPr>
        <w:t>DefaultLoginPageGeneratingFilter：如果没有配置登录页面，那系统初始化时就会</w:t>
      </w:r>
    </w:p>
    <w:p>
      <w:pPr>
        <w:pStyle w:val="6"/>
        <w:ind w:left="551"/>
        <w:rPr>
          <w:sz w:val="20"/>
        </w:rPr>
      </w:pPr>
      <w:r>
        <w:rPr>
          <w:sz w:val="20"/>
        </w:rPr>
        <w:pict>
          <v:group id="_x0000_s1286" o:spid="_x0000_s1286" o:spt="203" style="height:286.05pt;width:418.3pt;" coordsize="8366,5721">
            <o:lock v:ext="edit"/>
            <v:shape id="_x0000_s1287" o:spid="_x0000_s1287" style="position:absolute;left:0;top:0;height:5721;width:8366;" fillcolor="#FFFFFF" filled="t" stroked="f" coordsize="8366,5721" path="m8365,2180l0,2180,0,2453,0,2725,0,2998,0,3269,0,3543,0,3814,0,3814,0,4086,0,4359,0,4631,0,4904,0,5175,0,5449,0,5720,8365,5720,8365,5449,8365,5175,8365,4904,8365,4631,8365,4359,8365,4086,8365,3814,8365,3814,8365,3543,8365,3269,8365,2998,8365,2725,8365,2453,8365,2180xm8365,1635l0,1635,0,1909,0,2180,8365,2180,8365,1909,8365,1635xm8365,819l0,819,0,1090,0,1364,0,1635,8365,1635,8365,1364,8365,1090,8365,819xm8365,545l0,545,0,819,8365,819,8365,545xm8365,0l0,0,0,274,0,545,8365,545,8365,274,8365,0xe">
              <v:path arrowok="t"/>
              <v:fill on="t" focussize="0,0"/>
              <v:stroke on="f"/>
              <v:imagedata o:title=""/>
              <o:lock v:ext="edit"/>
            </v:shape>
            <v:shape id="_x0000_s1288" o:spid="_x0000_s1288" o:spt="202" type="#_x0000_t202" style="position:absolute;left:0;top:0;height:5721;width:8366;" filled="f" stroked="f" coordsize="21600,21600">
              <v:path/>
              <v:fill on="f" focussize="0,0"/>
              <v:stroke on="f" joinstyle="miter"/>
              <v:imagedata o:title=""/>
              <o:lock v:ext="edit"/>
              <v:textbox inset="0mm,0mm,0mm,0mm">
                <w:txbxContent>
                  <w:p>
                    <w:pPr>
                      <w:spacing w:before="1"/>
                      <w:ind w:left="28" w:right="0" w:firstLine="0"/>
                      <w:jc w:val="left"/>
                      <w:rPr>
                        <w:sz w:val="21"/>
                      </w:rPr>
                    </w:pPr>
                    <w:r>
                      <w:rPr>
                        <w:spacing w:val="-1"/>
                        <w:sz w:val="21"/>
                      </w:rPr>
                      <w:t>配置这个过滤器，并且用于在需要进行登录时生成一个登录表单页面。</w:t>
                    </w:r>
                  </w:p>
                  <w:p>
                    <w:pPr>
                      <w:spacing w:before="7" w:line="240" w:lineRule="auto"/>
                      <w:rPr>
                        <w:sz w:val="21"/>
                      </w:rPr>
                    </w:pPr>
                  </w:p>
                  <w:p>
                    <w:pPr>
                      <w:numPr>
                        <w:ilvl w:val="0"/>
                        <w:numId w:val="17"/>
                      </w:numPr>
                      <w:tabs>
                        <w:tab w:val="left" w:pos="558"/>
                      </w:tabs>
                      <w:spacing w:before="0"/>
                      <w:ind w:left="557" w:right="0" w:hanging="530"/>
                      <w:jc w:val="left"/>
                      <w:rPr>
                        <w:sz w:val="21"/>
                      </w:rPr>
                    </w:pPr>
                    <w:r>
                      <w:rPr>
                        <w:sz w:val="21"/>
                      </w:rPr>
                      <w:t>BasicAuthenticationFilter</w:t>
                    </w:r>
                    <w:r>
                      <w:rPr>
                        <w:spacing w:val="-1"/>
                        <w:sz w:val="21"/>
                      </w:rPr>
                      <w:t xml:space="preserve">：检测和处理 </w:t>
                    </w:r>
                    <w:r>
                      <w:rPr>
                        <w:sz w:val="21"/>
                      </w:rPr>
                      <w:t>http</w:t>
                    </w:r>
                    <w:r>
                      <w:rPr>
                        <w:spacing w:val="-6"/>
                        <w:sz w:val="21"/>
                      </w:rPr>
                      <w:t xml:space="preserve"> </w:t>
                    </w:r>
                    <w:r>
                      <w:rPr>
                        <w:sz w:val="21"/>
                      </w:rPr>
                      <w:t>basic</w:t>
                    </w:r>
                    <w:r>
                      <w:rPr>
                        <w:spacing w:val="-2"/>
                        <w:sz w:val="21"/>
                      </w:rPr>
                      <w:t xml:space="preserve"> 认证。</w:t>
                    </w:r>
                  </w:p>
                  <w:p>
                    <w:pPr>
                      <w:spacing w:before="7" w:line="240" w:lineRule="auto"/>
                      <w:rPr>
                        <w:sz w:val="21"/>
                      </w:rPr>
                    </w:pPr>
                  </w:p>
                  <w:p>
                    <w:pPr>
                      <w:numPr>
                        <w:ilvl w:val="0"/>
                        <w:numId w:val="17"/>
                      </w:numPr>
                      <w:tabs>
                        <w:tab w:val="left" w:pos="558"/>
                      </w:tabs>
                      <w:spacing w:before="0"/>
                      <w:ind w:left="557" w:right="0" w:hanging="530"/>
                      <w:jc w:val="left"/>
                      <w:rPr>
                        <w:sz w:val="21"/>
                      </w:rPr>
                    </w:pPr>
                    <w:r>
                      <w:rPr>
                        <w:sz w:val="21"/>
                      </w:rPr>
                      <w:t>RequestCacheAwareFilter：用来处理请求的缓存。</w:t>
                    </w:r>
                  </w:p>
                  <w:p>
                    <w:pPr>
                      <w:spacing w:before="6" w:line="240" w:lineRule="auto"/>
                      <w:rPr>
                        <w:sz w:val="21"/>
                      </w:rPr>
                    </w:pPr>
                  </w:p>
                  <w:p>
                    <w:pPr>
                      <w:numPr>
                        <w:ilvl w:val="0"/>
                        <w:numId w:val="17"/>
                      </w:numPr>
                      <w:tabs>
                        <w:tab w:val="left" w:pos="664"/>
                      </w:tabs>
                      <w:spacing w:before="1"/>
                      <w:ind w:left="663" w:right="0" w:hanging="636"/>
                      <w:jc w:val="left"/>
                      <w:rPr>
                        <w:sz w:val="21"/>
                      </w:rPr>
                    </w:pPr>
                    <w:r>
                      <w:rPr>
                        <w:spacing w:val="-1"/>
                        <w:sz w:val="21"/>
                      </w:rPr>
                      <w:t>SecurityContextHolderAwareRequestFilter</w:t>
                    </w:r>
                    <w:r>
                      <w:rPr>
                        <w:spacing w:val="-4"/>
                        <w:sz w:val="21"/>
                      </w:rPr>
                      <w:t xml:space="preserve">：主要是包装请求对象 </w:t>
                    </w:r>
                    <w:r>
                      <w:rPr>
                        <w:sz w:val="21"/>
                      </w:rPr>
                      <w:t>request。</w:t>
                    </w:r>
                  </w:p>
                  <w:p>
                    <w:pPr>
                      <w:spacing w:before="6" w:line="240" w:lineRule="auto"/>
                      <w:rPr>
                        <w:sz w:val="21"/>
                      </w:rPr>
                    </w:pPr>
                  </w:p>
                  <w:p>
                    <w:pPr>
                      <w:numPr>
                        <w:ilvl w:val="0"/>
                        <w:numId w:val="17"/>
                      </w:numPr>
                      <w:tabs>
                        <w:tab w:val="left" w:pos="664"/>
                      </w:tabs>
                      <w:spacing w:before="0"/>
                      <w:ind w:left="663" w:right="0" w:hanging="636"/>
                      <w:jc w:val="left"/>
                      <w:rPr>
                        <w:sz w:val="21"/>
                      </w:rPr>
                    </w:pPr>
                    <w:r>
                      <w:rPr>
                        <w:sz w:val="21"/>
                      </w:rPr>
                      <w:t>AnonymousAuthenticationFilter</w:t>
                    </w:r>
                    <w:r>
                      <w:rPr>
                        <w:spacing w:val="-2"/>
                        <w:sz w:val="21"/>
                      </w:rPr>
                      <w:t xml:space="preserve">：检测 </w:t>
                    </w:r>
                    <w:r>
                      <w:rPr>
                        <w:sz w:val="21"/>
                      </w:rPr>
                      <w:t>SecurityContextHolder</w:t>
                    </w:r>
                    <w:r>
                      <w:rPr>
                        <w:spacing w:val="-3"/>
                        <w:sz w:val="21"/>
                      </w:rPr>
                      <w:t xml:space="preserve"> 中是否存在</w:t>
                    </w:r>
                  </w:p>
                  <w:p>
                    <w:pPr>
                      <w:spacing w:before="5"/>
                      <w:ind w:left="28" w:right="0" w:firstLine="0"/>
                      <w:jc w:val="left"/>
                      <w:rPr>
                        <w:sz w:val="21"/>
                      </w:rPr>
                    </w:pPr>
                    <w:r>
                      <w:rPr>
                        <w:sz w:val="21"/>
                      </w:rPr>
                      <w:t>Authentication</w:t>
                    </w:r>
                    <w:r>
                      <w:rPr>
                        <w:spacing w:val="-5"/>
                        <w:sz w:val="21"/>
                      </w:rPr>
                      <w:t xml:space="preserve"> 对象，如果不存在为其提供一个匿名 </w:t>
                    </w:r>
                    <w:r>
                      <w:rPr>
                        <w:sz w:val="21"/>
                      </w:rPr>
                      <w:t>Authentication。</w:t>
                    </w:r>
                  </w:p>
                  <w:p>
                    <w:pPr>
                      <w:spacing w:before="6" w:line="240" w:lineRule="auto"/>
                      <w:rPr>
                        <w:sz w:val="21"/>
                      </w:rPr>
                    </w:pPr>
                  </w:p>
                  <w:p>
                    <w:pPr>
                      <w:numPr>
                        <w:ilvl w:val="0"/>
                        <w:numId w:val="17"/>
                      </w:numPr>
                      <w:tabs>
                        <w:tab w:val="left" w:pos="664"/>
                      </w:tabs>
                      <w:spacing w:before="0"/>
                      <w:ind w:left="663" w:right="0" w:hanging="636"/>
                      <w:jc w:val="left"/>
                      <w:rPr>
                        <w:sz w:val="21"/>
                      </w:rPr>
                    </w:pPr>
                    <w:r>
                      <w:rPr>
                        <w:sz w:val="21"/>
                      </w:rPr>
                      <w:t>SessionManagementFilter</w:t>
                    </w:r>
                    <w:r>
                      <w:rPr>
                        <w:spacing w:val="-2"/>
                        <w:sz w:val="21"/>
                      </w:rPr>
                      <w:t xml:space="preserve">：管理 </w:t>
                    </w:r>
                    <w:r>
                      <w:rPr>
                        <w:sz w:val="21"/>
                      </w:rPr>
                      <w:t>session</w:t>
                    </w:r>
                    <w:r>
                      <w:rPr>
                        <w:spacing w:val="-2"/>
                        <w:sz w:val="21"/>
                      </w:rPr>
                      <w:t xml:space="preserve"> 的过滤器</w:t>
                    </w:r>
                  </w:p>
                  <w:p>
                    <w:pPr>
                      <w:spacing w:before="7" w:line="240" w:lineRule="auto"/>
                      <w:rPr>
                        <w:sz w:val="21"/>
                      </w:rPr>
                    </w:pPr>
                  </w:p>
                  <w:p>
                    <w:pPr>
                      <w:numPr>
                        <w:ilvl w:val="0"/>
                        <w:numId w:val="17"/>
                      </w:numPr>
                      <w:tabs>
                        <w:tab w:val="left" w:pos="664"/>
                      </w:tabs>
                      <w:spacing w:before="0"/>
                      <w:ind w:left="663" w:right="0" w:hanging="636"/>
                      <w:jc w:val="left"/>
                      <w:rPr>
                        <w:sz w:val="21"/>
                      </w:rPr>
                    </w:pPr>
                    <w:r>
                      <w:rPr>
                        <w:sz w:val="21"/>
                      </w:rPr>
                      <w:t>ExceptionTranslationFilter</w:t>
                    </w:r>
                    <w:r>
                      <w:rPr>
                        <w:spacing w:val="-1"/>
                        <w:sz w:val="21"/>
                      </w:rPr>
                      <w:t xml:space="preserve">：处理 </w:t>
                    </w:r>
                    <w:r>
                      <w:rPr>
                        <w:sz w:val="21"/>
                      </w:rPr>
                      <w:t>AccessDeniedException</w:t>
                    </w:r>
                    <w:r>
                      <w:rPr>
                        <w:spacing w:val="-2"/>
                        <w:sz w:val="21"/>
                      </w:rPr>
                      <w:t xml:space="preserve"> 和</w:t>
                    </w:r>
                  </w:p>
                  <w:p>
                    <w:pPr>
                      <w:spacing w:before="3"/>
                      <w:ind w:left="28" w:right="0" w:firstLine="0"/>
                      <w:jc w:val="left"/>
                      <w:rPr>
                        <w:sz w:val="21"/>
                      </w:rPr>
                    </w:pPr>
                    <w:r>
                      <w:rPr>
                        <w:sz w:val="21"/>
                      </w:rPr>
                      <w:t>AuthenticationException</w:t>
                    </w:r>
                    <w:r>
                      <w:rPr>
                        <w:spacing w:val="-2"/>
                        <w:sz w:val="21"/>
                      </w:rPr>
                      <w:t xml:space="preserve"> 异常。</w:t>
                    </w:r>
                  </w:p>
                  <w:p>
                    <w:pPr>
                      <w:spacing w:before="6" w:line="240" w:lineRule="auto"/>
                      <w:rPr>
                        <w:sz w:val="21"/>
                      </w:rPr>
                    </w:pPr>
                  </w:p>
                  <w:p>
                    <w:pPr>
                      <w:numPr>
                        <w:ilvl w:val="0"/>
                        <w:numId w:val="17"/>
                      </w:numPr>
                      <w:tabs>
                        <w:tab w:val="left" w:pos="664"/>
                      </w:tabs>
                      <w:spacing w:before="0"/>
                      <w:ind w:left="663" w:right="0" w:hanging="636"/>
                      <w:jc w:val="left"/>
                      <w:rPr>
                        <w:sz w:val="21"/>
                      </w:rPr>
                    </w:pPr>
                    <w:r>
                      <w:rPr>
                        <w:sz w:val="21"/>
                      </w:rPr>
                      <w:t>FilterSecurityInterceptor：可以看做过滤器链的出口。</w:t>
                    </w:r>
                  </w:p>
                  <w:p>
                    <w:pPr>
                      <w:spacing w:before="6" w:line="240" w:lineRule="auto"/>
                      <w:rPr>
                        <w:sz w:val="21"/>
                      </w:rPr>
                    </w:pPr>
                  </w:p>
                  <w:p>
                    <w:pPr>
                      <w:numPr>
                        <w:ilvl w:val="0"/>
                        <w:numId w:val="17"/>
                      </w:numPr>
                      <w:tabs>
                        <w:tab w:val="left" w:pos="664"/>
                      </w:tabs>
                      <w:spacing w:before="1" w:line="242" w:lineRule="auto"/>
                      <w:ind w:left="28" w:right="36" w:firstLine="0"/>
                      <w:jc w:val="both"/>
                      <w:rPr>
                        <w:sz w:val="21"/>
                      </w:rPr>
                    </w:pPr>
                    <w:r>
                      <w:rPr>
                        <w:sz w:val="21"/>
                      </w:rPr>
                      <w:t>RememberMeAuthenticationFilter：当用户没有登录而直接访问资源时, 从 cookie</w:t>
                    </w:r>
                    <w:r>
                      <w:rPr>
                        <w:spacing w:val="-103"/>
                        <w:sz w:val="21"/>
                      </w:rPr>
                      <w:t xml:space="preserve"> </w:t>
                    </w:r>
                    <w:r>
                      <w:rPr>
                        <w:spacing w:val="-2"/>
                        <w:sz w:val="21"/>
                      </w:rPr>
                      <w:t xml:space="preserve">里找出用户的信息, 如果 </w:t>
                    </w:r>
                    <w:r>
                      <w:rPr>
                        <w:sz w:val="21"/>
                      </w:rPr>
                      <w:t>Spring</w:t>
                    </w:r>
                    <w:r>
                      <w:rPr>
                        <w:spacing w:val="-5"/>
                        <w:sz w:val="21"/>
                      </w:rPr>
                      <w:t xml:space="preserve"> </w:t>
                    </w:r>
                    <w:r>
                      <w:rPr>
                        <w:sz w:val="21"/>
                      </w:rPr>
                      <w:t>Security</w:t>
                    </w:r>
                    <w:r>
                      <w:rPr>
                        <w:spacing w:val="-2"/>
                        <w:sz w:val="21"/>
                      </w:rPr>
                      <w:t xml:space="preserve"> 能够识别出用户提供的 </w:t>
                    </w:r>
                    <w:r>
                      <w:rPr>
                        <w:sz w:val="21"/>
                      </w:rPr>
                      <w:t>remember me cookie,</w:t>
                    </w:r>
                    <w:r>
                      <w:rPr>
                        <w:spacing w:val="-102"/>
                        <w:sz w:val="21"/>
                      </w:rPr>
                      <w:t xml:space="preserve"> </w:t>
                    </w:r>
                    <w:r>
                      <w:rPr>
                        <w:spacing w:val="-1"/>
                        <w:sz w:val="21"/>
                      </w:rPr>
                      <w:t>用户将不必填写用户名和密码, 而是直接登录进入系统，该过滤器默认不开启。</w:t>
                    </w:r>
                  </w:p>
                </w:txbxContent>
              </v:textbox>
            </v:shape>
            <w10:wrap type="none"/>
            <w10:anchorlock/>
          </v:group>
        </w:pict>
      </w:r>
    </w:p>
    <w:p>
      <w:pPr>
        <w:pStyle w:val="6"/>
        <w:rPr>
          <w:sz w:val="20"/>
        </w:rPr>
      </w:pPr>
    </w:p>
    <w:p>
      <w:pPr>
        <w:pStyle w:val="6"/>
        <w:spacing w:before="10"/>
        <w:rPr>
          <w:sz w:val="14"/>
        </w:rPr>
      </w:pPr>
    </w:p>
    <w:p>
      <w:pPr>
        <w:pStyle w:val="3"/>
        <w:numPr>
          <w:ilvl w:val="1"/>
          <w:numId w:val="15"/>
        </w:numPr>
        <w:tabs>
          <w:tab w:val="left" w:pos="1029"/>
        </w:tabs>
        <w:spacing w:before="38" w:after="0" w:line="240" w:lineRule="auto"/>
        <w:ind w:left="1028" w:right="0" w:hanging="449"/>
        <w:jc w:val="left"/>
      </w:pPr>
      <w:r>
        <w:drawing>
          <wp:anchor distT="0" distB="0" distL="0" distR="0" simplePos="0" relativeHeight="251757568" behindDoc="1" locked="0" layoutInCell="1" allowOverlap="1">
            <wp:simplePos x="0" y="0"/>
            <wp:positionH relativeFrom="page">
              <wp:posOffset>2047875</wp:posOffset>
            </wp:positionH>
            <wp:positionV relativeFrom="paragraph">
              <wp:posOffset>-2937510</wp:posOffset>
            </wp:positionV>
            <wp:extent cx="3293110" cy="3413125"/>
            <wp:effectExtent l="0" t="0" r="0" b="0"/>
            <wp:wrapNone/>
            <wp:docPr id="2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t>SpringSecurity</w:t>
      </w:r>
      <w:r>
        <w:rPr>
          <w:spacing w:val="1"/>
        </w:rPr>
        <w:t xml:space="preserve"> 基本流程</w:t>
      </w:r>
    </w:p>
    <w:p>
      <w:pPr>
        <w:pStyle w:val="6"/>
        <w:rPr>
          <w:rFonts w:ascii="微软雅黑"/>
          <w:b/>
          <w:sz w:val="30"/>
        </w:rPr>
      </w:pPr>
    </w:p>
    <w:p>
      <w:pPr>
        <w:spacing w:before="0" w:line="223" w:lineRule="auto"/>
        <w:ind w:left="580" w:right="1495" w:firstLine="0"/>
        <w:jc w:val="left"/>
        <w:rPr>
          <w:rFonts w:hint="eastAsia" w:ascii="微软雅黑" w:eastAsia="微软雅黑"/>
          <w:sz w:val="21"/>
        </w:rPr>
      </w:pPr>
      <w:r>
        <w:rPr>
          <w:rFonts w:hint="eastAsia" w:ascii="微软雅黑" w:eastAsia="微软雅黑"/>
          <w:b/>
          <w:sz w:val="21"/>
        </w:rPr>
        <w:t>Spring</w:t>
      </w:r>
      <w:r>
        <w:rPr>
          <w:rFonts w:hint="eastAsia" w:ascii="微软雅黑" w:eastAsia="微软雅黑"/>
          <w:b/>
          <w:spacing w:val="50"/>
          <w:sz w:val="21"/>
        </w:rPr>
        <w:t xml:space="preserve"> </w:t>
      </w:r>
      <w:r>
        <w:rPr>
          <w:rFonts w:hint="eastAsia" w:ascii="微软雅黑" w:eastAsia="微软雅黑"/>
          <w:b/>
          <w:sz w:val="21"/>
        </w:rPr>
        <w:t>Security</w:t>
      </w:r>
      <w:r>
        <w:rPr>
          <w:rFonts w:hint="eastAsia" w:ascii="微软雅黑" w:eastAsia="微软雅黑"/>
          <w:b/>
          <w:spacing w:val="35"/>
          <w:sz w:val="21"/>
        </w:rPr>
        <w:t xml:space="preserve"> </w:t>
      </w:r>
      <w:r>
        <w:rPr>
          <w:rFonts w:hint="eastAsia" w:ascii="微软雅黑" w:eastAsia="微软雅黑"/>
          <w:sz w:val="21"/>
        </w:rPr>
        <w:t>采取过滤链实现认证与授权，只有当前过滤器通过，才能进入下一个过滤器：</w:t>
      </w:r>
    </w:p>
    <w:p>
      <w:pPr>
        <w:pStyle w:val="6"/>
        <w:spacing w:before="5"/>
        <w:rPr>
          <w:rFonts w:ascii="微软雅黑"/>
          <w:sz w:val="8"/>
        </w:rPr>
      </w:pPr>
      <w:r>
        <w:drawing>
          <wp:anchor distT="0" distB="0" distL="0" distR="0" simplePos="0" relativeHeight="251659264" behindDoc="0" locked="0" layoutInCell="1" allowOverlap="1">
            <wp:simplePos x="0" y="0"/>
            <wp:positionH relativeFrom="page">
              <wp:posOffset>1162050</wp:posOffset>
            </wp:positionH>
            <wp:positionV relativeFrom="paragraph">
              <wp:posOffset>121920</wp:posOffset>
            </wp:positionV>
            <wp:extent cx="4888230" cy="1398905"/>
            <wp:effectExtent l="0" t="0" r="0" b="0"/>
            <wp:wrapTopAndBottom/>
            <wp:docPr id="227"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61.jpeg"/>
                    <pic:cNvPicPr>
                      <a:picLocks noChangeAspect="1"/>
                    </pic:cNvPicPr>
                  </pic:nvPicPr>
                  <pic:blipFill>
                    <a:blip r:embed="rId67" cstate="print"/>
                    <a:stretch>
                      <a:fillRect/>
                    </a:stretch>
                  </pic:blipFill>
                  <pic:spPr>
                    <a:xfrm>
                      <a:off x="0" y="0"/>
                      <a:ext cx="4888102" cy="1399032"/>
                    </a:xfrm>
                    <a:prstGeom prst="rect">
                      <a:avLst/>
                    </a:prstGeom>
                  </pic:spPr>
                </pic:pic>
              </a:graphicData>
            </a:graphic>
          </wp:anchor>
        </w:drawing>
      </w:r>
    </w:p>
    <w:p>
      <w:pPr>
        <w:spacing w:after="0"/>
        <w:rPr>
          <w:rFonts w:ascii="微软雅黑"/>
          <w:sz w:val="8"/>
        </w:rPr>
        <w:sectPr>
          <w:pgSz w:w="11910" w:h="16840"/>
          <w:pgMar w:top="1280" w:right="520" w:bottom="280" w:left="1220" w:header="708" w:footer="0" w:gutter="0"/>
          <w:cols w:space="720" w:num="1"/>
        </w:sectPr>
      </w:pPr>
    </w:p>
    <w:p>
      <w:pPr>
        <w:pStyle w:val="6"/>
        <w:spacing w:before="13"/>
        <w:rPr>
          <w:rFonts w:ascii="微软雅黑"/>
          <w:sz w:val="7"/>
        </w:rPr>
      </w:pPr>
    </w:p>
    <w:p>
      <w:pPr>
        <w:pStyle w:val="6"/>
        <w:spacing w:before="66" w:line="223" w:lineRule="auto"/>
        <w:ind w:left="580" w:right="1314"/>
        <w:jc w:val="both"/>
        <w:rPr>
          <w:rFonts w:hint="eastAsia" w:ascii="微软雅黑" w:eastAsia="微软雅黑"/>
        </w:rPr>
      </w:pPr>
      <w:r>
        <w:rPr>
          <w:rFonts w:hint="eastAsia" w:ascii="微软雅黑" w:eastAsia="微软雅黑"/>
        </w:rPr>
        <w:t>绿色部分是认证过滤器，需要我们自己配置，可以配置多个认证过滤器。认证过滤器可以</w:t>
      </w:r>
      <w:r>
        <w:rPr>
          <w:rFonts w:hint="eastAsia" w:ascii="微软雅黑" w:eastAsia="微软雅黑"/>
          <w:spacing w:val="25"/>
        </w:rPr>
        <w:t>使用</w:t>
      </w:r>
      <w:r>
        <w:t>Spring</w:t>
      </w:r>
      <w:r>
        <w:rPr>
          <w:spacing w:val="37"/>
        </w:rPr>
        <w:t xml:space="preserve"> </w:t>
      </w:r>
      <w:r>
        <w:t>Security</w:t>
      </w:r>
      <w:r>
        <w:rPr>
          <w:spacing w:val="-31"/>
        </w:rPr>
        <w:t xml:space="preserve"> </w:t>
      </w:r>
      <w:r>
        <w:rPr>
          <w:rFonts w:hint="eastAsia" w:ascii="微软雅黑" w:eastAsia="微软雅黑"/>
        </w:rPr>
        <w:t>提供的认证过滤器，也可以自定义过滤器（例如：短信验证）。认</w:t>
      </w:r>
      <w:r>
        <w:rPr>
          <w:rFonts w:hint="eastAsia" w:ascii="微软雅黑" w:eastAsia="微软雅黑"/>
          <w:spacing w:val="8"/>
        </w:rPr>
        <w:t>证过滤器要在</w:t>
      </w:r>
      <w:r>
        <w:t>configure(HttpSecurity</w:t>
      </w:r>
      <w:r>
        <w:rPr>
          <w:spacing w:val="64"/>
        </w:rPr>
        <w:t xml:space="preserve"> </w:t>
      </w:r>
      <w:r>
        <w:t>http)</w:t>
      </w:r>
      <w:r>
        <w:rPr>
          <w:rFonts w:hint="eastAsia" w:ascii="微软雅黑" w:eastAsia="微软雅黑"/>
        </w:rPr>
        <w:t>方法中配置，没有配置不生效。下面会重点介绍以下三个过滤器：</w:t>
      </w:r>
    </w:p>
    <w:p>
      <w:pPr>
        <w:pStyle w:val="6"/>
        <w:spacing w:before="199" w:line="223" w:lineRule="auto"/>
        <w:ind w:left="580" w:right="1304"/>
        <w:rPr>
          <w:rFonts w:hint="eastAsia" w:ascii="微软雅黑" w:eastAsia="微软雅黑"/>
        </w:rPr>
      </w:pPr>
      <w:r>
        <w:t>UsernamePasswordAuthenticationFilter</w:t>
      </w:r>
      <w:r>
        <w:rPr>
          <w:spacing w:val="-44"/>
        </w:rPr>
        <w:t xml:space="preserve"> </w:t>
      </w:r>
      <w:r>
        <w:rPr>
          <w:rFonts w:hint="eastAsia" w:ascii="微软雅黑" w:eastAsia="微软雅黑"/>
        </w:rPr>
        <w:t xml:space="preserve">过滤器：该过滤器会拦截前端提交的 </w:t>
      </w:r>
      <w:r>
        <w:rPr>
          <w:rFonts w:ascii="Tahoma" w:eastAsia="Tahoma"/>
        </w:rPr>
        <w:t>POST</w:t>
      </w:r>
      <w:r>
        <w:rPr>
          <w:rFonts w:ascii="Tahoma" w:eastAsia="Tahoma"/>
          <w:spacing w:val="5"/>
        </w:rPr>
        <w:t xml:space="preserve"> </w:t>
      </w:r>
      <w:r>
        <w:rPr>
          <w:rFonts w:hint="eastAsia" w:ascii="微软雅黑" w:eastAsia="微软雅黑"/>
        </w:rPr>
        <w:t>方式的登录表单请求，并进行身份认证。</w:t>
      </w:r>
    </w:p>
    <w:p>
      <w:pPr>
        <w:pStyle w:val="6"/>
        <w:spacing w:before="202" w:line="223" w:lineRule="auto"/>
        <w:ind w:left="580" w:right="1314"/>
        <w:jc w:val="both"/>
        <w:rPr>
          <w:rFonts w:hint="eastAsia" w:ascii="微软雅黑" w:eastAsia="微软雅黑"/>
        </w:rPr>
      </w:pPr>
      <w:r>
        <w:t>ExceptionTranslationFilter</w:t>
      </w:r>
      <w:r>
        <w:rPr>
          <w:spacing w:val="-38"/>
        </w:rPr>
        <w:t xml:space="preserve"> </w:t>
      </w:r>
      <w:r>
        <w:rPr>
          <w:rFonts w:hint="eastAsia" w:ascii="微软雅黑" w:eastAsia="微软雅黑"/>
        </w:rPr>
        <w:t>过滤器：该过滤器不需要我们配置，对于前端提交的请求会直接放行，捕获后续抛出的异常并进行处理（例如：权限访问限制）。</w:t>
      </w:r>
    </w:p>
    <w:p>
      <w:pPr>
        <w:pStyle w:val="6"/>
        <w:spacing w:before="200" w:line="223" w:lineRule="auto"/>
        <w:ind w:left="580" w:right="1386"/>
        <w:jc w:val="both"/>
        <w:rPr>
          <w:rFonts w:hint="eastAsia" w:ascii="微软雅黑" w:eastAsia="微软雅黑"/>
        </w:rPr>
      </w:pPr>
      <w:r>
        <w:drawing>
          <wp:anchor distT="0" distB="0" distL="0" distR="0" simplePos="0" relativeHeight="251758592" behindDoc="1" locked="0" layoutInCell="1" allowOverlap="1">
            <wp:simplePos x="0" y="0"/>
            <wp:positionH relativeFrom="page">
              <wp:posOffset>2047875</wp:posOffset>
            </wp:positionH>
            <wp:positionV relativeFrom="paragraph">
              <wp:posOffset>640080</wp:posOffset>
            </wp:positionV>
            <wp:extent cx="3293110" cy="3413125"/>
            <wp:effectExtent l="0" t="0" r="0" b="0"/>
            <wp:wrapNone/>
            <wp:docPr id="2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t>FilterSecurityInterceptor</w:t>
      </w:r>
      <w:r>
        <w:rPr>
          <w:spacing w:val="-42"/>
        </w:rPr>
        <w:t xml:space="preserve"> </w:t>
      </w:r>
      <w:r>
        <w:rPr>
          <w:rFonts w:hint="eastAsia" w:ascii="微软雅黑" w:eastAsia="微软雅黑"/>
        </w:rPr>
        <w:t>过滤器：该过滤器是过滤器链的最后一个过滤器，根据资源权限配置来判断当前请求是否有权限访问对应的资源。如果访问受限会抛出相关异常，并</w:t>
      </w:r>
      <w:r>
        <w:rPr>
          <w:rFonts w:hint="eastAsia" w:ascii="微软雅黑" w:eastAsia="微软雅黑"/>
          <w:spacing w:val="50"/>
        </w:rPr>
        <w:t>由</w:t>
      </w:r>
      <w:r>
        <w:t>ExceptionTranslationFilter</w:t>
      </w:r>
      <w:r>
        <w:rPr>
          <w:spacing w:val="-51"/>
        </w:rPr>
        <w:t xml:space="preserve"> </w:t>
      </w:r>
      <w:r>
        <w:rPr>
          <w:rFonts w:hint="eastAsia" w:ascii="微软雅黑" w:eastAsia="微软雅黑"/>
        </w:rPr>
        <w:t>过滤器进行捕获和处理。</w:t>
      </w:r>
    </w:p>
    <w:p>
      <w:pPr>
        <w:pStyle w:val="3"/>
        <w:numPr>
          <w:ilvl w:val="1"/>
          <w:numId w:val="15"/>
        </w:numPr>
        <w:tabs>
          <w:tab w:val="left" w:pos="1020"/>
        </w:tabs>
        <w:spacing w:before="241" w:after="0" w:line="240" w:lineRule="auto"/>
        <w:ind w:left="1019" w:right="0" w:hanging="440"/>
        <w:jc w:val="left"/>
      </w:pPr>
      <w:r>
        <w:t>SpringSecurity</w:t>
      </w:r>
      <w:r>
        <w:rPr>
          <w:spacing w:val="-4"/>
        </w:rPr>
        <w:t xml:space="preserve"> 认证流程</w:t>
      </w:r>
    </w:p>
    <w:p>
      <w:pPr>
        <w:pStyle w:val="6"/>
        <w:spacing w:before="18"/>
        <w:rPr>
          <w:rFonts w:ascii="微软雅黑"/>
          <w:b/>
          <w:sz w:val="29"/>
        </w:rPr>
      </w:pPr>
    </w:p>
    <w:p>
      <w:pPr>
        <w:pStyle w:val="6"/>
        <w:spacing w:line="223" w:lineRule="auto"/>
        <w:ind w:left="580" w:right="1301"/>
        <w:rPr>
          <w:rFonts w:hint="eastAsia" w:ascii="微软雅黑" w:eastAsia="微软雅黑"/>
        </w:rPr>
      </w:pPr>
      <w:r>
        <w:rPr>
          <w:rFonts w:hint="eastAsia" w:ascii="微软雅黑" w:eastAsia="微软雅黑"/>
          <w:spacing w:val="7"/>
        </w:rPr>
        <w:t xml:space="preserve">认证流程是在 </w:t>
      </w:r>
      <w:r>
        <w:t>UsernamePasswordAuthenticationFilter</w:t>
      </w:r>
      <w:r>
        <w:rPr>
          <w:spacing w:val="38"/>
        </w:rPr>
        <w:t xml:space="preserve"> </w:t>
      </w:r>
      <w:r>
        <w:rPr>
          <w:rFonts w:hint="eastAsia" w:ascii="微软雅黑" w:eastAsia="微软雅黑"/>
        </w:rPr>
        <w:t>过滤器中处理的，具体流程如下所示：</w:t>
      </w:r>
    </w:p>
    <w:p>
      <w:pPr>
        <w:pStyle w:val="6"/>
        <w:spacing w:before="5"/>
        <w:rPr>
          <w:rFonts w:ascii="微软雅黑"/>
          <w:sz w:val="8"/>
        </w:rPr>
      </w:pPr>
      <w:r>
        <w:drawing>
          <wp:anchor distT="0" distB="0" distL="0" distR="0" simplePos="0" relativeHeight="251659264" behindDoc="0" locked="0" layoutInCell="1" allowOverlap="1">
            <wp:simplePos x="0" y="0"/>
            <wp:positionH relativeFrom="page">
              <wp:posOffset>1162050</wp:posOffset>
            </wp:positionH>
            <wp:positionV relativeFrom="paragraph">
              <wp:posOffset>121920</wp:posOffset>
            </wp:positionV>
            <wp:extent cx="3953510" cy="2904490"/>
            <wp:effectExtent l="0" t="0" r="0" b="0"/>
            <wp:wrapTopAndBottom/>
            <wp:docPr id="23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62.jpeg"/>
                    <pic:cNvPicPr>
                      <a:picLocks noChangeAspect="1"/>
                    </pic:cNvPicPr>
                  </pic:nvPicPr>
                  <pic:blipFill>
                    <a:blip r:embed="rId68" cstate="print"/>
                    <a:stretch>
                      <a:fillRect/>
                    </a:stretch>
                  </pic:blipFill>
                  <pic:spPr>
                    <a:xfrm>
                      <a:off x="0" y="0"/>
                      <a:ext cx="3953826" cy="2904648"/>
                    </a:xfrm>
                    <a:prstGeom prst="rect">
                      <a:avLst/>
                    </a:prstGeom>
                  </pic:spPr>
                </pic:pic>
              </a:graphicData>
            </a:graphic>
          </wp:anchor>
        </w:drawing>
      </w:r>
    </w:p>
    <w:p>
      <w:pPr>
        <w:pStyle w:val="5"/>
        <w:numPr>
          <w:ilvl w:val="2"/>
          <w:numId w:val="15"/>
        </w:numPr>
        <w:tabs>
          <w:tab w:val="left" w:pos="1615"/>
        </w:tabs>
        <w:spacing w:before="247" w:after="0" w:line="240" w:lineRule="auto"/>
        <w:ind w:left="1614" w:right="0" w:hanging="596"/>
        <w:jc w:val="left"/>
        <w:rPr>
          <w:rFonts w:ascii="Tahoma" w:eastAsia="Tahoma"/>
        </w:rPr>
      </w:pPr>
      <w:r>
        <w:t>UsernamePasswordAuthenticationFilter</w:t>
      </w:r>
      <w:r>
        <w:rPr>
          <w:spacing w:val="13"/>
        </w:rPr>
        <w:t xml:space="preserve"> 源码</w:t>
      </w:r>
    </w:p>
    <w:p>
      <w:pPr>
        <w:pStyle w:val="6"/>
        <w:rPr>
          <w:rFonts w:ascii="微软雅黑"/>
          <w:b/>
          <w:sz w:val="28"/>
        </w:rPr>
      </w:pPr>
    </w:p>
    <w:p>
      <w:pPr>
        <w:pStyle w:val="6"/>
        <w:spacing w:line="223" w:lineRule="auto"/>
        <w:ind w:left="580" w:right="1600"/>
        <w:rPr>
          <w:rFonts w:hint="eastAsia" w:ascii="微软雅黑" w:eastAsia="微软雅黑"/>
        </w:rPr>
      </w:pPr>
      <w:r>
        <w:rPr>
          <w:rFonts w:hint="eastAsia" w:ascii="微软雅黑" w:eastAsia="微软雅黑"/>
          <w:spacing w:val="3"/>
        </w:rPr>
        <w:t xml:space="preserve">当前端提交的是一个 </w:t>
      </w:r>
      <w:r>
        <w:t>POST</w:t>
      </w:r>
      <w:r>
        <w:rPr>
          <w:spacing w:val="-4"/>
        </w:rPr>
        <w:t xml:space="preserve"> </w:t>
      </w:r>
      <w:r>
        <w:rPr>
          <w:rFonts w:hint="eastAsia" w:ascii="微软雅黑" w:eastAsia="微软雅黑"/>
        </w:rPr>
        <w:t>方式的登录表单请求，就会被该过滤器拦截，并进行身份认</w:t>
      </w:r>
      <w:r>
        <w:rPr>
          <w:rFonts w:hint="eastAsia" w:ascii="微软雅黑" w:eastAsia="微软雅黑"/>
          <w:spacing w:val="5"/>
        </w:rPr>
        <w:t xml:space="preserve">证。该过滤器的 </w:t>
      </w:r>
      <w:r>
        <w:t>doFilter</w:t>
      </w:r>
      <w:r>
        <w:rPr>
          <w:spacing w:val="-1"/>
        </w:rPr>
        <w:t xml:space="preserve">() </w:t>
      </w:r>
      <w:r>
        <w:rPr>
          <w:rFonts w:hint="eastAsia" w:ascii="微软雅黑" w:eastAsia="微软雅黑"/>
        </w:rPr>
        <w:t>方法实现在其抽象父类</w:t>
      </w:r>
    </w:p>
    <w:p>
      <w:pPr>
        <w:pStyle w:val="6"/>
        <w:spacing w:before="180"/>
        <w:ind w:left="580"/>
        <w:rPr>
          <w:rFonts w:hint="eastAsia" w:ascii="微软雅黑" w:eastAsia="微软雅黑"/>
          <w:b/>
        </w:rPr>
      </w:pPr>
      <w:r>
        <w:t>AbstractAuthenticationProcessingFilter</w:t>
      </w:r>
      <w:r>
        <w:rPr>
          <w:spacing w:val="18"/>
        </w:rPr>
        <w:t xml:space="preserve"> </w:t>
      </w:r>
      <w:r>
        <w:rPr>
          <w:rFonts w:hint="eastAsia" w:ascii="微软雅黑" w:eastAsia="微软雅黑"/>
          <w:b/>
        </w:rPr>
        <w:t>中，查看相关源码：</w:t>
      </w:r>
    </w:p>
    <w:p>
      <w:pPr>
        <w:spacing w:after="0"/>
        <w:rPr>
          <w:rFonts w:hint="eastAsia" w:ascii="微软雅黑" w:eastAsia="微软雅黑"/>
        </w:rPr>
        <w:sectPr>
          <w:pgSz w:w="11910" w:h="16840"/>
          <w:pgMar w:top="1280" w:right="520" w:bottom="280" w:left="1220" w:header="708" w:footer="0" w:gutter="0"/>
          <w:cols w:space="720" w:num="1"/>
        </w:sectPr>
      </w:pPr>
    </w:p>
    <w:p>
      <w:pPr>
        <w:pStyle w:val="6"/>
        <w:rPr>
          <w:rFonts w:ascii="微软雅黑"/>
          <w:b/>
          <w:sz w:val="20"/>
        </w:rPr>
      </w:pPr>
    </w:p>
    <w:p>
      <w:pPr>
        <w:pStyle w:val="6"/>
        <w:spacing w:before="9"/>
        <w:rPr>
          <w:rFonts w:ascii="微软雅黑"/>
          <w:b/>
          <w:sz w:val="16"/>
        </w:rPr>
      </w:pPr>
    </w:p>
    <w:p>
      <w:pPr>
        <w:pStyle w:val="6"/>
        <w:ind w:left="610"/>
        <w:rPr>
          <w:rFonts w:ascii="微软雅黑"/>
          <w:sz w:val="20"/>
        </w:rPr>
      </w:pPr>
      <w:r>
        <w:rPr>
          <w:rFonts w:ascii="微软雅黑"/>
          <w:sz w:val="20"/>
        </w:rPr>
        <w:drawing>
          <wp:inline distT="0" distB="0" distL="0" distR="0">
            <wp:extent cx="5286375" cy="1341120"/>
            <wp:effectExtent l="0" t="0" r="0" b="0"/>
            <wp:docPr id="23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63.png"/>
                    <pic:cNvPicPr>
                      <a:picLocks noChangeAspect="1"/>
                    </pic:cNvPicPr>
                  </pic:nvPicPr>
                  <pic:blipFill>
                    <a:blip r:embed="rId69" cstate="print"/>
                    <a:stretch>
                      <a:fillRect/>
                    </a:stretch>
                  </pic:blipFill>
                  <pic:spPr>
                    <a:xfrm>
                      <a:off x="0" y="0"/>
                      <a:ext cx="5286698" cy="1341120"/>
                    </a:xfrm>
                    <a:prstGeom prst="rect">
                      <a:avLst/>
                    </a:prstGeom>
                  </pic:spPr>
                </pic:pic>
              </a:graphicData>
            </a:graphic>
          </wp:inline>
        </w:drawing>
      </w:r>
    </w:p>
    <w:p>
      <w:pPr>
        <w:pStyle w:val="6"/>
        <w:spacing w:before="9"/>
        <w:rPr>
          <w:rFonts w:ascii="微软雅黑"/>
          <w:b/>
          <w:sz w:val="8"/>
        </w:rPr>
      </w:pPr>
      <w:r>
        <w:drawing>
          <wp:anchor distT="0" distB="0" distL="0" distR="0" simplePos="0" relativeHeight="251659264" behindDoc="0" locked="0" layoutInCell="1" allowOverlap="1">
            <wp:simplePos x="0" y="0"/>
            <wp:positionH relativeFrom="page">
              <wp:posOffset>1162050</wp:posOffset>
            </wp:positionH>
            <wp:positionV relativeFrom="paragraph">
              <wp:posOffset>123825</wp:posOffset>
            </wp:positionV>
            <wp:extent cx="5273675" cy="1810385"/>
            <wp:effectExtent l="0" t="0" r="0" b="0"/>
            <wp:wrapTopAndBottom/>
            <wp:docPr id="23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64.png"/>
                    <pic:cNvPicPr>
                      <a:picLocks noChangeAspect="1"/>
                    </pic:cNvPicPr>
                  </pic:nvPicPr>
                  <pic:blipFill>
                    <a:blip r:embed="rId70" cstate="print"/>
                    <a:stretch>
                      <a:fillRect/>
                    </a:stretch>
                  </pic:blipFill>
                  <pic:spPr>
                    <a:xfrm>
                      <a:off x="0" y="0"/>
                      <a:ext cx="5273801" cy="1810512"/>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1162050</wp:posOffset>
            </wp:positionH>
            <wp:positionV relativeFrom="paragraph">
              <wp:posOffset>2061845</wp:posOffset>
            </wp:positionV>
            <wp:extent cx="5247005" cy="537845"/>
            <wp:effectExtent l="0" t="0" r="0" b="0"/>
            <wp:wrapTopAndBottom/>
            <wp:docPr id="237"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65.png"/>
                    <pic:cNvPicPr>
                      <a:picLocks noChangeAspect="1"/>
                    </pic:cNvPicPr>
                  </pic:nvPicPr>
                  <pic:blipFill>
                    <a:blip r:embed="rId71" cstate="print"/>
                    <a:stretch>
                      <a:fillRect/>
                    </a:stretch>
                  </pic:blipFill>
                  <pic:spPr>
                    <a:xfrm>
                      <a:off x="0" y="0"/>
                      <a:ext cx="5246913" cy="537590"/>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1162050</wp:posOffset>
            </wp:positionH>
            <wp:positionV relativeFrom="paragraph">
              <wp:posOffset>2728595</wp:posOffset>
            </wp:positionV>
            <wp:extent cx="5242560" cy="917575"/>
            <wp:effectExtent l="0" t="0" r="0" b="0"/>
            <wp:wrapTopAndBottom/>
            <wp:docPr id="239"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66.png"/>
                    <pic:cNvPicPr>
                      <a:picLocks noChangeAspect="1"/>
                    </pic:cNvPicPr>
                  </pic:nvPicPr>
                  <pic:blipFill>
                    <a:blip r:embed="rId72" cstate="print"/>
                    <a:stretch>
                      <a:fillRect/>
                    </a:stretch>
                  </pic:blipFill>
                  <pic:spPr>
                    <a:xfrm>
                      <a:off x="0" y="0"/>
                      <a:ext cx="5242523" cy="917448"/>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1162050</wp:posOffset>
            </wp:positionH>
            <wp:positionV relativeFrom="paragraph">
              <wp:posOffset>3778250</wp:posOffset>
            </wp:positionV>
            <wp:extent cx="5253990" cy="1390015"/>
            <wp:effectExtent l="0" t="0" r="0" b="0"/>
            <wp:wrapTopAndBottom/>
            <wp:docPr id="241"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67.png"/>
                    <pic:cNvPicPr>
                      <a:picLocks noChangeAspect="1"/>
                    </pic:cNvPicPr>
                  </pic:nvPicPr>
                  <pic:blipFill>
                    <a:blip r:embed="rId73" cstate="print"/>
                    <a:stretch>
                      <a:fillRect/>
                    </a:stretch>
                  </pic:blipFill>
                  <pic:spPr>
                    <a:xfrm>
                      <a:off x="0" y="0"/>
                      <a:ext cx="5254118" cy="1389888"/>
                    </a:xfrm>
                    <a:prstGeom prst="rect">
                      <a:avLst/>
                    </a:prstGeom>
                  </pic:spPr>
                </pic:pic>
              </a:graphicData>
            </a:graphic>
          </wp:anchor>
        </w:drawing>
      </w:r>
    </w:p>
    <w:p>
      <w:pPr>
        <w:pStyle w:val="6"/>
        <w:spacing w:before="2"/>
        <w:rPr>
          <w:rFonts w:ascii="微软雅黑"/>
          <w:b/>
          <w:sz w:val="7"/>
        </w:rPr>
      </w:pPr>
    </w:p>
    <w:p>
      <w:pPr>
        <w:pStyle w:val="6"/>
        <w:spacing w:before="7"/>
        <w:rPr>
          <w:rFonts w:ascii="微软雅黑"/>
          <w:b/>
          <w:sz w:val="7"/>
        </w:rPr>
      </w:pPr>
    </w:p>
    <w:p>
      <w:pPr>
        <w:pStyle w:val="6"/>
        <w:spacing w:before="11"/>
        <w:rPr>
          <w:rFonts w:ascii="微软雅黑"/>
          <w:b/>
          <w:sz w:val="7"/>
        </w:rPr>
      </w:pPr>
    </w:p>
    <w:p>
      <w:pPr>
        <w:pStyle w:val="6"/>
        <w:rPr>
          <w:rFonts w:ascii="微软雅黑"/>
          <w:b/>
          <w:sz w:val="20"/>
        </w:rPr>
      </w:pPr>
    </w:p>
    <w:p>
      <w:pPr>
        <w:pStyle w:val="6"/>
        <w:spacing w:before="5"/>
        <w:rPr>
          <w:rFonts w:ascii="微软雅黑"/>
          <w:b/>
          <w:sz w:val="12"/>
        </w:rPr>
      </w:pPr>
    </w:p>
    <w:p>
      <w:pPr>
        <w:pStyle w:val="5"/>
        <w:spacing w:before="46" w:line="374" w:lineRule="exact"/>
        <w:ind w:left="580"/>
      </w:pPr>
      <w:r>
        <w:drawing>
          <wp:anchor distT="0" distB="0" distL="0" distR="0" simplePos="0" relativeHeight="251759616" behindDoc="1" locked="0" layoutInCell="1" allowOverlap="1">
            <wp:simplePos x="0" y="0"/>
            <wp:positionH relativeFrom="page">
              <wp:posOffset>2047875</wp:posOffset>
            </wp:positionH>
            <wp:positionV relativeFrom="paragraph">
              <wp:posOffset>-4477385</wp:posOffset>
            </wp:positionV>
            <wp:extent cx="3293110" cy="3413125"/>
            <wp:effectExtent l="0" t="0" r="0" b="0"/>
            <wp:wrapNone/>
            <wp:docPr id="2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t>*** 上述的 第二 过程调用了 UsernamePasswordAuthenticationFilter</w:t>
      </w:r>
      <w:r>
        <w:rPr>
          <w:spacing w:val="7"/>
        </w:rPr>
        <w:t xml:space="preserve"> 的</w:t>
      </w:r>
    </w:p>
    <w:p>
      <w:pPr>
        <w:spacing w:before="0" w:line="374" w:lineRule="exact"/>
        <w:ind w:left="580" w:right="0" w:firstLine="0"/>
        <w:jc w:val="left"/>
        <w:rPr>
          <w:rFonts w:hint="eastAsia" w:ascii="微软雅黑" w:eastAsia="微软雅黑"/>
          <w:b/>
          <w:sz w:val="21"/>
        </w:rPr>
      </w:pPr>
      <w:r>
        <w:rPr>
          <w:rFonts w:hint="eastAsia" w:ascii="微软雅黑" w:eastAsia="微软雅黑"/>
          <w:b/>
          <w:sz w:val="21"/>
        </w:rPr>
        <w:t>attemptAuthentication</w:t>
      </w:r>
      <w:r>
        <w:rPr>
          <w:rFonts w:hint="eastAsia" w:ascii="微软雅黑" w:eastAsia="微软雅黑"/>
          <w:b/>
          <w:spacing w:val="-2"/>
          <w:sz w:val="21"/>
        </w:rPr>
        <w:t>() 方法，源码如下：</w:t>
      </w:r>
    </w:p>
    <w:p>
      <w:pPr>
        <w:spacing w:after="0" w:line="374" w:lineRule="exact"/>
        <w:jc w:val="left"/>
        <w:rPr>
          <w:rFonts w:hint="eastAsia" w:ascii="微软雅黑" w:eastAsia="微软雅黑"/>
          <w:sz w:val="21"/>
        </w:rPr>
        <w:sectPr>
          <w:pgSz w:w="11910" w:h="16840"/>
          <w:pgMar w:top="1280" w:right="520" w:bottom="280" w:left="1220" w:header="708" w:footer="0" w:gutter="0"/>
          <w:cols w:space="720" w:num="1"/>
        </w:sectPr>
      </w:pPr>
    </w:p>
    <w:p>
      <w:pPr>
        <w:pStyle w:val="6"/>
        <w:spacing w:before="17"/>
        <w:rPr>
          <w:rFonts w:ascii="微软雅黑"/>
          <w:b/>
          <w:sz w:val="10"/>
        </w:rPr>
      </w:pPr>
    </w:p>
    <w:p>
      <w:pPr>
        <w:pStyle w:val="6"/>
        <w:ind w:left="610"/>
        <w:rPr>
          <w:rFonts w:ascii="微软雅黑"/>
          <w:sz w:val="20"/>
        </w:rPr>
      </w:pPr>
      <w:r>
        <w:rPr>
          <w:rFonts w:ascii="微软雅黑"/>
          <w:sz w:val="20"/>
        </w:rPr>
        <w:drawing>
          <wp:inline distT="0" distB="0" distL="0" distR="0">
            <wp:extent cx="5246370" cy="1816735"/>
            <wp:effectExtent l="0" t="0" r="0" b="0"/>
            <wp:docPr id="245"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68.png"/>
                    <pic:cNvPicPr>
                      <a:picLocks noChangeAspect="1"/>
                    </pic:cNvPicPr>
                  </pic:nvPicPr>
                  <pic:blipFill>
                    <a:blip r:embed="rId74" cstate="print"/>
                    <a:stretch>
                      <a:fillRect/>
                    </a:stretch>
                  </pic:blipFill>
                  <pic:spPr>
                    <a:xfrm>
                      <a:off x="0" y="0"/>
                      <a:ext cx="5246650" cy="1816988"/>
                    </a:xfrm>
                    <a:prstGeom prst="rect">
                      <a:avLst/>
                    </a:prstGeom>
                  </pic:spPr>
                </pic:pic>
              </a:graphicData>
            </a:graphic>
          </wp:inline>
        </w:drawing>
      </w:r>
    </w:p>
    <w:p>
      <w:pPr>
        <w:pStyle w:val="6"/>
        <w:spacing w:before="9"/>
        <w:rPr>
          <w:rFonts w:ascii="微软雅黑"/>
          <w:b/>
          <w:sz w:val="9"/>
        </w:rPr>
      </w:pPr>
      <w:r>
        <w:drawing>
          <wp:anchor distT="0" distB="0" distL="0" distR="0" simplePos="0" relativeHeight="251659264" behindDoc="0" locked="0" layoutInCell="1" allowOverlap="1">
            <wp:simplePos x="0" y="0"/>
            <wp:positionH relativeFrom="page">
              <wp:posOffset>1162050</wp:posOffset>
            </wp:positionH>
            <wp:positionV relativeFrom="paragraph">
              <wp:posOffset>135890</wp:posOffset>
            </wp:positionV>
            <wp:extent cx="5239385" cy="1957070"/>
            <wp:effectExtent l="0" t="0" r="0" b="0"/>
            <wp:wrapTopAndBottom/>
            <wp:docPr id="24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69.png"/>
                    <pic:cNvPicPr>
                      <a:picLocks noChangeAspect="1"/>
                    </pic:cNvPicPr>
                  </pic:nvPicPr>
                  <pic:blipFill>
                    <a:blip r:embed="rId75" cstate="print"/>
                    <a:stretch>
                      <a:fillRect/>
                    </a:stretch>
                  </pic:blipFill>
                  <pic:spPr>
                    <a:xfrm>
                      <a:off x="0" y="0"/>
                      <a:ext cx="5239554" cy="1957387"/>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1162050</wp:posOffset>
            </wp:positionH>
            <wp:positionV relativeFrom="paragraph">
              <wp:posOffset>2233295</wp:posOffset>
            </wp:positionV>
            <wp:extent cx="5283200" cy="1383665"/>
            <wp:effectExtent l="0" t="0" r="0" b="0"/>
            <wp:wrapTopAndBottom/>
            <wp:docPr id="249"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70.png"/>
                    <pic:cNvPicPr>
                      <a:picLocks noChangeAspect="1"/>
                    </pic:cNvPicPr>
                  </pic:nvPicPr>
                  <pic:blipFill>
                    <a:blip r:embed="rId76" cstate="print"/>
                    <a:stretch>
                      <a:fillRect/>
                    </a:stretch>
                  </pic:blipFill>
                  <pic:spPr>
                    <a:xfrm>
                      <a:off x="0" y="0"/>
                      <a:ext cx="5282962" cy="1383696"/>
                    </a:xfrm>
                    <a:prstGeom prst="rect">
                      <a:avLst/>
                    </a:prstGeom>
                  </pic:spPr>
                </pic:pic>
              </a:graphicData>
            </a:graphic>
          </wp:anchor>
        </w:drawing>
      </w:r>
    </w:p>
    <w:p>
      <w:pPr>
        <w:pStyle w:val="6"/>
        <w:spacing w:before="4"/>
        <w:rPr>
          <w:rFonts w:ascii="微软雅黑"/>
          <w:b/>
          <w:sz w:val="8"/>
        </w:rPr>
      </w:pPr>
    </w:p>
    <w:p>
      <w:pPr>
        <w:pStyle w:val="6"/>
        <w:spacing w:before="15"/>
        <w:rPr>
          <w:rFonts w:ascii="微软雅黑"/>
          <w:b/>
          <w:sz w:val="5"/>
        </w:rPr>
      </w:pPr>
    </w:p>
    <w:p>
      <w:pPr>
        <w:pStyle w:val="5"/>
        <w:spacing w:before="66" w:line="223" w:lineRule="auto"/>
        <w:ind w:left="580" w:right="1293"/>
      </w:pPr>
      <w:r>
        <w:drawing>
          <wp:anchor distT="0" distB="0" distL="0" distR="0" simplePos="0" relativeHeight="251760640" behindDoc="1" locked="0" layoutInCell="1" allowOverlap="1">
            <wp:simplePos x="0" y="0"/>
            <wp:positionH relativeFrom="page">
              <wp:posOffset>2047875</wp:posOffset>
            </wp:positionH>
            <wp:positionV relativeFrom="paragraph">
              <wp:posOffset>-2792730</wp:posOffset>
            </wp:positionV>
            <wp:extent cx="3293110" cy="3413125"/>
            <wp:effectExtent l="0" t="0" r="0" b="0"/>
            <wp:wrapNone/>
            <wp:docPr id="2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t xml:space="preserve">****上述的（3）过程创建的 </w:t>
      </w:r>
      <w:r>
        <w:rPr>
          <w:rFonts w:ascii="Courier New" w:eastAsia="Courier New"/>
        </w:rPr>
        <w:t>UsernamePasswordAuthenticationToken</w:t>
      </w:r>
      <w:r>
        <w:rPr>
          <w:rFonts w:ascii="Courier New" w:eastAsia="Courier New"/>
          <w:spacing w:val="-45"/>
        </w:rPr>
        <w:t xml:space="preserve"> </w:t>
      </w:r>
      <w:r>
        <w:t>是Authentication 接口的实现类，该类有两个构造器，一个用于封装前端请求传入的未认证的用户信息，一个用于封装认证成功后的用户信息：</w:t>
      </w:r>
    </w:p>
    <w:p>
      <w:pPr>
        <w:spacing w:after="0" w:line="223" w:lineRule="auto"/>
        <w:sectPr>
          <w:pgSz w:w="11910" w:h="16840"/>
          <w:pgMar w:top="1280" w:right="520" w:bottom="280" w:left="1220" w:header="708" w:footer="0" w:gutter="0"/>
          <w:cols w:space="720" w:num="1"/>
        </w:sectPr>
      </w:pPr>
    </w:p>
    <w:p>
      <w:pPr>
        <w:pStyle w:val="6"/>
        <w:spacing w:before="17"/>
        <w:rPr>
          <w:rFonts w:ascii="微软雅黑"/>
          <w:b/>
          <w:sz w:val="10"/>
        </w:rPr>
      </w:pPr>
    </w:p>
    <w:p>
      <w:pPr>
        <w:pStyle w:val="6"/>
        <w:ind w:left="610"/>
        <w:rPr>
          <w:rFonts w:ascii="微软雅黑"/>
          <w:sz w:val="20"/>
        </w:rPr>
      </w:pPr>
      <w:r>
        <w:rPr>
          <w:rFonts w:ascii="微软雅黑"/>
          <w:sz w:val="20"/>
        </w:rPr>
        <w:drawing>
          <wp:inline distT="0" distB="0" distL="0" distR="0">
            <wp:extent cx="5306695" cy="3594735"/>
            <wp:effectExtent l="0" t="0" r="0" b="0"/>
            <wp:docPr id="25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71.png"/>
                    <pic:cNvPicPr>
                      <a:picLocks noChangeAspect="1"/>
                    </pic:cNvPicPr>
                  </pic:nvPicPr>
                  <pic:blipFill>
                    <a:blip r:embed="rId77" cstate="print"/>
                    <a:stretch>
                      <a:fillRect/>
                    </a:stretch>
                  </pic:blipFill>
                  <pic:spPr>
                    <a:xfrm>
                      <a:off x="0" y="0"/>
                      <a:ext cx="5306766" cy="3595306"/>
                    </a:xfrm>
                    <a:prstGeom prst="rect">
                      <a:avLst/>
                    </a:prstGeom>
                  </pic:spPr>
                </pic:pic>
              </a:graphicData>
            </a:graphic>
          </wp:inline>
        </w:drawing>
      </w:r>
    </w:p>
    <w:p>
      <w:pPr>
        <w:pStyle w:val="6"/>
        <w:spacing w:before="14"/>
        <w:rPr>
          <w:rFonts w:ascii="微软雅黑"/>
          <w:b/>
          <w:sz w:val="5"/>
        </w:rPr>
      </w:pPr>
    </w:p>
    <w:p>
      <w:pPr>
        <w:spacing w:before="47"/>
        <w:ind w:left="580" w:right="0" w:firstLine="0"/>
        <w:jc w:val="left"/>
        <w:rPr>
          <w:rFonts w:hint="eastAsia" w:ascii="微软雅黑" w:eastAsia="微软雅黑"/>
          <w:b/>
          <w:sz w:val="21"/>
        </w:rPr>
      </w:pPr>
      <w:r>
        <w:drawing>
          <wp:anchor distT="0" distB="0" distL="0" distR="0" simplePos="0" relativeHeight="251761664" behindDoc="1" locked="0" layoutInCell="1" allowOverlap="1">
            <wp:simplePos x="0" y="0"/>
            <wp:positionH relativeFrom="page">
              <wp:posOffset>2047875</wp:posOffset>
            </wp:positionH>
            <wp:positionV relativeFrom="paragraph">
              <wp:posOffset>-934720</wp:posOffset>
            </wp:positionV>
            <wp:extent cx="3293110" cy="3413125"/>
            <wp:effectExtent l="0" t="0" r="0" b="0"/>
            <wp:wrapNone/>
            <wp:docPr id="2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sz w:val="21"/>
        </w:rPr>
        <w:t>***</w:t>
      </w:r>
      <w:r>
        <w:rPr>
          <w:spacing w:val="47"/>
          <w:sz w:val="21"/>
        </w:rPr>
        <w:t xml:space="preserve"> </w:t>
      </w:r>
      <w:r>
        <w:rPr>
          <w:rFonts w:hint="eastAsia" w:ascii="微软雅黑" w:eastAsia="微软雅黑"/>
          <w:b/>
          <w:sz w:val="21"/>
        </w:rPr>
        <w:t>Authentication 接口的实现类用于存储用户认证信息，查看该接口具体定义：</w:t>
      </w:r>
    </w:p>
    <w:p>
      <w:pPr>
        <w:pStyle w:val="6"/>
        <w:spacing w:before="16"/>
        <w:rPr>
          <w:rFonts w:ascii="微软雅黑"/>
          <w:b/>
          <w:sz w:val="7"/>
        </w:rPr>
      </w:pPr>
      <w:r>
        <w:drawing>
          <wp:anchor distT="0" distB="0" distL="0" distR="0" simplePos="0" relativeHeight="251659264" behindDoc="0" locked="0" layoutInCell="1" allowOverlap="1">
            <wp:simplePos x="0" y="0"/>
            <wp:positionH relativeFrom="page">
              <wp:posOffset>1162050</wp:posOffset>
            </wp:positionH>
            <wp:positionV relativeFrom="paragraph">
              <wp:posOffset>116840</wp:posOffset>
            </wp:positionV>
            <wp:extent cx="5274945" cy="2505075"/>
            <wp:effectExtent l="0" t="0" r="0" b="0"/>
            <wp:wrapTopAndBottom/>
            <wp:docPr id="257"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72.png"/>
                    <pic:cNvPicPr>
                      <a:picLocks noChangeAspect="1"/>
                    </pic:cNvPicPr>
                  </pic:nvPicPr>
                  <pic:blipFill>
                    <a:blip r:embed="rId78" cstate="print"/>
                    <a:stretch>
                      <a:fillRect/>
                    </a:stretch>
                  </pic:blipFill>
                  <pic:spPr>
                    <a:xfrm>
                      <a:off x="0" y="0"/>
                      <a:ext cx="5274811" cy="2504979"/>
                    </a:xfrm>
                    <a:prstGeom prst="rect">
                      <a:avLst/>
                    </a:prstGeom>
                  </pic:spPr>
                </pic:pic>
              </a:graphicData>
            </a:graphic>
          </wp:anchor>
        </w:drawing>
      </w:r>
    </w:p>
    <w:p>
      <w:pPr>
        <w:pStyle w:val="6"/>
        <w:rPr>
          <w:rFonts w:ascii="微软雅黑"/>
          <w:b/>
          <w:sz w:val="28"/>
        </w:rPr>
      </w:pPr>
    </w:p>
    <w:p>
      <w:pPr>
        <w:pStyle w:val="6"/>
        <w:spacing w:before="4"/>
        <w:rPr>
          <w:rFonts w:ascii="微软雅黑"/>
          <w:b/>
          <w:sz w:val="14"/>
        </w:rPr>
      </w:pPr>
    </w:p>
    <w:p>
      <w:pPr>
        <w:pStyle w:val="5"/>
        <w:numPr>
          <w:ilvl w:val="2"/>
          <w:numId w:val="15"/>
        </w:numPr>
        <w:tabs>
          <w:tab w:val="left" w:pos="1615"/>
        </w:tabs>
        <w:spacing w:before="0" w:after="0" w:line="240" w:lineRule="auto"/>
        <w:ind w:left="1614" w:right="0" w:hanging="596"/>
        <w:jc w:val="left"/>
        <w:rPr>
          <w:rFonts w:ascii="Tahoma" w:eastAsia="Tahoma"/>
        </w:rPr>
      </w:pPr>
      <w:r>
        <w:rPr>
          <w:rFonts w:ascii="Tahoma" w:eastAsia="Tahoma"/>
        </w:rPr>
        <w:t>ProviderManager</w:t>
      </w:r>
      <w:r>
        <w:rPr>
          <w:rFonts w:ascii="Tahoma" w:eastAsia="Tahoma"/>
          <w:spacing w:val="-3"/>
        </w:rPr>
        <w:t xml:space="preserve"> </w:t>
      </w:r>
      <w:r>
        <w:t>源码</w:t>
      </w:r>
    </w:p>
    <w:p>
      <w:pPr>
        <w:pStyle w:val="6"/>
        <w:spacing w:before="17"/>
        <w:rPr>
          <w:rFonts w:ascii="微软雅黑"/>
          <w:b/>
          <w:sz w:val="27"/>
        </w:rPr>
      </w:pPr>
    </w:p>
    <w:p>
      <w:pPr>
        <w:spacing w:before="1" w:line="223" w:lineRule="auto"/>
        <w:ind w:left="580" w:right="2342" w:firstLine="0"/>
        <w:jc w:val="left"/>
        <w:rPr>
          <w:rFonts w:hint="eastAsia" w:ascii="微软雅黑" w:eastAsia="微软雅黑"/>
          <w:sz w:val="21"/>
        </w:rPr>
      </w:pPr>
      <w:r>
        <w:rPr>
          <w:rFonts w:hint="eastAsia" w:ascii="微软雅黑" w:eastAsia="微软雅黑"/>
          <w:sz w:val="21"/>
        </w:rPr>
        <w:t>上述过程中，</w:t>
      </w:r>
      <w:r>
        <w:rPr>
          <w:rFonts w:ascii="Courier New" w:eastAsia="Courier New"/>
          <w:b/>
          <w:sz w:val="21"/>
        </w:rPr>
        <w:t>UsernamePasswordAuthenticationFilter</w:t>
      </w:r>
      <w:r>
        <w:rPr>
          <w:rFonts w:ascii="Courier New" w:eastAsia="Courier New"/>
          <w:b/>
          <w:spacing w:val="-34"/>
          <w:sz w:val="21"/>
        </w:rPr>
        <w:t xml:space="preserve"> </w:t>
      </w:r>
      <w:r>
        <w:rPr>
          <w:rFonts w:hint="eastAsia" w:ascii="微软雅黑" w:eastAsia="微软雅黑"/>
          <w:sz w:val="21"/>
        </w:rPr>
        <w:t>过滤器的</w:t>
      </w:r>
      <w:r>
        <w:rPr>
          <w:rFonts w:ascii="Tahoma" w:eastAsia="Tahoma"/>
          <w:sz w:val="21"/>
        </w:rPr>
        <w:t>attemptAuthentication</w:t>
      </w:r>
      <w:r>
        <w:rPr>
          <w:rFonts w:ascii="Tahoma" w:eastAsia="Tahoma"/>
          <w:spacing w:val="-3"/>
          <w:sz w:val="21"/>
        </w:rPr>
        <w:t xml:space="preserve">() </w:t>
      </w:r>
      <w:r>
        <w:rPr>
          <w:rFonts w:hint="eastAsia" w:ascii="微软雅黑" w:eastAsia="微软雅黑"/>
          <w:sz w:val="21"/>
        </w:rPr>
        <w:t>方法的</w:t>
      </w:r>
      <w:r>
        <w:rPr>
          <w:rFonts w:hint="eastAsia" w:ascii="微软雅黑" w:eastAsia="微软雅黑"/>
          <w:b/>
          <w:sz w:val="21"/>
        </w:rPr>
        <w:t>（</w:t>
      </w:r>
      <w:r>
        <w:rPr>
          <w:rFonts w:ascii="Tahoma" w:eastAsia="Tahoma"/>
          <w:b/>
          <w:sz w:val="21"/>
        </w:rPr>
        <w:t>5</w:t>
      </w:r>
      <w:r>
        <w:rPr>
          <w:rFonts w:hint="eastAsia" w:ascii="微软雅黑" w:eastAsia="微软雅黑"/>
          <w:b/>
          <w:sz w:val="21"/>
        </w:rPr>
        <w:t>）过程</w:t>
      </w:r>
      <w:r>
        <w:rPr>
          <w:rFonts w:hint="eastAsia" w:ascii="微软雅黑" w:eastAsia="微软雅黑"/>
          <w:spacing w:val="-1"/>
          <w:sz w:val="21"/>
        </w:rPr>
        <w:t xml:space="preserve">将未认证的 </w:t>
      </w:r>
      <w:r>
        <w:rPr>
          <w:rFonts w:ascii="Tahoma" w:eastAsia="Tahoma"/>
          <w:sz w:val="21"/>
        </w:rPr>
        <w:t>Authentication</w:t>
      </w:r>
      <w:r>
        <w:rPr>
          <w:rFonts w:ascii="Tahoma" w:eastAsia="Tahoma"/>
          <w:spacing w:val="-5"/>
          <w:sz w:val="21"/>
        </w:rPr>
        <w:t xml:space="preserve"> </w:t>
      </w:r>
      <w:r>
        <w:rPr>
          <w:rFonts w:hint="eastAsia" w:ascii="微软雅黑" w:eastAsia="微软雅黑"/>
          <w:sz w:val="21"/>
        </w:rPr>
        <w:t>对象传入</w:t>
      </w:r>
      <w:r>
        <w:rPr>
          <w:rFonts w:ascii="Tahoma" w:eastAsia="Tahoma"/>
          <w:sz w:val="21"/>
        </w:rPr>
        <w:t>ProviderManager</w:t>
      </w:r>
      <w:r>
        <w:rPr>
          <w:rFonts w:ascii="Tahoma" w:eastAsia="Tahoma"/>
          <w:spacing w:val="-1"/>
          <w:sz w:val="21"/>
        </w:rPr>
        <w:t xml:space="preserve"> </w:t>
      </w:r>
      <w:r>
        <w:rPr>
          <w:rFonts w:hint="eastAsia" w:ascii="微软雅黑" w:eastAsia="微软雅黑"/>
          <w:spacing w:val="1"/>
          <w:sz w:val="21"/>
        </w:rPr>
        <w:t xml:space="preserve">类的 </w:t>
      </w:r>
      <w:r>
        <w:rPr>
          <w:rFonts w:ascii="Tahoma" w:eastAsia="Tahoma"/>
          <w:sz w:val="21"/>
        </w:rPr>
        <w:t>authenticate</w:t>
      </w:r>
      <w:r>
        <w:rPr>
          <w:rFonts w:ascii="Tahoma" w:eastAsia="Tahoma"/>
          <w:spacing w:val="-1"/>
          <w:sz w:val="21"/>
        </w:rPr>
        <w:t xml:space="preserve">() </w:t>
      </w:r>
      <w:r>
        <w:rPr>
          <w:rFonts w:hint="eastAsia" w:ascii="微软雅黑" w:eastAsia="微软雅黑"/>
          <w:sz w:val="21"/>
        </w:rPr>
        <w:t>方法进行身份认证。</w:t>
      </w:r>
    </w:p>
    <w:p>
      <w:pPr>
        <w:spacing w:after="0" w:line="223" w:lineRule="auto"/>
        <w:jc w:val="left"/>
        <w:rPr>
          <w:rFonts w:hint="eastAsia" w:ascii="微软雅黑" w:eastAsia="微软雅黑"/>
          <w:sz w:val="21"/>
        </w:rPr>
        <w:sectPr>
          <w:pgSz w:w="11910" w:h="16840"/>
          <w:pgMar w:top="1280" w:right="520" w:bottom="280" w:left="1220" w:header="708" w:footer="0" w:gutter="0"/>
          <w:cols w:space="720" w:num="1"/>
        </w:sectPr>
      </w:pPr>
    </w:p>
    <w:p>
      <w:pPr>
        <w:pStyle w:val="6"/>
        <w:spacing w:before="13"/>
        <w:rPr>
          <w:rFonts w:ascii="微软雅黑"/>
          <w:sz w:val="7"/>
        </w:rPr>
      </w:pPr>
    </w:p>
    <w:p>
      <w:pPr>
        <w:pStyle w:val="6"/>
        <w:spacing w:before="66" w:line="223" w:lineRule="auto"/>
        <w:ind w:left="580" w:right="1319"/>
        <w:rPr>
          <w:rFonts w:hint="eastAsia" w:ascii="微软雅黑" w:eastAsia="微软雅黑"/>
        </w:rPr>
      </w:pPr>
      <w:r>
        <w:rPr>
          <w:rFonts w:ascii="Tahoma" w:eastAsia="Tahoma"/>
        </w:rPr>
        <w:t>ProviderManager</w:t>
      </w:r>
      <w:r>
        <w:rPr>
          <w:rFonts w:ascii="Tahoma" w:eastAsia="Tahoma"/>
          <w:spacing w:val="-2"/>
        </w:rPr>
        <w:t xml:space="preserve"> </w:t>
      </w:r>
      <w:r>
        <w:rPr>
          <w:rFonts w:hint="eastAsia" w:ascii="微软雅黑" w:eastAsia="微软雅黑"/>
        </w:rPr>
        <w:t xml:space="preserve">是 </w:t>
      </w:r>
      <w:r>
        <w:rPr>
          <w:rFonts w:ascii="Tahoma" w:eastAsia="Tahoma"/>
        </w:rPr>
        <w:t>AuthenticationManager</w:t>
      </w:r>
      <w:r>
        <w:rPr>
          <w:rFonts w:ascii="Tahoma" w:eastAsia="Tahoma"/>
          <w:spacing w:val="-3"/>
        </w:rPr>
        <w:t xml:space="preserve"> </w:t>
      </w:r>
      <w:r>
        <w:rPr>
          <w:rFonts w:hint="eastAsia" w:ascii="微软雅黑" w:eastAsia="微软雅黑"/>
        </w:rPr>
        <w:t>接口的实现类，该接口是认证相关的核心接口，也是认证的入口。在实际开发中，我们可能有多种不同的认证方式，例如：用户名</w:t>
      </w:r>
      <w:r>
        <w:rPr>
          <w:rFonts w:ascii="Tahoma" w:eastAsia="Tahoma"/>
        </w:rPr>
        <w:t>+</w:t>
      </w:r>
      <w:r>
        <w:rPr>
          <w:rFonts w:ascii="Tahoma" w:eastAsia="Tahoma"/>
          <w:spacing w:val="1"/>
        </w:rPr>
        <w:t xml:space="preserve"> </w:t>
      </w:r>
      <w:r>
        <w:rPr>
          <w:rFonts w:hint="eastAsia" w:ascii="微软雅黑" w:eastAsia="微软雅黑"/>
        </w:rPr>
        <w:t>密码、邮箱</w:t>
      </w:r>
      <w:r>
        <w:rPr>
          <w:rFonts w:ascii="Tahoma" w:eastAsia="Tahoma"/>
        </w:rPr>
        <w:t>+</w:t>
      </w:r>
      <w:r>
        <w:rPr>
          <w:rFonts w:hint="eastAsia" w:ascii="微软雅黑" w:eastAsia="微软雅黑"/>
        </w:rPr>
        <w:t>密码、手机号</w:t>
      </w:r>
      <w:r>
        <w:rPr>
          <w:rFonts w:ascii="Tahoma" w:eastAsia="Tahoma"/>
        </w:rPr>
        <w:t>+</w:t>
      </w:r>
      <w:r>
        <w:rPr>
          <w:rFonts w:hint="eastAsia" w:ascii="微软雅黑" w:eastAsia="微软雅黑"/>
        </w:rPr>
        <w:t>验证码等，而这些认证方式的入口始终只有一个，那就是</w:t>
      </w:r>
      <w:r>
        <w:rPr>
          <w:rFonts w:ascii="Tahoma" w:eastAsia="Tahoma"/>
        </w:rPr>
        <w:t>AuthenticationManager</w:t>
      </w:r>
      <w:r>
        <w:rPr>
          <w:rFonts w:hint="eastAsia" w:ascii="微软雅黑" w:eastAsia="微软雅黑"/>
        </w:rPr>
        <w:t xml:space="preserve">。在该接口的常用实现类 </w:t>
      </w:r>
      <w:r>
        <w:rPr>
          <w:rFonts w:ascii="Tahoma" w:eastAsia="Tahoma"/>
        </w:rPr>
        <w:t>ProviderManager</w:t>
      </w:r>
      <w:r>
        <w:rPr>
          <w:rFonts w:ascii="Tahoma" w:eastAsia="Tahoma"/>
          <w:spacing w:val="-1"/>
        </w:rPr>
        <w:t xml:space="preserve"> </w:t>
      </w:r>
      <w:r>
        <w:rPr>
          <w:rFonts w:hint="eastAsia" w:ascii="微软雅黑" w:eastAsia="微软雅黑"/>
        </w:rPr>
        <w:t>内部会维护一个</w:t>
      </w:r>
      <w:r>
        <w:rPr>
          <w:rFonts w:ascii="Courier New" w:eastAsia="Courier New"/>
          <w:b/>
        </w:rPr>
        <w:t>List&lt;AuthenticationProvider&gt;</w:t>
      </w:r>
      <w:r>
        <w:rPr>
          <w:rFonts w:hint="eastAsia" w:ascii="微软雅黑" w:eastAsia="微软雅黑"/>
        </w:rPr>
        <w:t>列表，存放多种认证方式，实际上这是委托者模式</w:t>
      </w:r>
    </w:p>
    <w:p>
      <w:pPr>
        <w:pStyle w:val="6"/>
        <w:spacing w:line="223" w:lineRule="auto"/>
        <w:ind w:left="580" w:right="1295"/>
        <w:rPr>
          <w:rFonts w:hint="eastAsia" w:ascii="微软雅黑" w:eastAsia="微软雅黑"/>
        </w:rPr>
      </w:pPr>
      <w:r>
        <w:drawing>
          <wp:anchor distT="0" distB="0" distL="0" distR="0" simplePos="0" relativeHeight="251762688" behindDoc="1" locked="0" layoutInCell="1" allowOverlap="1">
            <wp:simplePos x="0" y="0"/>
            <wp:positionH relativeFrom="page">
              <wp:posOffset>2047875</wp:posOffset>
            </wp:positionH>
            <wp:positionV relativeFrom="paragraph">
              <wp:posOffset>1580515</wp:posOffset>
            </wp:positionV>
            <wp:extent cx="3293110" cy="3413125"/>
            <wp:effectExtent l="0" t="0" r="0" b="0"/>
            <wp:wrapNone/>
            <wp:docPr id="2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hint="eastAsia" w:ascii="微软雅黑" w:eastAsia="微软雅黑"/>
        </w:rPr>
        <w:t>（</w:t>
      </w:r>
      <w:r>
        <w:rPr>
          <w:rFonts w:ascii="Tahoma" w:eastAsia="Tahoma"/>
        </w:rPr>
        <w:t>Delegate</w:t>
      </w:r>
      <w:r>
        <w:rPr>
          <w:rFonts w:hint="eastAsia" w:ascii="微软雅黑" w:eastAsia="微软雅黑"/>
        </w:rPr>
        <w:t xml:space="preserve">）的应用。每种认证方式对应着一个 </w:t>
      </w:r>
      <w:r>
        <w:rPr>
          <w:rFonts w:ascii="Tahoma" w:eastAsia="Tahoma"/>
        </w:rPr>
        <w:t>AuthenticationProvider</w:t>
      </w:r>
      <w:r>
        <w:rPr>
          <w:rFonts w:hint="eastAsia" w:ascii="微软雅黑" w:eastAsia="微软雅黑"/>
        </w:rPr>
        <w:t>，</w:t>
      </w:r>
      <w:r>
        <w:rPr>
          <w:rFonts w:hint="eastAsia" w:ascii="微软雅黑" w:eastAsia="微软雅黑"/>
          <w:spacing w:val="1"/>
        </w:rPr>
        <w:t xml:space="preserve"> </w:t>
      </w:r>
      <w:r>
        <w:rPr>
          <w:rFonts w:ascii="Tahoma" w:eastAsia="Tahoma"/>
        </w:rPr>
        <w:t>AuthenticationManager</w:t>
      </w:r>
      <w:r>
        <w:rPr>
          <w:rFonts w:ascii="Tahoma" w:eastAsia="Tahoma"/>
          <w:spacing w:val="-4"/>
        </w:rPr>
        <w:t xml:space="preserve"> </w:t>
      </w:r>
      <w:r>
        <w:rPr>
          <w:rFonts w:hint="eastAsia" w:ascii="微软雅黑" w:eastAsia="微软雅黑"/>
        </w:rPr>
        <w:t>根据认证方式的不同（</w:t>
      </w:r>
      <w:r>
        <w:rPr>
          <w:rFonts w:hint="eastAsia" w:ascii="微软雅黑" w:eastAsia="微软雅黑"/>
          <w:spacing w:val="-1"/>
        </w:rPr>
        <w:t xml:space="preserve">根据传入的 </w:t>
      </w:r>
      <w:r>
        <w:rPr>
          <w:rFonts w:ascii="Tahoma" w:eastAsia="Tahoma"/>
        </w:rPr>
        <w:t>Authentication</w:t>
      </w:r>
      <w:r>
        <w:rPr>
          <w:rFonts w:ascii="Tahoma" w:eastAsia="Tahoma"/>
          <w:spacing w:val="-4"/>
        </w:rPr>
        <w:t xml:space="preserve"> </w:t>
      </w:r>
      <w:r>
        <w:rPr>
          <w:rFonts w:hint="eastAsia" w:ascii="微软雅黑" w:eastAsia="微软雅黑"/>
        </w:rPr>
        <w:t xml:space="preserve">类型判断）委托对应的 </w:t>
      </w:r>
      <w:r>
        <w:rPr>
          <w:rFonts w:ascii="Tahoma" w:eastAsia="Tahoma"/>
        </w:rPr>
        <w:t>AuthenticationProvider</w:t>
      </w:r>
      <w:r>
        <w:rPr>
          <w:rFonts w:ascii="Tahoma" w:eastAsia="Tahoma"/>
          <w:spacing w:val="-1"/>
        </w:rPr>
        <w:t xml:space="preserve"> </w:t>
      </w:r>
      <w:r>
        <w:rPr>
          <w:rFonts w:hint="eastAsia" w:ascii="微软雅黑" w:eastAsia="微软雅黑"/>
        </w:rPr>
        <w:t>进行用户认证。</w:t>
      </w:r>
    </w:p>
    <w:p>
      <w:pPr>
        <w:pStyle w:val="6"/>
        <w:spacing w:before="8"/>
        <w:rPr>
          <w:rFonts w:ascii="微软雅黑"/>
          <w:sz w:val="8"/>
        </w:rPr>
      </w:pPr>
      <w:r>
        <w:drawing>
          <wp:anchor distT="0" distB="0" distL="0" distR="0" simplePos="0" relativeHeight="251659264" behindDoc="0" locked="0" layoutInCell="1" allowOverlap="1">
            <wp:simplePos x="0" y="0"/>
            <wp:positionH relativeFrom="page">
              <wp:posOffset>1162050</wp:posOffset>
            </wp:positionH>
            <wp:positionV relativeFrom="paragraph">
              <wp:posOffset>123825</wp:posOffset>
            </wp:positionV>
            <wp:extent cx="5273040" cy="3094990"/>
            <wp:effectExtent l="0" t="0" r="0" b="0"/>
            <wp:wrapTopAndBottom/>
            <wp:docPr id="261"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73.png"/>
                    <pic:cNvPicPr>
                      <a:picLocks noChangeAspect="1"/>
                    </pic:cNvPicPr>
                  </pic:nvPicPr>
                  <pic:blipFill>
                    <a:blip r:embed="rId79" cstate="print"/>
                    <a:stretch>
                      <a:fillRect/>
                    </a:stretch>
                  </pic:blipFill>
                  <pic:spPr>
                    <a:xfrm>
                      <a:off x="0" y="0"/>
                      <a:ext cx="5272774" cy="3095148"/>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1162050</wp:posOffset>
            </wp:positionH>
            <wp:positionV relativeFrom="paragraph">
              <wp:posOffset>3347085</wp:posOffset>
            </wp:positionV>
            <wp:extent cx="5233035" cy="2523490"/>
            <wp:effectExtent l="0" t="0" r="0" b="0"/>
            <wp:wrapTopAndBottom/>
            <wp:docPr id="26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74.png"/>
                    <pic:cNvPicPr>
                      <a:picLocks noChangeAspect="1"/>
                    </pic:cNvPicPr>
                  </pic:nvPicPr>
                  <pic:blipFill>
                    <a:blip r:embed="rId80" cstate="print"/>
                    <a:stretch>
                      <a:fillRect/>
                    </a:stretch>
                  </pic:blipFill>
                  <pic:spPr>
                    <a:xfrm>
                      <a:off x="0" y="0"/>
                      <a:ext cx="5233246" cy="2523744"/>
                    </a:xfrm>
                    <a:prstGeom prst="rect">
                      <a:avLst/>
                    </a:prstGeom>
                  </pic:spPr>
                </pic:pic>
              </a:graphicData>
            </a:graphic>
          </wp:anchor>
        </w:drawing>
      </w:r>
    </w:p>
    <w:p>
      <w:pPr>
        <w:pStyle w:val="6"/>
        <w:spacing w:before="4"/>
        <w:rPr>
          <w:rFonts w:ascii="微软雅黑"/>
          <w:sz w:val="7"/>
        </w:rPr>
      </w:pPr>
    </w:p>
    <w:p>
      <w:pPr>
        <w:spacing w:after="0"/>
        <w:rPr>
          <w:rFonts w:ascii="微软雅黑"/>
          <w:sz w:val="7"/>
        </w:rPr>
        <w:sectPr>
          <w:pgSz w:w="11910" w:h="16840"/>
          <w:pgMar w:top="1280" w:right="520" w:bottom="280" w:left="1220" w:header="708" w:footer="0" w:gutter="0"/>
          <w:cols w:space="720" w:num="1"/>
        </w:sectPr>
      </w:pPr>
    </w:p>
    <w:p>
      <w:pPr>
        <w:pStyle w:val="6"/>
        <w:spacing w:before="17"/>
        <w:rPr>
          <w:rFonts w:ascii="微软雅黑"/>
          <w:sz w:val="10"/>
        </w:rPr>
      </w:pPr>
    </w:p>
    <w:p>
      <w:pPr>
        <w:pStyle w:val="6"/>
        <w:ind w:left="610"/>
        <w:rPr>
          <w:rFonts w:ascii="微软雅黑"/>
          <w:sz w:val="20"/>
        </w:rPr>
      </w:pPr>
      <w:r>
        <w:rPr>
          <w:rFonts w:ascii="微软雅黑"/>
          <w:sz w:val="20"/>
        </w:rPr>
        <w:drawing>
          <wp:inline distT="0" distB="0" distL="0" distR="0">
            <wp:extent cx="5304155" cy="3660140"/>
            <wp:effectExtent l="0" t="0" r="0" b="0"/>
            <wp:docPr id="265"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75.png"/>
                    <pic:cNvPicPr>
                      <a:picLocks noChangeAspect="1"/>
                    </pic:cNvPicPr>
                  </pic:nvPicPr>
                  <pic:blipFill>
                    <a:blip r:embed="rId81" cstate="print"/>
                    <a:stretch>
                      <a:fillRect/>
                    </a:stretch>
                  </pic:blipFill>
                  <pic:spPr>
                    <a:xfrm>
                      <a:off x="0" y="0"/>
                      <a:ext cx="5304746" cy="3660362"/>
                    </a:xfrm>
                    <a:prstGeom prst="rect">
                      <a:avLst/>
                    </a:prstGeom>
                  </pic:spPr>
                </pic:pic>
              </a:graphicData>
            </a:graphic>
          </wp:inline>
        </w:drawing>
      </w:r>
    </w:p>
    <w:p>
      <w:pPr>
        <w:pStyle w:val="6"/>
        <w:spacing w:before="16"/>
        <w:rPr>
          <w:rFonts w:ascii="微软雅黑"/>
          <w:sz w:val="6"/>
        </w:rPr>
      </w:pPr>
      <w:r>
        <w:drawing>
          <wp:anchor distT="0" distB="0" distL="0" distR="0" simplePos="0" relativeHeight="251659264" behindDoc="0" locked="0" layoutInCell="1" allowOverlap="1">
            <wp:simplePos x="0" y="0"/>
            <wp:positionH relativeFrom="page">
              <wp:posOffset>1162050</wp:posOffset>
            </wp:positionH>
            <wp:positionV relativeFrom="paragraph">
              <wp:posOffset>105410</wp:posOffset>
            </wp:positionV>
            <wp:extent cx="5294630" cy="1459865"/>
            <wp:effectExtent l="0" t="0" r="0" b="0"/>
            <wp:wrapTopAndBottom/>
            <wp:docPr id="267"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76.png"/>
                    <pic:cNvPicPr>
                      <a:picLocks noChangeAspect="1"/>
                    </pic:cNvPicPr>
                  </pic:nvPicPr>
                  <pic:blipFill>
                    <a:blip r:embed="rId82" cstate="print"/>
                    <a:stretch>
                      <a:fillRect/>
                    </a:stretch>
                  </pic:blipFill>
                  <pic:spPr>
                    <a:xfrm>
                      <a:off x="0" y="0"/>
                      <a:ext cx="5294660" cy="1460182"/>
                    </a:xfrm>
                    <a:prstGeom prst="rect">
                      <a:avLst/>
                    </a:prstGeom>
                  </pic:spPr>
                </pic:pic>
              </a:graphicData>
            </a:graphic>
          </wp:anchor>
        </w:drawing>
      </w:r>
    </w:p>
    <w:p>
      <w:pPr>
        <w:pStyle w:val="6"/>
        <w:rPr>
          <w:rFonts w:ascii="微软雅黑"/>
          <w:sz w:val="20"/>
        </w:rPr>
      </w:pPr>
    </w:p>
    <w:p>
      <w:pPr>
        <w:pStyle w:val="6"/>
        <w:spacing w:before="5"/>
        <w:rPr>
          <w:rFonts w:ascii="微软雅黑"/>
          <w:sz w:val="11"/>
        </w:rPr>
      </w:pPr>
    </w:p>
    <w:p>
      <w:pPr>
        <w:pStyle w:val="5"/>
        <w:spacing w:before="66" w:line="223" w:lineRule="auto"/>
        <w:ind w:left="580" w:right="1465"/>
      </w:pPr>
      <w:r>
        <w:drawing>
          <wp:anchor distT="0" distB="0" distL="0" distR="0" simplePos="0" relativeHeight="251763712" behindDoc="1" locked="0" layoutInCell="1" allowOverlap="1">
            <wp:simplePos x="0" y="0"/>
            <wp:positionH relativeFrom="page">
              <wp:posOffset>2047875</wp:posOffset>
            </wp:positionH>
            <wp:positionV relativeFrom="paragraph">
              <wp:posOffset>-2882900</wp:posOffset>
            </wp:positionV>
            <wp:extent cx="3293110" cy="3413125"/>
            <wp:effectExtent l="0" t="0" r="0" b="0"/>
            <wp:wrapNone/>
            <wp:docPr id="26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t>上述认证成功之后的（</w:t>
      </w:r>
      <w:r>
        <w:rPr>
          <w:rFonts w:ascii="Tahoma" w:eastAsia="Tahoma"/>
        </w:rPr>
        <w:t>6</w:t>
      </w:r>
      <w:r>
        <w:t>）</w:t>
      </w:r>
      <w:r>
        <w:rPr>
          <w:spacing w:val="-1"/>
        </w:rPr>
        <w:t xml:space="preserve">过程，调用 </w:t>
      </w:r>
      <w:r>
        <w:rPr>
          <w:rFonts w:ascii="Tahoma" w:eastAsia="Tahoma"/>
        </w:rPr>
        <w:t>CredentialsContainer</w:t>
      </w:r>
      <w:r>
        <w:rPr>
          <w:rFonts w:ascii="Tahoma" w:eastAsia="Tahoma"/>
          <w:spacing w:val="-1"/>
        </w:rPr>
        <w:t xml:space="preserve"> </w:t>
      </w:r>
      <w:r>
        <w:t>接口定义的</w:t>
      </w:r>
      <w:r>
        <w:rPr>
          <w:rFonts w:ascii="Tahoma" w:eastAsia="Tahoma"/>
        </w:rPr>
        <w:t>eraseCredentials(</w:t>
      </w:r>
      <w:r>
        <w:rPr>
          <w:rFonts w:ascii="Tahoma" w:eastAsia="Tahoma"/>
          <w:spacing w:val="-1"/>
        </w:rPr>
        <w:t xml:space="preserve">) </w:t>
      </w:r>
      <w:r>
        <w:t>方法去除敏感信息。查看</w:t>
      </w:r>
      <w:r>
        <w:rPr>
          <w:rFonts w:ascii="Tahoma" w:eastAsia="Tahoma"/>
        </w:rPr>
        <w:t>UsernamePasswordAuthenticationToken</w:t>
      </w:r>
      <w:r>
        <w:rPr>
          <w:rFonts w:ascii="Tahoma" w:eastAsia="Tahoma"/>
          <w:spacing w:val="-5"/>
        </w:rPr>
        <w:t xml:space="preserve"> </w:t>
      </w:r>
      <w:r>
        <w:rPr>
          <w:spacing w:val="-2"/>
        </w:rPr>
        <w:t xml:space="preserve">实现的 </w:t>
      </w:r>
      <w:r>
        <w:rPr>
          <w:rFonts w:ascii="Tahoma" w:eastAsia="Tahoma"/>
        </w:rPr>
        <w:t>eraseCredentials(</w:t>
      </w:r>
      <w:r>
        <w:rPr>
          <w:rFonts w:ascii="Tahoma" w:eastAsia="Tahoma"/>
          <w:spacing w:val="-4"/>
        </w:rPr>
        <w:t xml:space="preserve">) </w:t>
      </w:r>
      <w:r>
        <w:t>方法，该方法实现在其父类中：</w:t>
      </w:r>
    </w:p>
    <w:p>
      <w:pPr>
        <w:spacing w:after="0" w:line="223" w:lineRule="auto"/>
        <w:sectPr>
          <w:pgSz w:w="11910" w:h="16840"/>
          <w:pgMar w:top="1280" w:right="520" w:bottom="280" w:left="1220" w:header="708" w:footer="0" w:gutter="0"/>
          <w:cols w:space="720" w:num="1"/>
        </w:sectPr>
      </w:pPr>
    </w:p>
    <w:p>
      <w:pPr>
        <w:pStyle w:val="6"/>
        <w:spacing w:before="17"/>
        <w:rPr>
          <w:rFonts w:ascii="微软雅黑"/>
          <w:b/>
          <w:sz w:val="10"/>
        </w:rPr>
      </w:pPr>
    </w:p>
    <w:p>
      <w:pPr>
        <w:pStyle w:val="6"/>
        <w:ind w:left="610"/>
        <w:rPr>
          <w:rFonts w:ascii="微软雅黑"/>
          <w:sz w:val="20"/>
        </w:rPr>
      </w:pPr>
      <w:r>
        <w:rPr>
          <w:rFonts w:ascii="微软雅黑"/>
          <w:sz w:val="20"/>
        </w:rPr>
        <w:drawing>
          <wp:inline distT="0" distB="0" distL="0" distR="0">
            <wp:extent cx="5240020" cy="2981960"/>
            <wp:effectExtent l="0" t="0" r="0" b="0"/>
            <wp:docPr id="271"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77.png"/>
                    <pic:cNvPicPr>
                      <a:picLocks noChangeAspect="1"/>
                    </pic:cNvPicPr>
                  </pic:nvPicPr>
                  <pic:blipFill>
                    <a:blip r:embed="rId83" cstate="print"/>
                    <a:stretch>
                      <a:fillRect/>
                    </a:stretch>
                  </pic:blipFill>
                  <pic:spPr>
                    <a:xfrm>
                      <a:off x="0" y="0"/>
                      <a:ext cx="5240360" cy="2982468"/>
                    </a:xfrm>
                    <a:prstGeom prst="rect">
                      <a:avLst/>
                    </a:prstGeom>
                  </pic:spPr>
                </pic:pic>
              </a:graphicData>
            </a:graphic>
          </wp:inline>
        </w:drawing>
      </w:r>
    </w:p>
    <w:p>
      <w:pPr>
        <w:pStyle w:val="6"/>
        <w:rPr>
          <w:rFonts w:ascii="微软雅黑"/>
          <w:b/>
          <w:sz w:val="20"/>
        </w:rPr>
      </w:pPr>
    </w:p>
    <w:p>
      <w:pPr>
        <w:pStyle w:val="6"/>
        <w:spacing w:before="4"/>
        <w:rPr>
          <w:rFonts w:ascii="微软雅黑"/>
          <w:b/>
          <w:sz w:val="18"/>
        </w:rPr>
      </w:pPr>
    </w:p>
    <w:p>
      <w:pPr>
        <w:pStyle w:val="11"/>
        <w:numPr>
          <w:ilvl w:val="2"/>
          <w:numId w:val="15"/>
        </w:numPr>
        <w:tabs>
          <w:tab w:val="left" w:pos="1615"/>
        </w:tabs>
        <w:spacing w:before="46" w:after="0" w:line="240" w:lineRule="auto"/>
        <w:ind w:left="1614" w:right="0" w:hanging="596"/>
        <w:jc w:val="left"/>
        <w:rPr>
          <w:rFonts w:ascii="Tahoma" w:eastAsia="Tahoma"/>
          <w:b/>
          <w:sz w:val="21"/>
        </w:rPr>
      </w:pPr>
      <w:r>
        <w:drawing>
          <wp:anchor distT="0" distB="0" distL="0" distR="0" simplePos="0" relativeHeight="251764736" behindDoc="1" locked="0" layoutInCell="1" allowOverlap="1">
            <wp:simplePos x="0" y="0"/>
            <wp:positionH relativeFrom="page">
              <wp:posOffset>2047875</wp:posOffset>
            </wp:positionH>
            <wp:positionV relativeFrom="paragraph">
              <wp:posOffset>-701675</wp:posOffset>
            </wp:positionV>
            <wp:extent cx="3293110" cy="3413125"/>
            <wp:effectExtent l="0" t="0" r="0" b="0"/>
            <wp:wrapNone/>
            <wp:docPr id="2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hint="eastAsia" w:ascii="微软雅黑" w:eastAsia="微软雅黑"/>
          <w:b/>
          <w:sz w:val="21"/>
        </w:rPr>
        <w:t>认证成功</w:t>
      </w:r>
      <w:r>
        <w:rPr>
          <w:rFonts w:ascii="Tahoma" w:eastAsia="Tahoma"/>
          <w:b/>
          <w:sz w:val="21"/>
        </w:rPr>
        <w:t>/</w:t>
      </w:r>
      <w:r>
        <w:rPr>
          <w:rFonts w:hint="eastAsia" w:ascii="微软雅黑" w:eastAsia="微软雅黑"/>
          <w:b/>
          <w:sz w:val="21"/>
        </w:rPr>
        <w:t>失败处理</w:t>
      </w:r>
    </w:p>
    <w:p>
      <w:pPr>
        <w:pStyle w:val="6"/>
        <w:spacing w:before="17"/>
        <w:rPr>
          <w:rFonts w:ascii="微软雅黑"/>
          <w:b/>
          <w:sz w:val="26"/>
        </w:rPr>
      </w:pPr>
    </w:p>
    <w:p>
      <w:pPr>
        <w:pStyle w:val="6"/>
        <w:ind w:left="580"/>
        <w:rPr>
          <w:rFonts w:hint="eastAsia" w:ascii="微软雅黑" w:eastAsia="微软雅黑"/>
        </w:rPr>
      </w:pPr>
      <w:r>
        <w:rPr>
          <w:rFonts w:hint="eastAsia" w:ascii="微软雅黑" w:eastAsia="微软雅黑"/>
          <w:spacing w:val="-1"/>
        </w:rPr>
        <w:t>上述过程就是认证流程的最核心部分，接下来重新回到</w:t>
      </w:r>
    </w:p>
    <w:p>
      <w:pPr>
        <w:spacing w:before="192" w:line="223" w:lineRule="auto"/>
        <w:ind w:left="580" w:right="1329" w:firstLine="0"/>
        <w:jc w:val="left"/>
        <w:rPr>
          <w:rFonts w:hint="eastAsia" w:ascii="微软雅黑" w:eastAsia="微软雅黑"/>
          <w:sz w:val="21"/>
        </w:rPr>
      </w:pPr>
      <w:r>
        <w:rPr>
          <w:rFonts w:ascii="Courier New" w:eastAsia="Courier New"/>
          <w:b/>
          <w:sz w:val="21"/>
        </w:rPr>
        <w:t>UsernamePasswordAuthenticationFilter</w:t>
      </w:r>
      <w:r>
        <w:rPr>
          <w:rFonts w:ascii="Courier New" w:eastAsia="Courier New"/>
          <w:b/>
          <w:spacing w:val="-18"/>
          <w:sz w:val="21"/>
        </w:rPr>
        <w:t xml:space="preserve"> </w:t>
      </w:r>
      <w:r>
        <w:rPr>
          <w:rFonts w:hint="eastAsia" w:ascii="微软雅黑" w:eastAsia="微软雅黑"/>
          <w:spacing w:val="6"/>
          <w:sz w:val="21"/>
        </w:rPr>
        <w:t xml:space="preserve">过滤器的 </w:t>
      </w:r>
      <w:r>
        <w:rPr>
          <w:rFonts w:ascii="Tahoma" w:eastAsia="Tahoma"/>
          <w:sz w:val="21"/>
        </w:rPr>
        <w:t>doFilter</w:t>
      </w:r>
      <w:r>
        <w:rPr>
          <w:rFonts w:ascii="Tahoma" w:eastAsia="Tahoma"/>
          <w:spacing w:val="10"/>
          <w:sz w:val="21"/>
        </w:rPr>
        <w:t xml:space="preserve">() </w:t>
      </w:r>
      <w:r>
        <w:rPr>
          <w:rFonts w:hint="eastAsia" w:ascii="微软雅黑" w:eastAsia="微软雅黑"/>
          <w:sz w:val="21"/>
        </w:rPr>
        <w:t>方法，查看认证成功</w:t>
      </w:r>
      <w:r>
        <w:rPr>
          <w:rFonts w:ascii="Tahoma" w:eastAsia="Tahoma"/>
          <w:sz w:val="21"/>
        </w:rPr>
        <w:t>/</w:t>
      </w:r>
      <w:r>
        <w:rPr>
          <w:rFonts w:hint="eastAsia" w:ascii="微软雅黑" w:eastAsia="微软雅黑"/>
          <w:sz w:val="21"/>
        </w:rPr>
        <w:t>失败的处理：</w:t>
      </w:r>
    </w:p>
    <w:p>
      <w:pPr>
        <w:pStyle w:val="6"/>
        <w:spacing w:before="7"/>
        <w:rPr>
          <w:rFonts w:ascii="微软雅黑"/>
          <w:sz w:val="8"/>
        </w:rPr>
      </w:pPr>
      <w:r>
        <w:drawing>
          <wp:anchor distT="0" distB="0" distL="0" distR="0" simplePos="0" relativeHeight="251659264" behindDoc="0" locked="0" layoutInCell="1" allowOverlap="1">
            <wp:simplePos x="0" y="0"/>
            <wp:positionH relativeFrom="page">
              <wp:posOffset>1162050</wp:posOffset>
            </wp:positionH>
            <wp:positionV relativeFrom="paragraph">
              <wp:posOffset>123190</wp:posOffset>
            </wp:positionV>
            <wp:extent cx="5242560" cy="3171190"/>
            <wp:effectExtent l="0" t="0" r="0" b="0"/>
            <wp:wrapTopAndBottom/>
            <wp:docPr id="275"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78.png"/>
                    <pic:cNvPicPr>
                      <a:picLocks noChangeAspect="1"/>
                    </pic:cNvPicPr>
                  </pic:nvPicPr>
                  <pic:blipFill>
                    <a:blip r:embed="rId84" cstate="print"/>
                    <a:stretch>
                      <a:fillRect/>
                    </a:stretch>
                  </pic:blipFill>
                  <pic:spPr>
                    <a:xfrm>
                      <a:off x="0" y="0"/>
                      <a:ext cx="5242816" cy="3170967"/>
                    </a:xfrm>
                    <a:prstGeom prst="rect">
                      <a:avLst/>
                    </a:prstGeom>
                  </pic:spPr>
                </pic:pic>
              </a:graphicData>
            </a:graphic>
          </wp:anchor>
        </w:drawing>
      </w:r>
    </w:p>
    <w:p>
      <w:pPr>
        <w:pStyle w:val="6"/>
        <w:rPr>
          <w:rFonts w:ascii="微软雅黑"/>
          <w:sz w:val="20"/>
        </w:rPr>
      </w:pPr>
    </w:p>
    <w:p>
      <w:pPr>
        <w:pStyle w:val="6"/>
        <w:spacing w:before="16"/>
        <w:rPr>
          <w:rFonts w:ascii="微软雅黑"/>
          <w:sz w:val="11"/>
        </w:rPr>
      </w:pPr>
      <w:r>
        <w:drawing>
          <wp:anchor distT="0" distB="0" distL="0" distR="0" simplePos="0" relativeHeight="251659264" behindDoc="0" locked="0" layoutInCell="1" allowOverlap="1">
            <wp:simplePos x="0" y="0"/>
            <wp:positionH relativeFrom="page">
              <wp:posOffset>1236345</wp:posOffset>
            </wp:positionH>
            <wp:positionV relativeFrom="paragraph">
              <wp:posOffset>163195</wp:posOffset>
            </wp:positionV>
            <wp:extent cx="5060315" cy="149225"/>
            <wp:effectExtent l="0" t="0" r="0" b="0"/>
            <wp:wrapTopAndBottom/>
            <wp:docPr id="27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79.png"/>
                    <pic:cNvPicPr>
                      <a:picLocks noChangeAspect="1"/>
                    </pic:cNvPicPr>
                  </pic:nvPicPr>
                  <pic:blipFill>
                    <a:blip r:embed="rId85" cstate="print"/>
                    <a:stretch>
                      <a:fillRect/>
                    </a:stretch>
                  </pic:blipFill>
                  <pic:spPr>
                    <a:xfrm>
                      <a:off x="0" y="0"/>
                      <a:ext cx="5060294" cy="149161"/>
                    </a:xfrm>
                    <a:prstGeom prst="rect">
                      <a:avLst/>
                    </a:prstGeom>
                  </pic:spPr>
                </pic:pic>
              </a:graphicData>
            </a:graphic>
          </wp:anchor>
        </w:drawing>
      </w:r>
    </w:p>
    <w:p>
      <w:pPr>
        <w:spacing w:after="0"/>
        <w:rPr>
          <w:rFonts w:ascii="微软雅黑"/>
          <w:sz w:val="11"/>
        </w:rPr>
        <w:sectPr>
          <w:pgSz w:w="11910" w:h="16840"/>
          <w:pgMar w:top="1280" w:right="520" w:bottom="280" w:left="1220" w:header="708" w:footer="0" w:gutter="0"/>
          <w:cols w:space="720" w:num="1"/>
        </w:sectPr>
      </w:pPr>
    </w:p>
    <w:p>
      <w:pPr>
        <w:pStyle w:val="6"/>
        <w:spacing w:before="17"/>
        <w:rPr>
          <w:rFonts w:ascii="微软雅黑"/>
          <w:sz w:val="10"/>
        </w:rPr>
      </w:pPr>
      <w:r>
        <w:drawing>
          <wp:anchor distT="0" distB="0" distL="0" distR="0" simplePos="0" relativeHeight="251765760" behindDoc="1" locked="0" layoutInCell="1" allowOverlap="1">
            <wp:simplePos x="0" y="0"/>
            <wp:positionH relativeFrom="page">
              <wp:posOffset>2047875</wp:posOffset>
            </wp:positionH>
            <wp:positionV relativeFrom="page">
              <wp:posOffset>3679825</wp:posOffset>
            </wp:positionV>
            <wp:extent cx="3293110" cy="3413125"/>
            <wp:effectExtent l="0" t="0" r="0" b="0"/>
            <wp:wrapNone/>
            <wp:docPr id="2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p>
    <w:p>
      <w:pPr>
        <w:pStyle w:val="6"/>
        <w:ind w:left="610"/>
        <w:rPr>
          <w:rFonts w:ascii="微软雅黑"/>
          <w:sz w:val="20"/>
        </w:rPr>
      </w:pPr>
      <w:r>
        <w:rPr>
          <w:rFonts w:ascii="微软雅黑"/>
          <w:sz w:val="20"/>
        </w:rPr>
        <w:pict>
          <v:group id="_x0000_s1289" o:spid="_x0000_s1289" o:spt="203" style="height:690.2pt;width:454pt;" coordsize="9080,13804">
            <o:lock v:ext="edit"/>
            <v:shape id="_x0000_s1290" o:spid="_x0000_s1290" o:spt="75" type="#_x0000_t75" style="position:absolute;left:0;top:0;height:8688;width:8306;" filled="f" stroked="f" coordsize="21600,21600">
              <v:path/>
              <v:fill on="f" focussize="0,0"/>
              <v:stroke on="f"/>
              <v:imagedata r:id="rId86" o:title=""/>
              <o:lock v:ext="edit" aspectratio="t"/>
            </v:shape>
            <v:shape id="_x0000_s1291" o:spid="_x0000_s1291" o:spt="75" type="#_x0000_t75" style="position:absolute;left:0;top:8688;height:5116;width:9080;" filled="f" stroked="f" coordsize="21600,21600">
              <v:path/>
              <v:fill on="f" focussize="0,0"/>
              <v:stroke on="f"/>
              <v:imagedata r:id="rId87" o:title=""/>
              <o:lock v:ext="edit" aspectratio="t"/>
            </v:shape>
            <w10:wrap type="none"/>
            <w10:anchorlock/>
          </v:group>
        </w:pict>
      </w:r>
    </w:p>
    <w:p>
      <w:pPr>
        <w:spacing w:after="0"/>
        <w:rPr>
          <w:rFonts w:ascii="微软雅黑"/>
          <w:sz w:val="20"/>
        </w:rPr>
        <w:sectPr>
          <w:pgSz w:w="11910" w:h="16840"/>
          <w:pgMar w:top="1280" w:right="520" w:bottom="280" w:left="1220" w:header="708" w:footer="0" w:gutter="0"/>
          <w:cols w:space="720" w:num="1"/>
        </w:sectPr>
      </w:pPr>
    </w:p>
    <w:p>
      <w:pPr>
        <w:pStyle w:val="6"/>
        <w:rPr>
          <w:rFonts w:ascii="微软雅黑"/>
          <w:sz w:val="8"/>
        </w:rPr>
      </w:pPr>
    </w:p>
    <w:p>
      <w:pPr>
        <w:pStyle w:val="3"/>
        <w:numPr>
          <w:ilvl w:val="1"/>
          <w:numId w:val="15"/>
        </w:numPr>
        <w:tabs>
          <w:tab w:val="left" w:pos="1020"/>
        </w:tabs>
        <w:spacing w:before="37" w:after="0" w:line="240" w:lineRule="auto"/>
        <w:ind w:left="1019" w:right="0" w:hanging="440"/>
        <w:jc w:val="left"/>
      </w:pPr>
      <w:r>
        <w:t>SpringSecurity</w:t>
      </w:r>
      <w:r>
        <w:rPr>
          <w:spacing w:val="-4"/>
        </w:rPr>
        <w:t xml:space="preserve"> 权限访问流程</w:t>
      </w:r>
    </w:p>
    <w:p>
      <w:pPr>
        <w:pStyle w:val="6"/>
        <w:spacing w:before="17"/>
        <w:rPr>
          <w:rFonts w:ascii="微软雅黑"/>
          <w:b/>
          <w:sz w:val="28"/>
        </w:rPr>
      </w:pPr>
    </w:p>
    <w:p>
      <w:pPr>
        <w:pStyle w:val="6"/>
        <w:spacing w:before="1" w:line="374" w:lineRule="exact"/>
        <w:ind w:left="580"/>
        <w:rPr>
          <w:rFonts w:hint="eastAsia" w:ascii="微软雅黑" w:eastAsia="微软雅黑"/>
        </w:rPr>
      </w:pPr>
      <w:r>
        <w:rPr>
          <w:rFonts w:hint="eastAsia" w:ascii="微软雅黑" w:eastAsia="微软雅黑"/>
          <w:spacing w:val="-1"/>
        </w:rPr>
        <w:t>上一个部分通过源码的方式介绍了认证流程，下面介绍权限访问流程，主要是对</w:t>
      </w:r>
    </w:p>
    <w:p>
      <w:pPr>
        <w:pStyle w:val="5"/>
        <w:spacing w:line="374" w:lineRule="exact"/>
        <w:ind w:left="580"/>
        <w:rPr>
          <w:b w:val="0"/>
        </w:rPr>
      </w:pPr>
      <w:r>
        <w:t>ExceptionTranslationFilter</w:t>
      </w:r>
      <w:r>
        <w:rPr>
          <w:spacing w:val="28"/>
        </w:rPr>
        <w:t xml:space="preserve"> </w:t>
      </w:r>
      <w:r>
        <w:rPr>
          <w:b w:val="0"/>
          <w:spacing w:val="3"/>
        </w:rPr>
        <w:t xml:space="preserve">过滤器和 </w:t>
      </w:r>
      <w:r>
        <w:t>FilterSecurityInterceptor</w:t>
      </w:r>
      <w:r>
        <w:rPr>
          <w:spacing w:val="28"/>
        </w:rPr>
        <w:t xml:space="preserve"> </w:t>
      </w:r>
      <w:r>
        <w:rPr>
          <w:b w:val="0"/>
        </w:rPr>
        <w:t>过滤器进行介绍。</w:t>
      </w:r>
    </w:p>
    <w:p>
      <w:pPr>
        <w:pStyle w:val="6"/>
        <w:spacing w:before="5"/>
        <w:rPr>
          <w:rFonts w:ascii="微软雅黑"/>
          <w:sz w:val="37"/>
        </w:rPr>
      </w:pPr>
    </w:p>
    <w:p>
      <w:pPr>
        <w:pStyle w:val="11"/>
        <w:numPr>
          <w:ilvl w:val="2"/>
          <w:numId w:val="15"/>
        </w:numPr>
        <w:tabs>
          <w:tab w:val="left" w:pos="1615"/>
        </w:tabs>
        <w:spacing w:before="1" w:after="0" w:line="240" w:lineRule="auto"/>
        <w:ind w:left="1614" w:right="0" w:hanging="596"/>
        <w:jc w:val="left"/>
        <w:rPr>
          <w:rFonts w:ascii="Tahoma" w:eastAsia="Tahoma"/>
          <w:b/>
          <w:sz w:val="21"/>
        </w:rPr>
      </w:pPr>
      <w:r>
        <w:rPr>
          <w:rFonts w:hint="eastAsia" w:ascii="微软雅黑" w:eastAsia="微软雅黑"/>
          <w:b/>
          <w:sz w:val="21"/>
        </w:rPr>
        <w:t>ExceptionTranslationFilter</w:t>
      </w:r>
      <w:r>
        <w:rPr>
          <w:rFonts w:hint="eastAsia" w:ascii="微软雅黑" w:eastAsia="微软雅黑"/>
          <w:b/>
          <w:spacing w:val="6"/>
          <w:sz w:val="21"/>
        </w:rPr>
        <w:t xml:space="preserve"> 过滤器</w:t>
      </w:r>
    </w:p>
    <w:p>
      <w:pPr>
        <w:pStyle w:val="6"/>
        <w:spacing w:before="18"/>
        <w:rPr>
          <w:rFonts w:ascii="微软雅黑"/>
          <w:b/>
          <w:sz w:val="27"/>
        </w:rPr>
      </w:pPr>
    </w:p>
    <w:p>
      <w:pPr>
        <w:pStyle w:val="6"/>
        <w:spacing w:line="223" w:lineRule="auto"/>
        <w:ind w:left="580" w:right="1386"/>
        <w:rPr>
          <w:rFonts w:hint="eastAsia" w:ascii="微软雅黑" w:eastAsia="微软雅黑"/>
        </w:rPr>
      </w:pPr>
      <w:r>
        <w:drawing>
          <wp:anchor distT="0" distB="0" distL="0" distR="0" simplePos="0" relativeHeight="251766784" behindDoc="1" locked="0" layoutInCell="1" allowOverlap="1">
            <wp:simplePos x="0" y="0"/>
            <wp:positionH relativeFrom="page">
              <wp:posOffset>2047875</wp:posOffset>
            </wp:positionH>
            <wp:positionV relativeFrom="paragraph">
              <wp:posOffset>633730</wp:posOffset>
            </wp:positionV>
            <wp:extent cx="3293110" cy="3413125"/>
            <wp:effectExtent l="0" t="0" r="0" b="0"/>
            <wp:wrapNone/>
            <wp:docPr id="2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hint="eastAsia" w:ascii="微软雅黑" w:eastAsia="微软雅黑"/>
        </w:rPr>
        <w:t>该过滤器是用于处理异常的，不需要我们配置，对于前端提交的请求会直接放行，捕获后续抛出的异常并进行处理（例如：权限访问限制）。具体源码如下：</w:t>
      </w:r>
    </w:p>
    <w:p>
      <w:pPr>
        <w:pStyle w:val="6"/>
        <w:spacing w:before="6"/>
        <w:rPr>
          <w:rFonts w:ascii="微软雅黑"/>
          <w:sz w:val="8"/>
        </w:rPr>
      </w:pPr>
      <w:r>
        <w:drawing>
          <wp:anchor distT="0" distB="0" distL="0" distR="0" simplePos="0" relativeHeight="251659264" behindDoc="0" locked="0" layoutInCell="1" allowOverlap="1">
            <wp:simplePos x="0" y="0"/>
            <wp:positionH relativeFrom="page">
              <wp:posOffset>1162050</wp:posOffset>
            </wp:positionH>
            <wp:positionV relativeFrom="paragraph">
              <wp:posOffset>121920</wp:posOffset>
            </wp:positionV>
            <wp:extent cx="5308600" cy="3009900"/>
            <wp:effectExtent l="0" t="0" r="0" b="0"/>
            <wp:wrapTopAndBottom/>
            <wp:docPr id="283"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82.png"/>
                    <pic:cNvPicPr>
                      <a:picLocks noChangeAspect="1"/>
                    </pic:cNvPicPr>
                  </pic:nvPicPr>
                  <pic:blipFill>
                    <a:blip r:embed="rId88" cstate="print"/>
                    <a:stretch>
                      <a:fillRect/>
                    </a:stretch>
                  </pic:blipFill>
                  <pic:spPr>
                    <a:xfrm>
                      <a:off x="0" y="0"/>
                      <a:ext cx="5308670" cy="3010090"/>
                    </a:xfrm>
                    <a:prstGeom prst="rect">
                      <a:avLst/>
                    </a:prstGeom>
                  </pic:spPr>
                </pic:pic>
              </a:graphicData>
            </a:graphic>
          </wp:anchor>
        </w:drawing>
      </w:r>
    </w:p>
    <w:p>
      <w:pPr>
        <w:pStyle w:val="6"/>
        <w:rPr>
          <w:rFonts w:ascii="微软雅黑"/>
          <w:sz w:val="35"/>
        </w:rPr>
      </w:pPr>
    </w:p>
    <w:p>
      <w:pPr>
        <w:pStyle w:val="5"/>
        <w:numPr>
          <w:ilvl w:val="2"/>
          <w:numId w:val="15"/>
        </w:numPr>
        <w:tabs>
          <w:tab w:val="left" w:pos="1615"/>
        </w:tabs>
        <w:spacing w:before="0" w:after="0" w:line="240" w:lineRule="auto"/>
        <w:ind w:left="1614" w:right="0" w:hanging="596"/>
        <w:jc w:val="left"/>
        <w:rPr>
          <w:rFonts w:ascii="Tahoma" w:eastAsia="Tahoma"/>
        </w:rPr>
      </w:pPr>
      <w:r>
        <w:rPr>
          <w:rFonts w:ascii="Courier New" w:eastAsia="Courier New"/>
        </w:rPr>
        <w:t>FilterSecurityInterceptor</w:t>
      </w:r>
      <w:r>
        <w:rPr>
          <w:rFonts w:ascii="Courier New" w:eastAsia="Courier New"/>
          <w:spacing w:val="-4"/>
        </w:rPr>
        <w:t xml:space="preserve"> </w:t>
      </w:r>
      <w:r>
        <w:t>过滤器</w:t>
      </w:r>
    </w:p>
    <w:p>
      <w:pPr>
        <w:pStyle w:val="6"/>
        <w:spacing w:before="18"/>
        <w:rPr>
          <w:rFonts w:ascii="微软雅黑"/>
          <w:b/>
          <w:sz w:val="27"/>
        </w:rPr>
      </w:pPr>
    </w:p>
    <w:p>
      <w:pPr>
        <w:spacing w:before="0" w:line="223" w:lineRule="auto"/>
        <w:ind w:left="580" w:right="1386" w:firstLine="0"/>
        <w:jc w:val="left"/>
        <w:rPr>
          <w:rFonts w:hint="eastAsia" w:ascii="微软雅黑" w:eastAsia="微软雅黑"/>
          <w:sz w:val="21"/>
        </w:rPr>
      </w:pPr>
      <w:r>
        <w:rPr>
          <w:rFonts w:ascii="Courier New" w:eastAsia="Courier New"/>
          <w:b/>
          <w:sz w:val="21"/>
        </w:rPr>
        <w:t>FilterSecurityInterceptor</w:t>
      </w:r>
      <w:r>
        <w:rPr>
          <w:rFonts w:ascii="Courier New" w:eastAsia="Courier New"/>
          <w:b/>
          <w:spacing w:val="-35"/>
          <w:sz w:val="21"/>
        </w:rPr>
        <w:t xml:space="preserve"> </w:t>
      </w:r>
      <w:r>
        <w:rPr>
          <w:rFonts w:hint="eastAsia" w:ascii="微软雅黑" w:eastAsia="微软雅黑"/>
          <w:sz w:val="21"/>
        </w:rPr>
        <w:t>是过滤器链的最后一个过滤器，该过滤器是过滤器链的最后一个过滤器，根据资源权限配置来判断当前请求是否有权限访问对应的资源。如果访问受限会抛出相关异常，最终所抛出的异常会由前一个过滤器</w:t>
      </w:r>
      <w:r>
        <w:rPr>
          <w:rFonts w:ascii="Courier New" w:eastAsia="Courier New"/>
          <w:b/>
          <w:sz w:val="21"/>
        </w:rPr>
        <w:t>ExceptionTranslationFilter</w:t>
      </w:r>
      <w:r>
        <w:rPr>
          <w:rFonts w:ascii="Courier New" w:eastAsia="Courier New"/>
          <w:b/>
          <w:spacing w:val="-55"/>
          <w:sz w:val="21"/>
        </w:rPr>
        <w:t xml:space="preserve"> </w:t>
      </w:r>
      <w:r>
        <w:rPr>
          <w:rFonts w:hint="eastAsia" w:ascii="微软雅黑" w:eastAsia="微软雅黑"/>
          <w:sz w:val="21"/>
        </w:rPr>
        <w:t>进行捕获和处理。具体源码如下：</w:t>
      </w:r>
    </w:p>
    <w:p>
      <w:pPr>
        <w:spacing w:after="0" w:line="223" w:lineRule="auto"/>
        <w:jc w:val="left"/>
        <w:rPr>
          <w:rFonts w:hint="eastAsia" w:ascii="微软雅黑" w:eastAsia="微软雅黑"/>
          <w:sz w:val="21"/>
        </w:rPr>
        <w:sectPr>
          <w:pgSz w:w="11910" w:h="16840"/>
          <w:pgMar w:top="1280" w:right="520" w:bottom="280" w:left="1220" w:header="708" w:footer="0" w:gutter="0"/>
          <w:cols w:space="720" w:num="1"/>
        </w:sectPr>
      </w:pPr>
    </w:p>
    <w:p>
      <w:pPr>
        <w:pStyle w:val="6"/>
        <w:spacing w:before="17"/>
        <w:rPr>
          <w:rFonts w:ascii="微软雅黑"/>
          <w:sz w:val="10"/>
        </w:rPr>
      </w:pPr>
    </w:p>
    <w:p>
      <w:pPr>
        <w:pStyle w:val="6"/>
        <w:ind w:left="610"/>
        <w:rPr>
          <w:rFonts w:ascii="微软雅黑"/>
          <w:sz w:val="20"/>
        </w:rPr>
      </w:pPr>
      <w:r>
        <w:rPr>
          <w:rFonts w:ascii="微软雅黑"/>
          <w:sz w:val="20"/>
        </w:rPr>
        <w:drawing>
          <wp:inline distT="0" distB="0" distL="0" distR="0">
            <wp:extent cx="5254625" cy="1410970"/>
            <wp:effectExtent l="0" t="0" r="0" b="0"/>
            <wp:docPr id="285"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83.png"/>
                    <pic:cNvPicPr>
                      <a:picLocks noChangeAspect="1"/>
                    </pic:cNvPicPr>
                  </pic:nvPicPr>
                  <pic:blipFill>
                    <a:blip r:embed="rId89" cstate="print"/>
                    <a:stretch>
                      <a:fillRect/>
                    </a:stretch>
                  </pic:blipFill>
                  <pic:spPr>
                    <a:xfrm>
                      <a:off x="0" y="0"/>
                      <a:ext cx="5254637" cy="1411604"/>
                    </a:xfrm>
                    <a:prstGeom prst="rect">
                      <a:avLst/>
                    </a:prstGeom>
                  </pic:spPr>
                </pic:pic>
              </a:graphicData>
            </a:graphic>
          </wp:inline>
        </w:drawing>
      </w:r>
    </w:p>
    <w:p>
      <w:pPr>
        <w:pStyle w:val="6"/>
        <w:spacing w:before="3"/>
        <w:rPr>
          <w:rFonts w:ascii="微软雅黑"/>
          <w:sz w:val="9"/>
        </w:rPr>
      </w:pPr>
      <w:r>
        <w:drawing>
          <wp:anchor distT="0" distB="0" distL="0" distR="0" simplePos="0" relativeHeight="251659264" behindDoc="0" locked="0" layoutInCell="1" allowOverlap="1">
            <wp:simplePos x="0" y="0"/>
            <wp:positionH relativeFrom="page">
              <wp:posOffset>1162050</wp:posOffset>
            </wp:positionH>
            <wp:positionV relativeFrom="paragraph">
              <wp:posOffset>132080</wp:posOffset>
            </wp:positionV>
            <wp:extent cx="5281295" cy="2218055"/>
            <wp:effectExtent l="0" t="0" r="0" b="0"/>
            <wp:wrapTopAndBottom/>
            <wp:docPr id="28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84.png"/>
                    <pic:cNvPicPr>
                      <a:picLocks noChangeAspect="1"/>
                    </pic:cNvPicPr>
                  </pic:nvPicPr>
                  <pic:blipFill>
                    <a:blip r:embed="rId90" cstate="print"/>
                    <a:stretch>
                      <a:fillRect/>
                    </a:stretch>
                  </pic:blipFill>
                  <pic:spPr>
                    <a:xfrm>
                      <a:off x="0" y="0"/>
                      <a:ext cx="5281255" cy="2218086"/>
                    </a:xfrm>
                    <a:prstGeom prst="rect">
                      <a:avLst/>
                    </a:prstGeom>
                  </pic:spPr>
                </pic:pic>
              </a:graphicData>
            </a:graphic>
          </wp:anchor>
        </w:drawing>
      </w:r>
    </w:p>
    <w:p>
      <w:pPr>
        <w:pStyle w:val="6"/>
        <w:spacing w:before="16"/>
        <w:rPr>
          <w:rFonts w:ascii="微软雅黑"/>
          <w:sz w:val="5"/>
        </w:rPr>
      </w:pPr>
    </w:p>
    <w:p>
      <w:pPr>
        <w:spacing w:before="66" w:line="223" w:lineRule="auto"/>
        <w:ind w:left="580" w:right="1434" w:firstLine="0"/>
        <w:jc w:val="left"/>
        <w:rPr>
          <w:rFonts w:hint="eastAsia" w:ascii="微软雅黑" w:eastAsia="微软雅黑"/>
          <w:sz w:val="21"/>
        </w:rPr>
      </w:pPr>
      <w:r>
        <w:drawing>
          <wp:anchor distT="0" distB="0" distL="0" distR="0" simplePos="0" relativeHeight="251767808" behindDoc="1" locked="0" layoutInCell="1" allowOverlap="1">
            <wp:simplePos x="0" y="0"/>
            <wp:positionH relativeFrom="page">
              <wp:posOffset>2047875</wp:posOffset>
            </wp:positionH>
            <wp:positionV relativeFrom="paragraph">
              <wp:posOffset>-1120775</wp:posOffset>
            </wp:positionV>
            <wp:extent cx="3293110" cy="3413125"/>
            <wp:effectExtent l="0" t="0" r="0" b="0"/>
            <wp:wrapNone/>
            <wp:docPr id="2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hint="eastAsia" w:ascii="微软雅黑" w:eastAsia="微软雅黑"/>
          <w:sz w:val="21"/>
        </w:rPr>
        <w:t>需要注意，</w:t>
      </w:r>
      <w:r>
        <w:rPr>
          <w:rFonts w:ascii="Courier New" w:eastAsia="Courier New"/>
          <w:b/>
          <w:sz w:val="21"/>
        </w:rPr>
        <w:t>Spring</w:t>
      </w:r>
      <w:r>
        <w:rPr>
          <w:rFonts w:ascii="Courier New" w:eastAsia="Courier New"/>
          <w:b/>
          <w:spacing w:val="7"/>
          <w:sz w:val="21"/>
        </w:rPr>
        <w:t xml:space="preserve"> </w:t>
      </w:r>
      <w:r>
        <w:rPr>
          <w:rFonts w:ascii="Courier New" w:eastAsia="Courier New"/>
          <w:b/>
          <w:sz w:val="21"/>
        </w:rPr>
        <w:t>Security</w:t>
      </w:r>
      <w:r>
        <w:rPr>
          <w:rFonts w:ascii="Courier New" w:eastAsia="Courier New"/>
          <w:b/>
          <w:spacing w:val="-55"/>
          <w:sz w:val="21"/>
        </w:rPr>
        <w:t xml:space="preserve"> </w:t>
      </w:r>
      <w:r>
        <w:rPr>
          <w:rFonts w:hint="eastAsia" w:ascii="微软雅黑" w:eastAsia="微软雅黑"/>
          <w:sz w:val="21"/>
        </w:rPr>
        <w:t xml:space="preserve">的过滤器链是配置在 </w:t>
      </w:r>
      <w:r>
        <w:rPr>
          <w:rFonts w:ascii="Tahoma" w:eastAsia="Tahoma"/>
          <w:sz w:val="21"/>
        </w:rPr>
        <w:t>SpringMVC</w:t>
      </w:r>
      <w:r>
        <w:rPr>
          <w:rFonts w:ascii="Tahoma" w:eastAsia="Tahoma"/>
          <w:spacing w:val="1"/>
          <w:sz w:val="21"/>
        </w:rPr>
        <w:t xml:space="preserve"> </w:t>
      </w:r>
      <w:r>
        <w:rPr>
          <w:rFonts w:hint="eastAsia" w:ascii="微软雅黑" w:eastAsia="微软雅黑"/>
          <w:sz w:val="21"/>
        </w:rPr>
        <w:t>的核心组件</w:t>
      </w:r>
      <w:r>
        <w:rPr>
          <w:rFonts w:ascii="Tahoma" w:eastAsia="Tahoma"/>
          <w:sz w:val="21"/>
        </w:rPr>
        <w:t>DispatcherServlet</w:t>
      </w:r>
      <w:r>
        <w:rPr>
          <w:rFonts w:ascii="Tahoma" w:eastAsia="Tahoma"/>
          <w:spacing w:val="2"/>
          <w:sz w:val="21"/>
        </w:rPr>
        <w:t xml:space="preserve"> </w:t>
      </w:r>
      <w:r>
        <w:rPr>
          <w:rFonts w:hint="eastAsia" w:ascii="微软雅黑" w:eastAsia="微软雅黑"/>
          <w:spacing w:val="-1"/>
          <w:sz w:val="21"/>
        </w:rPr>
        <w:t xml:space="preserve">运行之前。也就是说，请求通过 </w:t>
      </w:r>
      <w:r>
        <w:rPr>
          <w:rFonts w:ascii="Courier New" w:eastAsia="Courier New"/>
          <w:b/>
          <w:sz w:val="21"/>
        </w:rPr>
        <w:t>Spring</w:t>
      </w:r>
      <w:r>
        <w:rPr>
          <w:rFonts w:ascii="Courier New" w:eastAsia="Courier New"/>
          <w:b/>
          <w:spacing w:val="11"/>
          <w:sz w:val="21"/>
        </w:rPr>
        <w:t xml:space="preserve"> </w:t>
      </w:r>
      <w:r>
        <w:rPr>
          <w:rFonts w:ascii="Courier New" w:eastAsia="Courier New"/>
          <w:b/>
          <w:sz w:val="21"/>
        </w:rPr>
        <w:t>Security</w:t>
      </w:r>
      <w:r>
        <w:rPr>
          <w:rFonts w:ascii="Courier New" w:eastAsia="Courier New"/>
          <w:b/>
          <w:spacing w:val="-52"/>
          <w:sz w:val="21"/>
        </w:rPr>
        <w:t xml:space="preserve"> </w:t>
      </w:r>
      <w:r>
        <w:rPr>
          <w:rFonts w:hint="eastAsia" w:ascii="微软雅黑" w:eastAsia="微软雅黑"/>
          <w:sz w:val="21"/>
        </w:rPr>
        <w:t>的所有过滤器，</w:t>
      </w:r>
      <w:r>
        <w:rPr>
          <w:rFonts w:hint="eastAsia" w:ascii="微软雅黑" w:eastAsia="微软雅黑"/>
          <w:spacing w:val="-59"/>
          <w:sz w:val="21"/>
        </w:rPr>
        <w:t xml:space="preserve"> </w:t>
      </w:r>
      <w:r>
        <w:rPr>
          <w:rFonts w:hint="eastAsia" w:ascii="微软雅黑" w:eastAsia="微软雅黑"/>
          <w:sz w:val="21"/>
        </w:rPr>
        <w:t xml:space="preserve">不意味着能够正常访问资源，该请求还需要通过 </w:t>
      </w:r>
      <w:r>
        <w:rPr>
          <w:rFonts w:ascii="Tahoma" w:eastAsia="Tahoma"/>
          <w:sz w:val="21"/>
        </w:rPr>
        <w:t>SpringMVC</w:t>
      </w:r>
      <w:r>
        <w:rPr>
          <w:rFonts w:ascii="Tahoma" w:eastAsia="Tahoma"/>
          <w:spacing w:val="-1"/>
          <w:sz w:val="21"/>
        </w:rPr>
        <w:t xml:space="preserve"> </w:t>
      </w:r>
      <w:r>
        <w:rPr>
          <w:rFonts w:hint="eastAsia" w:ascii="微软雅黑" w:eastAsia="微软雅黑"/>
          <w:sz w:val="21"/>
        </w:rPr>
        <w:t>的拦截器链。</w:t>
      </w:r>
    </w:p>
    <w:p>
      <w:pPr>
        <w:pStyle w:val="3"/>
        <w:numPr>
          <w:ilvl w:val="1"/>
          <w:numId w:val="15"/>
        </w:numPr>
        <w:tabs>
          <w:tab w:val="left" w:pos="1019"/>
        </w:tabs>
        <w:spacing w:before="241" w:after="0" w:line="240" w:lineRule="auto"/>
        <w:ind w:left="1018" w:right="0" w:hanging="439"/>
        <w:jc w:val="left"/>
      </w:pPr>
      <w:r>
        <w:t>SpringSecurity</w:t>
      </w:r>
      <w:r>
        <w:rPr>
          <w:spacing w:val="-4"/>
        </w:rPr>
        <w:t xml:space="preserve"> 请求间共享认证信息</w:t>
      </w:r>
    </w:p>
    <w:p>
      <w:pPr>
        <w:pStyle w:val="6"/>
        <w:spacing w:before="18"/>
        <w:rPr>
          <w:rFonts w:ascii="微软雅黑"/>
          <w:b/>
          <w:sz w:val="29"/>
        </w:rPr>
      </w:pPr>
    </w:p>
    <w:p>
      <w:pPr>
        <w:pStyle w:val="6"/>
        <w:spacing w:line="223" w:lineRule="auto"/>
        <w:ind w:left="580" w:right="1362"/>
        <w:rPr>
          <w:rFonts w:hint="eastAsia" w:ascii="微软雅黑" w:eastAsia="微软雅黑"/>
        </w:rPr>
      </w:pPr>
      <w:r>
        <w:rPr>
          <w:rFonts w:hint="eastAsia" w:ascii="微软雅黑" w:eastAsia="微软雅黑"/>
        </w:rPr>
        <w:t xml:space="preserve">一般认证成功后的用户信息是通过 </w:t>
      </w:r>
      <w:r>
        <w:rPr>
          <w:rFonts w:ascii="Tahoma" w:eastAsia="Tahoma"/>
        </w:rPr>
        <w:t>Session</w:t>
      </w:r>
      <w:r>
        <w:rPr>
          <w:rFonts w:ascii="Tahoma" w:eastAsia="Tahoma"/>
          <w:spacing w:val="-4"/>
        </w:rPr>
        <w:t xml:space="preserve"> </w:t>
      </w:r>
      <w:r>
        <w:rPr>
          <w:rFonts w:hint="eastAsia" w:ascii="微软雅黑" w:eastAsia="微软雅黑"/>
        </w:rPr>
        <w:t xml:space="preserve">在多个请求之间共享，那么 </w:t>
      </w:r>
      <w:r>
        <w:rPr>
          <w:rFonts w:ascii="Courier New" w:eastAsia="Courier New"/>
          <w:b/>
        </w:rPr>
        <w:t>Spring</w:t>
      </w:r>
      <w:r>
        <w:rPr>
          <w:rFonts w:ascii="Courier New" w:eastAsia="Courier New"/>
          <w:b/>
          <w:spacing w:val="1"/>
        </w:rPr>
        <w:t xml:space="preserve"> </w:t>
      </w:r>
      <w:r>
        <w:rPr>
          <w:rFonts w:ascii="Courier New" w:eastAsia="Courier New"/>
          <w:b/>
        </w:rPr>
        <w:t>Security</w:t>
      </w:r>
      <w:r>
        <w:rPr>
          <w:rFonts w:ascii="Courier New" w:eastAsia="Courier New"/>
          <w:b/>
          <w:spacing w:val="-57"/>
        </w:rPr>
        <w:t xml:space="preserve"> </w:t>
      </w:r>
      <w:r>
        <w:rPr>
          <w:rFonts w:hint="eastAsia" w:ascii="微软雅黑" w:eastAsia="微软雅黑"/>
        </w:rPr>
        <w:t xml:space="preserve">中是如何实现将已认证的用户信息对象 </w:t>
      </w:r>
      <w:r>
        <w:rPr>
          <w:rFonts w:ascii="Tahoma" w:eastAsia="Tahoma"/>
        </w:rPr>
        <w:t>Authentication</w:t>
      </w:r>
      <w:r>
        <w:rPr>
          <w:rFonts w:ascii="Tahoma" w:eastAsia="Tahoma"/>
          <w:spacing w:val="1"/>
        </w:rPr>
        <w:t xml:space="preserve"> </w:t>
      </w:r>
      <w:r>
        <w:rPr>
          <w:rFonts w:hint="eastAsia" w:ascii="微软雅黑" w:eastAsia="微软雅黑"/>
          <w:spacing w:val="3"/>
        </w:rPr>
        <w:t xml:space="preserve">与 </w:t>
      </w:r>
      <w:r>
        <w:rPr>
          <w:rFonts w:ascii="Tahoma" w:eastAsia="Tahoma"/>
        </w:rPr>
        <w:t xml:space="preserve">Session </w:t>
      </w:r>
      <w:r>
        <w:rPr>
          <w:rFonts w:hint="eastAsia" w:ascii="微软雅黑" w:eastAsia="微软雅黑"/>
        </w:rPr>
        <w:t>绑定的进行具体分析。</w:t>
      </w:r>
    </w:p>
    <w:p>
      <w:pPr>
        <w:spacing w:after="0" w:line="223" w:lineRule="auto"/>
        <w:rPr>
          <w:rFonts w:hint="eastAsia" w:ascii="微软雅黑" w:eastAsia="微软雅黑"/>
        </w:rPr>
        <w:sectPr>
          <w:pgSz w:w="11910" w:h="16840"/>
          <w:pgMar w:top="1280" w:right="520" w:bottom="280" w:left="1220" w:header="708" w:footer="0" w:gutter="0"/>
          <w:cols w:space="720" w:num="1"/>
        </w:sectPr>
      </w:pPr>
    </w:p>
    <w:p>
      <w:pPr>
        <w:pStyle w:val="6"/>
        <w:spacing w:before="17"/>
        <w:rPr>
          <w:rFonts w:ascii="微软雅黑"/>
          <w:sz w:val="10"/>
        </w:rPr>
      </w:pPr>
    </w:p>
    <w:p>
      <w:pPr>
        <w:pStyle w:val="6"/>
        <w:ind w:left="610"/>
        <w:rPr>
          <w:rFonts w:ascii="微软雅黑"/>
          <w:sz w:val="20"/>
        </w:rPr>
      </w:pPr>
      <w:r>
        <w:rPr>
          <w:rFonts w:ascii="微软雅黑"/>
          <w:sz w:val="20"/>
        </w:rPr>
        <w:drawing>
          <wp:inline distT="0" distB="0" distL="0" distR="0">
            <wp:extent cx="5286375" cy="4551680"/>
            <wp:effectExtent l="0" t="0" r="0" b="0"/>
            <wp:docPr id="291"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85.jpeg"/>
                    <pic:cNvPicPr>
                      <a:picLocks noChangeAspect="1"/>
                    </pic:cNvPicPr>
                  </pic:nvPicPr>
                  <pic:blipFill>
                    <a:blip r:embed="rId91" cstate="print"/>
                    <a:stretch>
                      <a:fillRect/>
                    </a:stretch>
                  </pic:blipFill>
                  <pic:spPr>
                    <a:xfrm>
                      <a:off x="0" y="0"/>
                      <a:ext cx="5286912" cy="4552283"/>
                    </a:xfrm>
                    <a:prstGeom prst="rect">
                      <a:avLst/>
                    </a:prstGeom>
                  </pic:spPr>
                </pic:pic>
              </a:graphicData>
            </a:graphic>
          </wp:inline>
        </w:drawing>
      </w:r>
    </w:p>
    <w:p>
      <w:pPr>
        <w:pStyle w:val="6"/>
        <w:rPr>
          <w:rFonts w:ascii="微软雅黑"/>
          <w:sz w:val="20"/>
        </w:rPr>
      </w:pPr>
    </w:p>
    <w:p>
      <w:pPr>
        <w:pStyle w:val="6"/>
        <w:spacing w:before="6"/>
        <w:rPr>
          <w:rFonts w:ascii="微软雅黑"/>
          <w:sz w:val="11"/>
        </w:rPr>
      </w:pPr>
    </w:p>
    <w:p>
      <w:pPr>
        <w:pStyle w:val="11"/>
        <w:numPr>
          <w:ilvl w:val="0"/>
          <w:numId w:val="6"/>
        </w:numPr>
        <w:tabs>
          <w:tab w:val="left" w:pos="940"/>
          <w:tab w:val="left" w:pos="941"/>
        </w:tabs>
        <w:spacing w:before="46" w:after="0" w:line="240" w:lineRule="auto"/>
        <w:ind w:left="940" w:right="0" w:hanging="361"/>
        <w:jc w:val="left"/>
        <w:rPr>
          <w:rFonts w:hint="eastAsia" w:ascii="微软雅黑" w:hAnsi="微软雅黑" w:eastAsia="微软雅黑"/>
          <w:sz w:val="21"/>
        </w:rPr>
      </w:pPr>
      <w:r>
        <w:drawing>
          <wp:anchor distT="0" distB="0" distL="0" distR="0" simplePos="0" relativeHeight="251768832" behindDoc="1" locked="0" layoutInCell="1" allowOverlap="1">
            <wp:simplePos x="0" y="0"/>
            <wp:positionH relativeFrom="page">
              <wp:posOffset>2047875</wp:posOffset>
            </wp:positionH>
            <wp:positionV relativeFrom="paragraph">
              <wp:posOffset>-2191385</wp:posOffset>
            </wp:positionV>
            <wp:extent cx="3293110" cy="3413125"/>
            <wp:effectExtent l="0" t="0" r="0" b="0"/>
            <wp:wrapNone/>
            <wp:docPr id="29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rPr>
          <w:rFonts w:hint="eastAsia" w:ascii="微软雅黑" w:hAnsi="微软雅黑" w:eastAsia="微软雅黑"/>
          <w:spacing w:val="3"/>
          <w:sz w:val="21"/>
        </w:rPr>
        <w:t xml:space="preserve">在前面讲解认证成功的处理方法 </w:t>
      </w:r>
      <w:r>
        <w:rPr>
          <w:rFonts w:hint="eastAsia" w:ascii="微软雅黑" w:hAnsi="微软雅黑" w:eastAsia="微软雅黑"/>
          <w:sz w:val="21"/>
        </w:rPr>
        <w:t>successfulAuthentication</w:t>
      </w:r>
      <w:r>
        <w:rPr>
          <w:rFonts w:hint="eastAsia" w:ascii="微软雅黑" w:hAnsi="微软雅黑" w:eastAsia="微软雅黑"/>
          <w:spacing w:val="1"/>
          <w:sz w:val="21"/>
        </w:rPr>
        <w:t>() 时，有以下代码：</w:t>
      </w:r>
    </w:p>
    <w:p>
      <w:pPr>
        <w:pStyle w:val="6"/>
        <w:ind w:left="610"/>
        <w:rPr>
          <w:rFonts w:ascii="微软雅黑"/>
          <w:sz w:val="20"/>
        </w:rPr>
      </w:pPr>
      <w:r>
        <w:rPr>
          <w:rFonts w:ascii="微软雅黑"/>
          <w:sz w:val="20"/>
        </w:rPr>
        <w:drawing>
          <wp:inline distT="0" distB="0" distL="0" distR="0">
            <wp:extent cx="5253990" cy="1391920"/>
            <wp:effectExtent l="0" t="0" r="0" b="0"/>
            <wp:docPr id="295"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86.png"/>
                    <pic:cNvPicPr>
                      <a:picLocks noChangeAspect="1"/>
                    </pic:cNvPicPr>
                  </pic:nvPicPr>
                  <pic:blipFill>
                    <a:blip r:embed="rId92" cstate="print"/>
                    <a:stretch>
                      <a:fillRect/>
                    </a:stretch>
                  </pic:blipFill>
                  <pic:spPr>
                    <a:xfrm>
                      <a:off x="0" y="0"/>
                      <a:ext cx="5254196" cy="1392174"/>
                    </a:xfrm>
                    <a:prstGeom prst="rect">
                      <a:avLst/>
                    </a:prstGeom>
                  </pic:spPr>
                </pic:pic>
              </a:graphicData>
            </a:graphic>
          </wp:inline>
        </w:drawing>
      </w:r>
    </w:p>
    <w:p>
      <w:pPr>
        <w:pStyle w:val="6"/>
        <w:spacing w:before="4"/>
        <w:rPr>
          <w:rFonts w:ascii="微软雅黑"/>
          <w:sz w:val="35"/>
        </w:rPr>
      </w:pPr>
    </w:p>
    <w:p>
      <w:pPr>
        <w:pStyle w:val="11"/>
        <w:numPr>
          <w:ilvl w:val="0"/>
          <w:numId w:val="6"/>
        </w:numPr>
        <w:tabs>
          <w:tab w:val="left" w:pos="940"/>
          <w:tab w:val="left" w:pos="941"/>
        </w:tabs>
        <w:spacing w:before="0" w:after="0" w:line="374" w:lineRule="exact"/>
        <w:ind w:left="940" w:right="0" w:hanging="361"/>
        <w:jc w:val="left"/>
        <w:rPr>
          <w:rFonts w:hint="eastAsia" w:ascii="微软雅黑" w:hAnsi="微软雅黑" w:eastAsia="微软雅黑"/>
          <w:sz w:val="21"/>
        </w:rPr>
      </w:pPr>
      <w:r>
        <w:rPr>
          <w:rFonts w:hint="eastAsia" w:ascii="微软雅黑" w:hAnsi="微软雅黑" w:eastAsia="微软雅黑"/>
          <w:spacing w:val="29"/>
          <w:sz w:val="21"/>
        </w:rPr>
        <w:t xml:space="preserve">查看 </w:t>
      </w:r>
      <w:r>
        <w:rPr>
          <w:rFonts w:ascii="Tahoma" w:hAnsi="Tahoma" w:eastAsia="Tahoma"/>
          <w:sz w:val="21"/>
        </w:rPr>
        <w:t>SecurityContext</w:t>
      </w:r>
      <w:r>
        <w:rPr>
          <w:rFonts w:ascii="Tahoma" w:hAnsi="Tahoma" w:eastAsia="Tahoma"/>
          <w:spacing w:val="64"/>
          <w:sz w:val="21"/>
        </w:rPr>
        <w:t xml:space="preserve"> </w:t>
      </w:r>
      <w:r>
        <w:rPr>
          <w:rFonts w:hint="eastAsia" w:ascii="微软雅黑" w:hAnsi="微软雅黑" w:eastAsia="微软雅黑"/>
          <w:spacing w:val="40"/>
          <w:sz w:val="21"/>
        </w:rPr>
        <w:t xml:space="preserve">接口及其实现类 </w:t>
      </w:r>
      <w:r>
        <w:rPr>
          <w:rFonts w:ascii="Tahoma" w:hAnsi="Tahoma" w:eastAsia="Tahoma"/>
          <w:sz w:val="21"/>
        </w:rPr>
        <w:t>SecurityContextImpl</w:t>
      </w:r>
      <w:r>
        <w:rPr>
          <w:rFonts w:ascii="Tahoma" w:hAnsi="Tahoma" w:eastAsia="Tahoma"/>
          <w:spacing w:val="-26"/>
          <w:sz w:val="21"/>
        </w:rPr>
        <w:t xml:space="preserve"> </w:t>
      </w:r>
      <w:r>
        <w:rPr>
          <w:rFonts w:hint="eastAsia" w:ascii="微软雅黑" w:hAnsi="微软雅黑" w:eastAsia="微软雅黑"/>
          <w:spacing w:val="18"/>
          <w:sz w:val="21"/>
        </w:rPr>
        <w:t>， 该类其实就是对</w:t>
      </w:r>
    </w:p>
    <w:p>
      <w:pPr>
        <w:pStyle w:val="6"/>
        <w:spacing w:line="374" w:lineRule="exact"/>
        <w:ind w:left="940"/>
        <w:rPr>
          <w:rFonts w:hint="eastAsia" w:ascii="微软雅黑" w:eastAsia="微软雅黑"/>
        </w:rPr>
      </w:pPr>
      <w:r>
        <w:rPr>
          <w:rFonts w:ascii="Tahoma" w:eastAsia="Tahoma"/>
        </w:rPr>
        <w:t>Authentication</w:t>
      </w:r>
      <w:r>
        <w:rPr>
          <w:rFonts w:ascii="Tahoma" w:eastAsia="Tahoma"/>
          <w:spacing w:val="-2"/>
        </w:rPr>
        <w:t xml:space="preserve"> </w:t>
      </w:r>
      <w:r>
        <w:rPr>
          <w:rFonts w:hint="eastAsia" w:ascii="微软雅黑" w:eastAsia="微软雅黑"/>
        </w:rPr>
        <w:t>的封装：</w:t>
      </w:r>
    </w:p>
    <w:p>
      <w:pPr>
        <w:pStyle w:val="6"/>
        <w:spacing w:before="2"/>
        <w:rPr>
          <w:rFonts w:ascii="微软雅黑"/>
          <w:sz w:val="23"/>
        </w:rPr>
      </w:pPr>
    </w:p>
    <w:p>
      <w:pPr>
        <w:pStyle w:val="11"/>
        <w:numPr>
          <w:ilvl w:val="0"/>
          <w:numId w:val="6"/>
        </w:numPr>
        <w:tabs>
          <w:tab w:val="left" w:pos="940"/>
          <w:tab w:val="left" w:pos="941"/>
          <w:tab w:val="left" w:pos="1617"/>
          <w:tab w:val="left" w:pos="6086"/>
        </w:tabs>
        <w:spacing w:before="0" w:after="0" w:line="374" w:lineRule="exact"/>
        <w:ind w:left="940" w:right="0" w:hanging="361"/>
        <w:jc w:val="left"/>
        <w:rPr>
          <w:rFonts w:hint="eastAsia" w:ascii="微软雅黑" w:hAnsi="微软雅黑" w:eastAsia="微软雅黑"/>
          <w:sz w:val="21"/>
        </w:rPr>
      </w:pPr>
      <w:r>
        <w:rPr>
          <w:rFonts w:hint="eastAsia" w:ascii="微软雅黑" w:hAnsi="微软雅黑" w:eastAsia="微软雅黑"/>
          <w:spacing w:val="52"/>
          <w:sz w:val="21"/>
        </w:rPr>
        <w:t>查</w:t>
      </w:r>
      <w:r>
        <w:rPr>
          <w:rFonts w:hint="eastAsia" w:ascii="微软雅黑" w:hAnsi="微软雅黑" w:eastAsia="微软雅黑"/>
          <w:sz w:val="21"/>
        </w:rPr>
        <w:t>看</w:t>
      </w:r>
      <w:r>
        <w:rPr>
          <w:rFonts w:hint="eastAsia" w:ascii="微软雅黑" w:hAnsi="微软雅黑" w:eastAsia="微软雅黑"/>
          <w:sz w:val="21"/>
        </w:rPr>
        <w:tab/>
      </w:r>
      <w:r>
        <w:rPr>
          <w:rFonts w:ascii="Tahoma" w:hAnsi="Tahoma" w:eastAsia="Tahoma"/>
          <w:sz w:val="21"/>
        </w:rPr>
        <w:t>SecurityContextHolder</w:t>
      </w:r>
      <w:r>
        <w:rPr>
          <w:rFonts w:ascii="Tahoma" w:hAnsi="Tahoma" w:eastAsia="Tahoma"/>
          <w:spacing w:val="79"/>
          <w:sz w:val="21"/>
        </w:rPr>
        <w:t xml:space="preserve"> </w:t>
      </w:r>
      <w:r>
        <w:rPr>
          <w:rFonts w:hint="eastAsia" w:ascii="微软雅黑" w:hAnsi="微软雅黑" w:eastAsia="微软雅黑"/>
          <w:sz w:val="21"/>
        </w:rPr>
        <w:t>类</w:t>
      </w:r>
      <w:r>
        <w:rPr>
          <w:rFonts w:hint="eastAsia" w:ascii="微软雅黑" w:hAnsi="微软雅黑" w:eastAsia="微软雅黑"/>
          <w:spacing w:val="-8"/>
          <w:sz w:val="21"/>
        </w:rPr>
        <w:t xml:space="preserve"> </w:t>
      </w:r>
      <w:r>
        <w:rPr>
          <w:rFonts w:hint="eastAsia" w:ascii="微软雅黑" w:hAnsi="微软雅黑" w:eastAsia="微软雅黑"/>
          <w:sz w:val="21"/>
        </w:rPr>
        <w:t>，</w:t>
      </w:r>
      <w:r>
        <w:rPr>
          <w:rFonts w:hint="eastAsia" w:ascii="微软雅黑" w:hAnsi="微软雅黑" w:eastAsia="微软雅黑"/>
          <w:spacing w:val="-10"/>
          <w:sz w:val="21"/>
        </w:rPr>
        <w:t xml:space="preserve"> </w:t>
      </w:r>
      <w:r>
        <w:rPr>
          <w:rFonts w:hint="eastAsia" w:ascii="微软雅黑" w:hAnsi="微软雅黑" w:eastAsia="微软雅黑"/>
          <w:sz w:val="21"/>
        </w:rPr>
        <w:t>该</w:t>
      </w:r>
      <w:r>
        <w:rPr>
          <w:rFonts w:hint="eastAsia" w:ascii="微软雅黑" w:hAnsi="微软雅黑" w:eastAsia="微软雅黑"/>
          <w:spacing w:val="-10"/>
          <w:sz w:val="21"/>
        </w:rPr>
        <w:t xml:space="preserve"> </w:t>
      </w:r>
      <w:r>
        <w:rPr>
          <w:rFonts w:hint="eastAsia" w:ascii="微软雅黑" w:hAnsi="微软雅黑" w:eastAsia="微软雅黑"/>
          <w:sz w:val="21"/>
        </w:rPr>
        <w:t>类</w:t>
      </w:r>
      <w:r>
        <w:rPr>
          <w:rFonts w:hint="eastAsia" w:ascii="微软雅黑" w:hAnsi="微软雅黑" w:eastAsia="微软雅黑"/>
          <w:spacing w:val="-10"/>
          <w:sz w:val="21"/>
        </w:rPr>
        <w:t xml:space="preserve"> </w:t>
      </w:r>
      <w:r>
        <w:rPr>
          <w:rFonts w:hint="eastAsia" w:ascii="微软雅黑" w:hAnsi="微软雅黑" w:eastAsia="微软雅黑"/>
          <w:sz w:val="21"/>
        </w:rPr>
        <w:t>其</w:t>
      </w:r>
      <w:r>
        <w:rPr>
          <w:rFonts w:hint="eastAsia" w:ascii="微软雅黑" w:hAnsi="微软雅黑" w:eastAsia="微软雅黑"/>
          <w:spacing w:val="-10"/>
          <w:sz w:val="21"/>
        </w:rPr>
        <w:t xml:space="preserve"> </w:t>
      </w:r>
      <w:r>
        <w:rPr>
          <w:rFonts w:hint="eastAsia" w:ascii="微软雅黑" w:hAnsi="微软雅黑" w:eastAsia="微软雅黑"/>
          <w:sz w:val="21"/>
        </w:rPr>
        <w:t>实</w:t>
      </w:r>
      <w:r>
        <w:rPr>
          <w:rFonts w:hint="eastAsia" w:ascii="微软雅黑" w:hAnsi="微软雅黑" w:eastAsia="微软雅黑"/>
          <w:spacing w:val="-10"/>
          <w:sz w:val="21"/>
        </w:rPr>
        <w:t xml:space="preserve"> </w:t>
      </w:r>
      <w:r>
        <w:rPr>
          <w:rFonts w:hint="eastAsia" w:ascii="微软雅黑" w:hAnsi="微软雅黑" w:eastAsia="微软雅黑"/>
          <w:sz w:val="21"/>
        </w:rPr>
        <w:t>是</w:t>
      </w:r>
      <w:r>
        <w:rPr>
          <w:rFonts w:hint="eastAsia" w:ascii="微软雅黑" w:hAnsi="微软雅黑" w:eastAsia="微软雅黑"/>
          <w:spacing w:val="-10"/>
          <w:sz w:val="21"/>
        </w:rPr>
        <w:t xml:space="preserve"> </w:t>
      </w:r>
      <w:r>
        <w:rPr>
          <w:rFonts w:hint="eastAsia" w:ascii="微软雅黑" w:hAnsi="微软雅黑" w:eastAsia="微软雅黑"/>
          <w:sz w:val="21"/>
        </w:rPr>
        <w:t>对</w:t>
      </w:r>
      <w:r>
        <w:rPr>
          <w:rFonts w:hint="eastAsia" w:ascii="微软雅黑" w:hAnsi="微软雅黑" w:eastAsia="微软雅黑"/>
          <w:sz w:val="21"/>
        </w:rPr>
        <w:tab/>
      </w:r>
      <w:r>
        <w:rPr>
          <w:rFonts w:ascii="Tahoma" w:hAnsi="Tahoma" w:eastAsia="Tahoma"/>
          <w:sz w:val="21"/>
        </w:rPr>
        <w:t>ThreadLocal</w:t>
      </w:r>
      <w:r>
        <w:rPr>
          <w:rFonts w:ascii="Tahoma" w:hAnsi="Tahoma" w:eastAsia="Tahoma"/>
          <w:spacing w:val="13"/>
          <w:sz w:val="21"/>
        </w:rPr>
        <w:t xml:space="preserve"> </w:t>
      </w:r>
      <w:r>
        <w:rPr>
          <w:rFonts w:hint="eastAsia" w:ascii="微软雅黑" w:hAnsi="微软雅黑" w:eastAsia="微软雅黑"/>
          <w:sz w:val="21"/>
        </w:rPr>
        <w:t>的</w:t>
      </w:r>
      <w:r>
        <w:rPr>
          <w:rFonts w:hint="eastAsia" w:ascii="微软雅黑" w:hAnsi="微软雅黑" w:eastAsia="微软雅黑"/>
          <w:spacing w:val="-10"/>
          <w:sz w:val="21"/>
        </w:rPr>
        <w:t xml:space="preserve"> </w:t>
      </w:r>
      <w:r>
        <w:rPr>
          <w:rFonts w:hint="eastAsia" w:ascii="微软雅黑" w:hAnsi="微软雅黑" w:eastAsia="微软雅黑"/>
          <w:sz w:val="21"/>
        </w:rPr>
        <w:t>封</w:t>
      </w:r>
      <w:r>
        <w:rPr>
          <w:rFonts w:hint="eastAsia" w:ascii="微软雅黑" w:hAnsi="微软雅黑" w:eastAsia="微软雅黑"/>
          <w:spacing w:val="-9"/>
          <w:sz w:val="21"/>
        </w:rPr>
        <w:t xml:space="preserve"> </w:t>
      </w:r>
      <w:r>
        <w:rPr>
          <w:rFonts w:hint="eastAsia" w:ascii="微软雅黑" w:hAnsi="微软雅黑" w:eastAsia="微软雅黑"/>
          <w:sz w:val="21"/>
        </w:rPr>
        <w:t>装</w:t>
      </w:r>
      <w:r>
        <w:rPr>
          <w:rFonts w:hint="eastAsia" w:ascii="微软雅黑" w:hAnsi="微软雅黑" w:eastAsia="微软雅黑"/>
          <w:spacing w:val="-9"/>
          <w:sz w:val="21"/>
        </w:rPr>
        <w:t xml:space="preserve"> </w:t>
      </w:r>
      <w:r>
        <w:rPr>
          <w:rFonts w:hint="eastAsia" w:ascii="微软雅黑" w:hAnsi="微软雅黑" w:eastAsia="微软雅黑"/>
          <w:sz w:val="21"/>
        </w:rPr>
        <w:t>，</w:t>
      </w:r>
      <w:r>
        <w:rPr>
          <w:rFonts w:hint="eastAsia" w:ascii="微软雅黑" w:hAnsi="微软雅黑" w:eastAsia="微软雅黑"/>
          <w:spacing w:val="-10"/>
          <w:sz w:val="21"/>
        </w:rPr>
        <w:t xml:space="preserve"> </w:t>
      </w:r>
      <w:r>
        <w:rPr>
          <w:rFonts w:hint="eastAsia" w:ascii="微软雅黑" w:hAnsi="微软雅黑" w:eastAsia="微软雅黑"/>
          <w:sz w:val="21"/>
        </w:rPr>
        <w:t>存</w:t>
      </w:r>
      <w:r>
        <w:rPr>
          <w:rFonts w:hint="eastAsia" w:ascii="微软雅黑" w:hAnsi="微软雅黑" w:eastAsia="微软雅黑"/>
          <w:spacing w:val="-7"/>
          <w:sz w:val="21"/>
        </w:rPr>
        <w:t xml:space="preserve"> </w:t>
      </w:r>
      <w:r>
        <w:rPr>
          <w:rFonts w:hint="eastAsia" w:ascii="微软雅黑" w:hAnsi="微软雅黑" w:eastAsia="微软雅黑"/>
          <w:sz w:val="21"/>
        </w:rPr>
        <w:t>储</w:t>
      </w:r>
    </w:p>
    <w:p>
      <w:pPr>
        <w:pStyle w:val="6"/>
        <w:spacing w:line="374" w:lineRule="exact"/>
        <w:ind w:left="940"/>
        <w:rPr>
          <w:rFonts w:hint="eastAsia" w:ascii="微软雅黑" w:eastAsia="微软雅黑"/>
        </w:rPr>
      </w:pPr>
      <w:r>
        <w:rPr>
          <w:rFonts w:ascii="Tahoma" w:eastAsia="Tahoma"/>
        </w:rPr>
        <w:t>SecurityContext</w:t>
      </w:r>
      <w:r>
        <w:rPr>
          <w:rFonts w:ascii="Tahoma" w:eastAsia="Tahoma"/>
          <w:spacing w:val="-3"/>
        </w:rPr>
        <w:t xml:space="preserve"> </w:t>
      </w:r>
      <w:r>
        <w:rPr>
          <w:rFonts w:hint="eastAsia" w:ascii="微软雅黑" w:eastAsia="微软雅黑"/>
        </w:rPr>
        <w:t>对象：</w:t>
      </w:r>
    </w:p>
    <w:p>
      <w:pPr>
        <w:spacing w:after="0" w:line="374" w:lineRule="exact"/>
        <w:rPr>
          <w:rFonts w:hint="eastAsia" w:ascii="微软雅黑" w:eastAsia="微软雅黑"/>
        </w:rPr>
        <w:sectPr>
          <w:pgSz w:w="11910" w:h="16840"/>
          <w:pgMar w:top="1280" w:right="520" w:bottom="280" w:left="1220" w:header="708" w:footer="0" w:gutter="0"/>
          <w:cols w:space="720" w:num="1"/>
        </w:sectPr>
      </w:pPr>
    </w:p>
    <w:p>
      <w:pPr>
        <w:pStyle w:val="6"/>
        <w:spacing w:before="17"/>
        <w:rPr>
          <w:rFonts w:ascii="微软雅黑"/>
          <w:sz w:val="10"/>
        </w:rPr>
      </w:pPr>
      <w:r>
        <w:drawing>
          <wp:anchor distT="0" distB="0" distL="0" distR="0" simplePos="0" relativeHeight="251769856" behindDoc="1" locked="0" layoutInCell="1" allowOverlap="1">
            <wp:simplePos x="0" y="0"/>
            <wp:positionH relativeFrom="page">
              <wp:posOffset>2047875</wp:posOffset>
            </wp:positionH>
            <wp:positionV relativeFrom="page">
              <wp:posOffset>3679825</wp:posOffset>
            </wp:positionV>
            <wp:extent cx="3293110" cy="3413125"/>
            <wp:effectExtent l="0" t="0" r="0" b="0"/>
            <wp:wrapNone/>
            <wp:docPr id="2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p>
    <w:p>
      <w:pPr>
        <w:pStyle w:val="6"/>
        <w:ind w:left="610"/>
        <w:rPr>
          <w:rFonts w:ascii="微软雅黑"/>
          <w:sz w:val="20"/>
        </w:rPr>
      </w:pPr>
      <w:r>
        <w:rPr>
          <w:rFonts w:ascii="微软雅黑"/>
          <w:sz w:val="20"/>
        </w:rPr>
        <w:drawing>
          <wp:inline distT="0" distB="0" distL="0" distR="0">
            <wp:extent cx="5257165" cy="925195"/>
            <wp:effectExtent l="0" t="0" r="0" b="0"/>
            <wp:docPr id="299"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87.png"/>
                    <pic:cNvPicPr>
                      <a:picLocks noChangeAspect="1"/>
                    </pic:cNvPicPr>
                  </pic:nvPicPr>
                  <pic:blipFill>
                    <a:blip r:embed="rId93" cstate="print"/>
                    <a:stretch>
                      <a:fillRect/>
                    </a:stretch>
                  </pic:blipFill>
                  <pic:spPr>
                    <a:xfrm>
                      <a:off x="0" y="0"/>
                      <a:ext cx="5257732" cy="925353"/>
                    </a:xfrm>
                    <a:prstGeom prst="rect">
                      <a:avLst/>
                    </a:prstGeom>
                  </pic:spPr>
                </pic:pic>
              </a:graphicData>
            </a:graphic>
          </wp:inline>
        </w:drawing>
      </w:r>
    </w:p>
    <w:p>
      <w:pPr>
        <w:pStyle w:val="6"/>
        <w:spacing w:before="16"/>
        <w:rPr>
          <w:rFonts w:ascii="微软雅黑"/>
          <w:sz w:val="8"/>
        </w:rPr>
      </w:pPr>
      <w:r>
        <w:drawing>
          <wp:anchor distT="0" distB="0" distL="0" distR="0" simplePos="0" relativeHeight="251659264" behindDoc="0" locked="0" layoutInCell="1" allowOverlap="1">
            <wp:simplePos x="0" y="0"/>
            <wp:positionH relativeFrom="page">
              <wp:posOffset>1162050</wp:posOffset>
            </wp:positionH>
            <wp:positionV relativeFrom="paragraph">
              <wp:posOffset>128270</wp:posOffset>
            </wp:positionV>
            <wp:extent cx="5259070" cy="1423670"/>
            <wp:effectExtent l="0" t="0" r="0" b="0"/>
            <wp:wrapTopAndBottom/>
            <wp:docPr id="301"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88.png"/>
                    <pic:cNvPicPr>
                      <a:picLocks noChangeAspect="1"/>
                    </pic:cNvPicPr>
                  </pic:nvPicPr>
                  <pic:blipFill>
                    <a:blip r:embed="rId94" cstate="print"/>
                    <a:stretch>
                      <a:fillRect/>
                    </a:stretch>
                  </pic:blipFill>
                  <pic:spPr>
                    <a:xfrm>
                      <a:off x="0" y="0"/>
                      <a:ext cx="5259252" cy="1423987"/>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1162050</wp:posOffset>
            </wp:positionH>
            <wp:positionV relativeFrom="paragraph">
              <wp:posOffset>1683385</wp:posOffset>
            </wp:positionV>
            <wp:extent cx="5264785" cy="2630170"/>
            <wp:effectExtent l="0" t="0" r="0" b="0"/>
            <wp:wrapTopAndBottom/>
            <wp:docPr id="303"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89.png"/>
                    <pic:cNvPicPr>
                      <a:picLocks noChangeAspect="1"/>
                    </pic:cNvPicPr>
                  </pic:nvPicPr>
                  <pic:blipFill>
                    <a:blip r:embed="rId95" cstate="print"/>
                    <a:stretch>
                      <a:fillRect/>
                    </a:stretch>
                  </pic:blipFill>
                  <pic:spPr>
                    <a:xfrm>
                      <a:off x="0" y="0"/>
                      <a:ext cx="5265030" cy="2630043"/>
                    </a:xfrm>
                    <a:prstGeom prst="rect">
                      <a:avLst/>
                    </a:prstGeom>
                  </pic:spPr>
                </pic:pic>
              </a:graphicData>
            </a:graphic>
          </wp:anchor>
        </w:drawing>
      </w:r>
    </w:p>
    <w:p>
      <w:pPr>
        <w:pStyle w:val="6"/>
        <w:spacing w:before="8"/>
        <w:rPr>
          <w:rFonts w:ascii="微软雅黑"/>
          <w:sz w:val="7"/>
        </w:rPr>
      </w:pPr>
    </w:p>
    <w:p>
      <w:pPr>
        <w:pStyle w:val="6"/>
        <w:rPr>
          <w:rFonts w:ascii="微软雅黑"/>
          <w:sz w:val="20"/>
        </w:rPr>
      </w:pPr>
    </w:p>
    <w:p>
      <w:pPr>
        <w:pStyle w:val="6"/>
        <w:spacing w:before="2"/>
        <w:rPr>
          <w:rFonts w:ascii="微软雅黑"/>
          <w:sz w:val="12"/>
        </w:rPr>
      </w:pPr>
      <w:r>
        <w:drawing>
          <wp:anchor distT="0" distB="0" distL="0" distR="0" simplePos="0" relativeHeight="251659264" behindDoc="0" locked="0" layoutInCell="1" allowOverlap="1">
            <wp:simplePos x="0" y="0"/>
            <wp:positionH relativeFrom="page">
              <wp:posOffset>1162050</wp:posOffset>
            </wp:positionH>
            <wp:positionV relativeFrom="paragraph">
              <wp:posOffset>167005</wp:posOffset>
            </wp:positionV>
            <wp:extent cx="5255260" cy="2804795"/>
            <wp:effectExtent l="0" t="0" r="0" b="0"/>
            <wp:wrapTopAndBottom/>
            <wp:docPr id="305"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90.png"/>
                    <pic:cNvPicPr>
                      <a:picLocks noChangeAspect="1"/>
                    </pic:cNvPicPr>
                  </pic:nvPicPr>
                  <pic:blipFill>
                    <a:blip r:embed="rId96" cstate="print"/>
                    <a:stretch>
                      <a:fillRect/>
                    </a:stretch>
                  </pic:blipFill>
                  <pic:spPr>
                    <a:xfrm>
                      <a:off x="0" y="0"/>
                      <a:ext cx="5255258" cy="2804922"/>
                    </a:xfrm>
                    <a:prstGeom prst="rect">
                      <a:avLst/>
                    </a:prstGeom>
                  </pic:spPr>
                </pic:pic>
              </a:graphicData>
            </a:graphic>
          </wp:anchor>
        </w:drawing>
      </w:r>
    </w:p>
    <w:p>
      <w:pPr>
        <w:spacing w:after="0"/>
        <w:rPr>
          <w:rFonts w:ascii="微软雅黑"/>
          <w:sz w:val="12"/>
        </w:rPr>
        <w:sectPr>
          <w:pgSz w:w="11910" w:h="16840"/>
          <w:pgMar w:top="1280" w:right="520" w:bottom="280" w:left="1220" w:header="708" w:footer="0" w:gutter="0"/>
          <w:cols w:space="720" w:num="1"/>
        </w:sectPr>
      </w:pPr>
    </w:p>
    <w:p>
      <w:pPr>
        <w:pStyle w:val="6"/>
        <w:rPr>
          <w:rFonts w:ascii="微软雅黑"/>
          <w:sz w:val="20"/>
        </w:rPr>
      </w:pPr>
    </w:p>
    <w:p>
      <w:pPr>
        <w:pStyle w:val="6"/>
        <w:spacing w:before="12"/>
        <w:rPr>
          <w:rFonts w:ascii="微软雅黑"/>
          <w:sz w:val="15"/>
        </w:rPr>
      </w:pPr>
    </w:p>
    <w:p>
      <w:pPr>
        <w:pStyle w:val="5"/>
        <w:numPr>
          <w:ilvl w:val="2"/>
          <w:numId w:val="15"/>
        </w:numPr>
        <w:tabs>
          <w:tab w:val="left" w:pos="1591"/>
        </w:tabs>
        <w:spacing w:before="47" w:after="0" w:line="240" w:lineRule="auto"/>
        <w:ind w:left="1590" w:right="0" w:hanging="572"/>
        <w:jc w:val="left"/>
      </w:pPr>
      <w:r>
        <w:drawing>
          <wp:anchor distT="0" distB="0" distL="0" distR="0" simplePos="0" relativeHeight="251770880" behindDoc="1" locked="0" layoutInCell="1" allowOverlap="1">
            <wp:simplePos x="0" y="0"/>
            <wp:positionH relativeFrom="page">
              <wp:posOffset>2047875</wp:posOffset>
            </wp:positionH>
            <wp:positionV relativeFrom="paragraph">
              <wp:posOffset>157480</wp:posOffset>
            </wp:positionV>
            <wp:extent cx="3293110" cy="3413125"/>
            <wp:effectExtent l="0" t="0" r="0" b="0"/>
            <wp:wrapNone/>
            <wp:docPr id="3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r>
        <w:t>SecurityContextPersistenceFilter</w:t>
      </w:r>
      <w:r>
        <w:rPr>
          <w:spacing w:val="8"/>
        </w:rPr>
        <w:t xml:space="preserve"> 过滤器</w:t>
      </w:r>
    </w:p>
    <w:p>
      <w:pPr>
        <w:pStyle w:val="6"/>
        <w:spacing w:before="15"/>
        <w:rPr>
          <w:rFonts w:ascii="微软雅黑"/>
          <w:b/>
          <w:sz w:val="27"/>
        </w:rPr>
      </w:pPr>
    </w:p>
    <w:p>
      <w:pPr>
        <w:spacing w:before="0" w:line="223" w:lineRule="auto"/>
        <w:ind w:left="580" w:right="1667" w:firstLine="0"/>
        <w:jc w:val="left"/>
        <w:rPr>
          <w:rFonts w:hint="eastAsia" w:ascii="微软雅黑" w:eastAsia="微软雅黑"/>
          <w:sz w:val="21"/>
        </w:rPr>
      </w:pPr>
      <w:r>
        <w:rPr>
          <w:rFonts w:hint="eastAsia" w:ascii="微软雅黑" w:eastAsia="微软雅黑"/>
          <w:spacing w:val="1"/>
          <w:sz w:val="21"/>
        </w:rPr>
        <w:t xml:space="preserve">前面提到过，在 </w:t>
      </w:r>
      <w:r>
        <w:rPr>
          <w:rFonts w:ascii="Courier New" w:eastAsia="Courier New"/>
          <w:b/>
          <w:sz w:val="21"/>
        </w:rPr>
        <w:t>UsernamePasswordAuthenticationFilter</w:t>
      </w:r>
      <w:r>
        <w:rPr>
          <w:rFonts w:ascii="Courier New" w:eastAsia="Courier New"/>
          <w:b/>
          <w:spacing w:val="-18"/>
          <w:sz w:val="21"/>
        </w:rPr>
        <w:t xml:space="preserve"> </w:t>
      </w:r>
      <w:r>
        <w:rPr>
          <w:rFonts w:hint="eastAsia" w:ascii="微软雅黑" w:eastAsia="微软雅黑"/>
          <w:sz w:val="21"/>
        </w:rPr>
        <w:t>过滤器认证成功之</w:t>
      </w:r>
      <w:r>
        <w:rPr>
          <w:rFonts w:hint="eastAsia" w:ascii="微软雅黑" w:eastAsia="微软雅黑"/>
          <w:spacing w:val="-1"/>
          <w:sz w:val="21"/>
        </w:rPr>
        <w:t xml:space="preserve">后，会在认证成功的处理方法中将已认证的用户信息对象 </w:t>
      </w:r>
      <w:r>
        <w:rPr>
          <w:rFonts w:ascii="Tahoma" w:eastAsia="Tahoma"/>
          <w:sz w:val="21"/>
        </w:rPr>
        <w:t>Authentication</w:t>
      </w:r>
      <w:r>
        <w:rPr>
          <w:rFonts w:ascii="Tahoma" w:eastAsia="Tahoma"/>
          <w:spacing w:val="-2"/>
          <w:sz w:val="21"/>
        </w:rPr>
        <w:t xml:space="preserve"> </w:t>
      </w:r>
      <w:r>
        <w:rPr>
          <w:rFonts w:hint="eastAsia" w:ascii="微软雅黑" w:eastAsia="微软雅黑"/>
          <w:sz w:val="21"/>
        </w:rPr>
        <w:t>封装进</w:t>
      </w:r>
      <w:r>
        <w:rPr>
          <w:rFonts w:ascii="Tahoma" w:eastAsia="Tahoma"/>
          <w:sz w:val="21"/>
        </w:rPr>
        <w:t>SecurityContext</w:t>
      </w:r>
      <w:r>
        <w:rPr>
          <w:rFonts w:hint="eastAsia" w:ascii="微软雅黑" w:eastAsia="微软雅黑"/>
          <w:sz w:val="21"/>
        </w:rPr>
        <w:t xml:space="preserve">，并存入 </w:t>
      </w:r>
      <w:r>
        <w:rPr>
          <w:rFonts w:ascii="Tahoma" w:eastAsia="Tahoma"/>
          <w:sz w:val="21"/>
        </w:rPr>
        <w:t>SecurityContextHolder</w:t>
      </w:r>
      <w:r>
        <w:rPr>
          <w:rFonts w:hint="eastAsia" w:ascii="微软雅黑" w:eastAsia="微软雅黑"/>
          <w:sz w:val="21"/>
        </w:rPr>
        <w:t>。</w:t>
      </w:r>
    </w:p>
    <w:p>
      <w:pPr>
        <w:spacing w:before="202" w:line="223" w:lineRule="auto"/>
        <w:ind w:left="580" w:right="1343" w:firstLine="0"/>
        <w:jc w:val="both"/>
        <w:rPr>
          <w:rFonts w:hint="eastAsia" w:ascii="微软雅黑" w:eastAsia="微软雅黑"/>
          <w:sz w:val="21"/>
        </w:rPr>
      </w:pPr>
      <w:r>
        <w:rPr>
          <w:rFonts w:hint="eastAsia" w:ascii="微软雅黑" w:eastAsia="微软雅黑"/>
          <w:spacing w:val="1"/>
          <w:sz w:val="21"/>
        </w:rPr>
        <w:t xml:space="preserve">之后，响应会通过 </w:t>
      </w:r>
      <w:r>
        <w:rPr>
          <w:rFonts w:ascii="Courier New" w:eastAsia="Courier New"/>
          <w:b/>
          <w:sz w:val="21"/>
        </w:rPr>
        <w:t>SecurityContextPersistenceFilter</w:t>
      </w:r>
      <w:r>
        <w:rPr>
          <w:rFonts w:ascii="Courier New" w:eastAsia="Courier New"/>
          <w:b/>
          <w:spacing w:val="-26"/>
          <w:sz w:val="21"/>
        </w:rPr>
        <w:t xml:space="preserve"> </w:t>
      </w:r>
      <w:r>
        <w:rPr>
          <w:rFonts w:hint="eastAsia" w:ascii="微软雅黑" w:eastAsia="微软雅黑"/>
          <w:sz w:val="21"/>
        </w:rPr>
        <w:t xml:space="preserve">过滤器，该过滤器的位置在所有过滤器的最前面，请求到来先进它，响应返回最后一个通过它，所以在该过滤器中处理已认证的用户信息对象 </w:t>
      </w:r>
      <w:r>
        <w:rPr>
          <w:rFonts w:ascii="Tahoma" w:eastAsia="Tahoma"/>
          <w:sz w:val="21"/>
        </w:rPr>
        <w:t>Authentication</w:t>
      </w:r>
      <w:r>
        <w:rPr>
          <w:rFonts w:ascii="Tahoma" w:eastAsia="Tahoma"/>
          <w:spacing w:val="-2"/>
          <w:sz w:val="21"/>
        </w:rPr>
        <w:t xml:space="preserve"> </w:t>
      </w:r>
      <w:r>
        <w:rPr>
          <w:rFonts w:hint="eastAsia" w:ascii="微软雅黑" w:eastAsia="微软雅黑"/>
          <w:spacing w:val="1"/>
          <w:sz w:val="21"/>
        </w:rPr>
        <w:t xml:space="preserve">与 </w:t>
      </w:r>
      <w:r>
        <w:rPr>
          <w:rFonts w:ascii="Tahoma" w:eastAsia="Tahoma"/>
          <w:sz w:val="21"/>
        </w:rPr>
        <w:t>Session</w:t>
      </w:r>
      <w:r>
        <w:rPr>
          <w:rFonts w:ascii="Tahoma" w:eastAsia="Tahoma"/>
          <w:spacing w:val="-1"/>
          <w:sz w:val="21"/>
        </w:rPr>
        <w:t xml:space="preserve"> </w:t>
      </w:r>
      <w:r>
        <w:rPr>
          <w:rFonts w:hint="eastAsia" w:ascii="微软雅黑" w:eastAsia="微软雅黑"/>
          <w:sz w:val="21"/>
        </w:rPr>
        <w:t>绑定。</w:t>
      </w:r>
    </w:p>
    <w:p>
      <w:pPr>
        <w:pStyle w:val="6"/>
        <w:spacing w:before="10"/>
        <w:rPr>
          <w:rFonts w:ascii="微软雅黑"/>
          <w:sz w:val="35"/>
        </w:rPr>
      </w:pPr>
    </w:p>
    <w:p>
      <w:pPr>
        <w:pStyle w:val="6"/>
        <w:spacing w:line="223" w:lineRule="auto"/>
        <w:ind w:left="580" w:right="1288"/>
        <w:rPr>
          <w:rFonts w:hint="eastAsia" w:ascii="微软雅黑" w:eastAsia="微软雅黑"/>
        </w:rPr>
      </w:pPr>
      <w:r>
        <w:rPr>
          <w:rFonts w:hint="eastAsia" w:ascii="微软雅黑" w:eastAsia="微软雅黑"/>
          <w:spacing w:val="-1"/>
        </w:rPr>
        <w:t xml:space="preserve">认证成功的响应通过 </w:t>
      </w:r>
      <w:r>
        <w:rPr>
          <w:rFonts w:ascii="Courier New" w:eastAsia="Courier New"/>
          <w:b/>
        </w:rPr>
        <w:t>SecurityContextPersistenceFilter</w:t>
      </w:r>
      <w:r>
        <w:rPr>
          <w:rFonts w:ascii="Courier New" w:eastAsia="Courier New"/>
          <w:b/>
          <w:spacing w:val="-49"/>
        </w:rPr>
        <w:t xml:space="preserve"> </w:t>
      </w:r>
      <w:r>
        <w:rPr>
          <w:rFonts w:hint="eastAsia" w:ascii="微软雅黑" w:eastAsia="微软雅黑"/>
        </w:rPr>
        <w:t>过滤器时，会从</w:t>
      </w:r>
      <w:r>
        <w:rPr>
          <w:rFonts w:ascii="Tahoma" w:eastAsia="Tahoma"/>
        </w:rPr>
        <w:t>SecurityContextHolder</w:t>
      </w:r>
      <w:r>
        <w:rPr>
          <w:rFonts w:ascii="Tahoma" w:eastAsia="Tahoma"/>
          <w:spacing w:val="-1"/>
        </w:rPr>
        <w:t xml:space="preserve"> </w:t>
      </w:r>
      <w:r>
        <w:rPr>
          <w:rFonts w:hint="eastAsia" w:ascii="微软雅黑" w:eastAsia="微软雅黑"/>
        </w:rPr>
        <w:t xml:space="preserve">中取出封装了已认证用户信息对象 </w:t>
      </w:r>
      <w:r>
        <w:rPr>
          <w:rFonts w:ascii="Tahoma" w:eastAsia="Tahoma"/>
        </w:rPr>
        <w:t>Authentication</w:t>
      </w:r>
      <w:r>
        <w:rPr>
          <w:rFonts w:ascii="Tahoma" w:eastAsia="Tahoma"/>
          <w:spacing w:val="-2"/>
        </w:rPr>
        <w:t xml:space="preserve"> </w:t>
      </w:r>
      <w:r>
        <w:rPr>
          <w:rFonts w:hint="eastAsia" w:ascii="微软雅黑" w:eastAsia="微软雅黑"/>
        </w:rPr>
        <w:t>的</w:t>
      </w:r>
      <w:r>
        <w:rPr>
          <w:rFonts w:ascii="Tahoma" w:eastAsia="Tahoma"/>
        </w:rPr>
        <w:t>SecurityContext</w:t>
      </w:r>
      <w:r>
        <w:rPr>
          <w:rFonts w:hint="eastAsia" w:ascii="微软雅黑" w:eastAsia="微软雅黑"/>
        </w:rPr>
        <w:t xml:space="preserve">，放进 </w:t>
      </w:r>
      <w:r>
        <w:rPr>
          <w:rFonts w:ascii="Tahoma" w:eastAsia="Tahoma"/>
        </w:rPr>
        <w:t>Session</w:t>
      </w:r>
      <w:r>
        <w:rPr>
          <w:rFonts w:ascii="Tahoma" w:eastAsia="Tahoma"/>
          <w:spacing w:val="-4"/>
        </w:rPr>
        <w:t xml:space="preserve"> </w:t>
      </w:r>
      <w:r>
        <w:rPr>
          <w:rFonts w:hint="eastAsia" w:ascii="微软雅黑" w:eastAsia="微软雅黑"/>
        </w:rPr>
        <w:t xml:space="preserve">中。当请求再次到来时，请求首先经过该过滤器，该过滤器会判断当前请求的 </w:t>
      </w:r>
      <w:r>
        <w:rPr>
          <w:rFonts w:ascii="Tahoma" w:eastAsia="Tahoma"/>
        </w:rPr>
        <w:t>Session</w:t>
      </w:r>
      <w:r>
        <w:rPr>
          <w:rFonts w:ascii="Tahoma" w:eastAsia="Tahoma"/>
          <w:spacing w:val="-3"/>
        </w:rPr>
        <w:t xml:space="preserve"> </w:t>
      </w:r>
      <w:r>
        <w:rPr>
          <w:rFonts w:hint="eastAsia" w:ascii="微软雅黑" w:eastAsia="微软雅黑"/>
        </w:rPr>
        <w:t xml:space="preserve">是否存有 </w:t>
      </w:r>
      <w:r>
        <w:rPr>
          <w:rFonts w:ascii="Tahoma" w:eastAsia="Tahoma"/>
        </w:rPr>
        <w:t>SecurityContext</w:t>
      </w:r>
      <w:r>
        <w:rPr>
          <w:rFonts w:ascii="Tahoma" w:eastAsia="Tahoma"/>
          <w:spacing w:val="-2"/>
        </w:rPr>
        <w:t xml:space="preserve"> </w:t>
      </w:r>
      <w:r>
        <w:rPr>
          <w:rFonts w:hint="eastAsia" w:ascii="微软雅黑" w:eastAsia="微软雅黑"/>
        </w:rPr>
        <w:t>对象，如果有则将该对象取出再次</w:t>
      </w:r>
      <w:r>
        <w:rPr>
          <w:rFonts w:hint="eastAsia" w:ascii="微软雅黑" w:eastAsia="微软雅黑"/>
          <w:spacing w:val="-1"/>
        </w:rPr>
        <w:t xml:space="preserve">放入 </w:t>
      </w:r>
      <w:r>
        <w:rPr>
          <w:rFonts w:ascii="Tahoma" w:eastAsia="Tahoma"/>
        </w:rPr>
        <w:t>SecurityContextHolder</w:t>
      </w:r>
      <w:r>
        <w:rPr>
          <w:rFonts w:ascii="Tahoma" w:eastAsia="Tahoma"/>
          <w:spacing w:val="-5"/>
        </w:rPr>
        <w:t xml:space="preserve"> </w:t>
      </w:r>
      <w:r>
        <w:rPr>
          <w:rFonts w:hint="eastAsia" w:ascii="微软雅黑" w:eastAsia="微软雅黑"/>
        </w:rPr>
        <w:t>中，之后该请求所在的线程获得认证用户信息，后续的资源访</w:t>
      </w:r>
      <w:r>
        <w:rPr>
          <w:rFonts w:hint="eastAsia" w:ascii="微软雅黑" w:eastAsia="微软雅黑"/>
          <w:spacing w:val="-1"/>
        </w:rPr>
        <w:t xml:space="preserve">问不需要进行身份认证；当响应再次返回时，该过滤器同样从 </w:t>
      </w:r>
      <w:r>
        <w:rPr>
          <w:rFonts w:ascii="Tahoma" w:eastAsia="Tahoma"/>
        </w:rPr>
        <w:t>SecurityContextHolder</w:t>
      </w:r>
      <w:r>
        <w:rPr>
          <w:rFonts w:ascii="Tahoma" w:eastAsia="Tahoma"/>
          <w:spacing w:val="-3"/>
        </w:rPr>
        <w:t xml:space="preserve"> </w:t>
      </w:r>
      <w:r>
        <w:rPr>
          <w:rFonts w:hint="eastAsia" w:ascii="微软雅黑" w:eastAsia="微软雅黑"/>
        </w:rPr>
        <w:t>取出</w:t>
      </w:r>
      <w:r>
        <w:rPr>
          <w:rFonts w:ascii="Tahoma" w:eastAsia="Tahoma"/>
        </w:rPr>
        <w:t>SecurityContext</w:t>
      </w:r>
      <w:r>
        <w:rPr>
          <w:rFonts w:ascii="Tahoma" w:eastAsia="Tahoma"/>
          <w:spacing w:val="-4"/>
        </w:rPr>
        <w:t xml:space="preserve"> </w:t>
      </w:r>
      <w:r>
        <w:rPr>
          <w:rFonts w:hint="eastAsia" w:ascii="微软雅黑" w:eastAsia="微软雅黑"/>
        </w:rPr>
        <w:t xml:space="preserve">对象，放入 </w:t>
      </w:r>
      <w:r>
        <w:rPr>
          <w:rFonts w:ascii="Tahoma" w:eastAsia="Tahoma"/>
        </w:rPr>
        <w:t>Session</w:t>
      </w:r>
      <w:r>
        <w:rPr>
          <w:rFonts w:ascii="Tahoma" w:eastAsia="Tahoma"/>
          <w:spacing w:val="-1"/>
        </w:rPr>
        <w:t xml:space="preserve"> </w:t>
      </w:r>
      <w:r>
        <w:rPr>
          <w:rFonts w:hint="eastAsia" w:ascii="微软雅黑" w:eastAsia="微软雅黑"/>
        </w:rPr>
        <w:t>中。具体源码如下：</w:t>
      </w:r>
    </w:p>
    <w:p>
      <w:pPr>
        <w:pStyle w:val="6"/>
        <w:rPr>
          <w:rFonts w:ascii="微软雅黑"/>
          <w:sz w:val="20"/>
        </w:rPr>
      </w:pPr>
    </w:p>
    <w:p>
      <w:pPr>
        <w:pStyle w:val="6"/>
        <w:spacing w:before="1"/>
        <w:rPr>
          <w:rFonts w:ascii="微软雅黑"/>
          <w:sz w:val="13"/>
        </w:rPr>
      </w:pPr>
      <w:r>
        <w:drawing>
          <wp:anchor distT="0" distB="0" distL="0" distR="0" simplePos="0" relativeHeight="251659264" behindDoc="0" locked="0" layoutInCell="1" allowOverlap="1">
            <wp:simplePos x="0" y="0"/>
            <wp:positionH relativeFrom="page">
              <wp:posOffset>1162050</wp:posOffset>
            </wp:positionH>
            <wp:positionV relativeFrom="paragraph">
              <wp:posOffset>177165</wp:posOffset>
            </wp:positionV>
            <wp:extent cx="5227320" cy="950595"/>
            <wp:effectExtent l="0" t="0" r="0" b="0"/>
            <wp:wrapTopAndBottom/>
            <wp:docPr id="31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92.png"/>
                    <pic:cNvPicPr>
                      <a:picLocks noChangeAspect="1"/>
                    </pic:cNvPicPr>
                  </pic:nvPicPr>
                  <pic:blipFill>
                    <a:blip r:embed="rId97" cstate="print"/>
                    <a:stretch>
                      <a:fillRect/>
                    </a:stretch>
                  </pic:blipFill>
                  <pic:spPr>
                    <a:xfrm>
                      <a:off x="0" y="0"/>
                      <a:ext cx="5227325" cy="950880"/>
                    </a:xfrm>
                    <a:prstGeom prst="rect">
                      <a:avLst/>
                    </a:prstGeom>
                  </pic:spPr>
                </pic:pic>
              </a:graphicData>
            </a:graphic>
          </wp:anchor>
        </w:drawing>
      </w:r>
    </w:p>
    <w:p>
      <w:pPr>
        <w:spacing w:after="0"/>
        <w:rPr>
          <w:rFonts w:ascii="微软雅黑"/>
          <w:sz w:val="13"/>
        </w:rPr>
        <w:sectPr>
          <w:headerReference r:id="rId6" w:type="default"/>
          <w:pgSz w:w="11910" w:h="16840"/>
          <w:pgMar w:top="4880" w:right="520" w:bottom="280" w:left="1220" w:header="708" w:footer="0" w:gutter="0"/>
          <w:cols w:space="720" w:num="1"/>
        </w:sectPr>
      </w:pPr>
    </w:p>
    <w:p>
      <w:pPr>
        <w:pStyle w:val="6"/>
        <w:spacing w:before="16"/>
        <w:rPr>
          <w:rFonts w:ascii="微软雅黑"/>
          <w:sz w:val="10"/>
        </w:rPr>
      </w:pPr>
      <w:r>
        <w:drawing>
          <wp:anchor distT="0" distB="0" distL="0" distR="0" simplePos="0" relativeHeight="251770880" behindDoc="1" locked="0" layoutInCell="1" allowOverlap="1">
            <wp:simplePos x="0" y="0"/>
            <wp:positionH relativeFrom="page">
              <wp:posOffset>2047875</wp:posOffset>
            </wp:positionH>
            <wp:positionV relativeFrom="page">
              <wp:posOffset>3679825</wp:posOffset>
            </wp:positionV>
            <wp:extent cx="3293110" cy="3413125"/>
            <wp:effectExtent l="0" t="0" r="0" b="0"/>
            <wp:wrapNone/>
            <wp:docPr id="3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3.png"/>
                    <pic:cNvPicPr>
                      <a:picLocks noChangeAspect="1"/>
                    </pic:cNvPicPr>
                  </pic:nvPicPr>
                  <pic:blipFill>
                    <a:blip r:embed="rId9" cstate="print"/>
                    <a:stretch>
                      <a:fillRect/>
                    </a:stretch>
                  </pic:blipFill>
                  <pic:spPr>
                    <a:xfrm>
                      <a:off x="0" y="0"/>
                      <a:ext cx="3293368" cy="3413189"/>
                    </a:xfrm>
                    <a:prstGeom prst="rect">
                      <a:avLst/>
                    </a:prstGeom>
                  </pic:spPr>
                </pic:pic>
              </a:graphicData>
            </a:graphic>
          </wp:anchor>
        </w:drawing>
      </w:r>
    </w:p>
    <w:p>
      <w:pPr>
        <w:pStyle w:val="6"/>
        <w:ind w:left="610"/>
        <w:rPr>
          <w:rFonts w:ascii="微软雅黑"/>
          <w:sz w:val="20"/>
        </w:rPr>
      </w:pPr>
      <w:r>
        <w:rPr>
          <w:rFonts w:ascii="微软雅黑"/>
          <w:sz w:val="20"/>
        </w:rPr>
        <w:drawing>
          <wp:inline distT="0" distB="0" distL="0" distR="0">
            <wp:extent cx="5279390" cy="1678940"/>
            <wp:effectExtent l="0" t="0" r="0" b="0"/>
            <wp:docPr id="317"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93.png"/>
                    <pic:cNvPicPr>
                      <a:picLocks noChangeAspect="1"/>
                    </pic:cNvPicPr>
                  </pic:nvPicPr>
                  <pic:blipFill>
                    <a:blip r:embed="rId98" cstate="print"/>
                    <a:stretch>
                      <a:fillRect/>
                    </a:stretch>
                  </pic:blipFill>
                  <pic:spPr>
                    <a:xfrm>
                      <a:off x="0" y="0"/>
                      <a:ext cx="5279981" cy="1679543"/>
                    </a:xfrm>
                    <a:prstGeom prst="rect">
                      <a:avLst/>
                    </a:prstGeom>
                  </pic:spPr>
                </pic:pic>
              </a:graphicData>
            </a:graphic>
          </wp:inline>
        </w:drawing>
      </w:r>
    </w:p>
    <w:sectPr>
      <w:pgSz w:w="11910" w:h="16840"/>
      <w:pgMar w:top="4880" w:right="520" w:bottom="280" w:left="1220" w:header="708"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1"/>
    <w:family w:val="roman"/>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1"/>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1"/>
    <w:family w:val="modern"/>
    <w:pitch w:val="default"/>
    <w:sig w:usb0="E00006FF" w:usb1="0000FCFF" w:usb2="00000001" w:usb3="00000000" w:csb0="6000019F" w:csb1="DFD70000"/>
  </w:font>
  <w:font w:name="Cambria">
    <w:panose1 w:val="02040503050406030204"/>
    <w:charset w:val="01"/>
    <w:family w:val="roman"/>
    <w:pitch w:val="default"/>
    <w:sig w:usb0="E00006FF" w:usb1="420024FF" w:usb2="02000000" w:usb3="00000000" w:csb0="2000019F" w:csb1="00000000"/>
  </w:font>
  <w:font w:name="Microsoft YaHei UI">
    <w:panose1 w:val="020B0503020204020204"/>
    <w:charset w:val="86"/>
    <w:family w:val="swiss"/>
    <w:pitch w:val="default"/>
    <w:sig w:usb0="80000287" w:usb1="2ACF3C50" w:usb2="00000016" w:usb3="00000000" w:csb0="0004001F" w:csb1="00000000"/>
  </w:font>
  <w:font w:name="Arial MT">
    <w:altName w:val="Arial"/>
    <w:panose1 w:val="00000000000000000000"/>
    <w:charset w:val="01"/>
    <w:family w:val="swiss"/>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51668480" behindDoc="1" locked="0" layoutInCell="1" allowOverlap="1">
          <wp:simplePos x="0" y="0"/>
          <wp:positionH relativeFrom="page">
            <wp:posOffset>1124585</wp:posOffset>
          </wp:positionH>
          <wp:positionV relativeFrom="page">
            <wp:posOffset>448945</wp:posOffset>
          </wp:positionV>
          <wp:extent cx="5311775" cy="37465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 cstate="print"/>
                  <a:stretch>
                    <a:fillRect/>
                  </a:stretch>
                </pic:blipFill>
                <pic:spPr>
                  <a:xfrm>
                    <a:off x="0" y="0"/>
                    <a:ext cx="5312029" cy="374903"/>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51668480" behindDoc="1" locked="0" layoutInCell="1" allowOverlap="1">
          <wp:simplePos x="0" y="0"/>
          <wp:positionH relativeFrom="page">
            <wp:posOffset>1124585</wp:posOffset>
          </wp:positionH>
          <wp:positionV relativeFrom="page">
            <wp:posOffset>448945</wp:posOffset>
          </wp:positionV>
          <wp:extent cx="5311775" cy="374650"/>
          <wp:effectExtent l="0" t="0" r="0" b="0"/>
          <wp:wrapNone/>
          <wp:docPr id="3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1.png"/>
                  <pic:cNvPicPr>
                    <a:picLocks noChangeAspect="1"/>
                  </pic:cNvPicPr>
                </pic:nvPicPr>
                <pic:blipFill>
                  <a:blip r:embed="rId1" cstate="print"/>
                  <a:stretch>
                    <a:fillRect/>
                  </a:stretch>
                </pic:blipFill>
                <pic:spPr>
                  <a:xfrm>
                    <a:off x="0" y="0"/>
                    <a:ext cx="5312029" cy="374903"/>
                  </a:xfrm>
                  <a:prstGeom prst="rect">
                    <a:avLst/>
                  </a:prstGeom>
                </pic:spPr>
              </pic:pic>
            </a:graphicData>
          </a:graphic>
        </wp:anchor>
      </w:drawing>
    </w:r>
    <w:r>
      <w:drawing>
        <wp:anchor distT="0" distB="0" distL="0" distR="0" simplePos="0" relativeHeight="251669504" behindDoc="1" locked="0" layoutInCell="1" allowOverlap="1">
          <wp:simplePos x="0" y="0"/>
          <wp:positionH relativeFrom="page">
            <wp:posOffset>1162050</wp:posOffset>
          </wp:positionH>
          <wp:positionV relativeFrom="page">
            <wp:posOffset>951865</wp:posOffset>
          </wp:positionV>
          <wp:extent cx="5274310" cy="2153920"/>
          <wp:effectExtent l="0" t="0" r="0" b="0"/>
          <wp:wrapNone/>
          <wp:docPr id="309"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91.png"/>
                  <pic:cNvPicPr>
                    <a:picLocks noChangeAspect="1"/>
                  </pic:cNvPicPr>
                </pic:nvPicPr>
                <pic:blipFill>
                  <a:blip r:embed="rId2" cstate="print"/>
                  <a:stretch>
                    <a:fillRect/>
                  </a:stretch>
                </pic:blipFill>
                <pic:spPr>
                  <a:xfrm>
                    <a:off x="0" y="0"/>
                    <a:ext cx="5274309" cy="215392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580" w:hanging="529"/>
        <w:jc w:val="left"/>
      </w:pPr>
      <w:rPr>
        <w:rFonts w:hint="default" w:ascii="宋体" w:hAnsi="宋体" w:eastAsia="宋体" w:cs="宋体"/>
        <w:spacing w:val="-3"/>
        <w:w w:val="100"/>
        <w:sz w:val="19"/>
        <w:szCs w:val="19"/>
        <w:lang w:val="en-US" w:eastAsia="en-US" w:bidi="ar-SA"/>
      </w:rPr>
    </w:lvl>
    <w:lvl w:ilvl="1" w:tentative="0">
      <w:start w:val="0"/>
      <w:numFmt w:val="bullet"/>
      <w:lvlText w:val="•"/>
      <w:lvlJc w:val="left"/>
      <w:pPr>
        <w:ind w:left="1538" w:hanging="529"/>
      </w:pPr>
      <w:rPr>
        <w:rFonts w:hint="default"/>
        <w:lang w:val="en-US" w:eastAsia="en-US" w:bidi="ar-SA"/>
      </w:rPr>
    </w:lvl>
    <w:lvl w:ilvl="2" w:tentative="0">
      <w:start w:val="0"/>
      <w:numFmt w:val="bullet"/>
      <w:lvlText w:val="•"/>
      <w:lvlJc w:val="left"/>
      <w:pPr>
        <w:ind w:left="2497" w:hanging="529"/>
      </w:pPr>
      <w:rPr>
        <w:rFonts w:hint="default"/>
        <w:lang w:val="en-US" w:eastAsia="en-US" w:bidi="ar-SA"/>
      </w:rPr>
    </w:lvl>
    <w:lvl w:ilvl="3" w:tentative="0">
      <w:start w:val="0"/>
      <w:numFmt w:val="bullet"/>
      <w:lvlText w:val="•"/>
      <w:lvlJc w:val="left"/>
      <w:pPr>
        <w:ind w:left="3455" w:hanging="529"/>
      </w:pPr>
      <w:rPr>
        <w:rFonts w:hint="default"/>
        <w:lang w:val="en-US" w:eastAsia="en-US" w:bidi="ar-SA"/>
      </w:rPr>
    </w:lvl>
    <w:lvl w:ilvl="4" w:tentative="0">
      <w:start w:val="0"/>
      <w:numFmt w:val="bullet"/>
      <w:lvlText w:val="•"/>
      <w:lvlJc w:val="left"/>
      <w:pPr>
        <w:ind w:left="4414" w:hanging="529"/>
      </w:pPr>
      <w:rPr>
        <w:rFonts w:hint="default"/>
        <w:lang w:val="en-US" w:eastAsia="en-US" w:bidi="ar-SA"/>
      </w:rPr>
    </w:lvl>
    <w:lvl w:ilvl="5" w:tentative="0">
      <w:start w:val="0"/>
      <w:numFmt w:val="bullet"/>
      <w:lvlText w:val="•"/>
      <w:lvlJc w:val="left"/>
      <w:pPr>
        <w:ind w:left="5373" w:hanging="529"/>
      </w:pPr>
      <w:rPr>
        <w:rFonts w:hint="default"/>
        <w:lang w:val="en-US" w:eastAsia="en-US" w:bidi="ar-SA"/>
      </w:rPr>
    </w:lvl>
    <w:lvl w:ilvl="6" w:tentative="0">
      <w:start w:val="0"/>
      <w:numFmt w:val="bullet"/>
      <w:lvlText w:val="•"/>
      <w:lvlJc w:val="left"/>
      <w:pPr>
        <w:ind w:left="6331" w:hanging="529"/>
      </w:pPr>
      <w:rPr>
        <w:rFonts w:hint="default"/>
        <w:lang w:val="en-US" w:eastAsia="en-US" w:bidi="ar-SA"/>
      </w:rPr>
    </w:lvl>
    <w:lvl w:ilvl="7" w:tentative="0">
      <w:start w:val="0"/>
      <w:numFmt w:val="bullet"/>
      <w:lvlText w:val="•"/>
      <w:lvlJc w:val="left"/>
      <w:pPr>
        <w:ind w:left="7290" w:hanging="529"/>
      </w:pPr>
      <w:rPr>
        <w:rFonts w:hint="default"/>
        <w:lang w:val="en-US" w:eastAsia="en-US" w:bidi="ar-SA"/>
      </w:rPr>
    </w:lvl>
    <w:lvl w:ilvl="8" w:tentative="0">
      <w:start w:val="0"/>
      <w:numFmt w:val="bullet"/>
      <w:lvlText w:val="•"/>
      <w:lvlJc w:val="left"/>
      <w:pPr>
        <w:ind w:left="8249" w:hanging="529"/>
      </w:pPr>
      <w:rPr>
        <w:rFonts w:hint="default"/>
        <w:lang w:val="en-US" w:eastAsia="en-US" w:bidi="ar-SA"/>
      </w:rPr>
    </w:lvl>
  </w:abstractNum>
  <w:abstractNum w:abstractNumId="1">
    <w:nsid w:val="B5E306ED"/>
    <w:multiLevelType w:val="multilevel"/>
    <w:tmpl w:val="B5E306ED"/>
    <w:lvl w:ilvl="0" w:tentative="0">
      <w:start w:val="0"/>
      <w:numFmt w:val="bullet"/>
      <w:lvlText w:val=""/>
      <w:lvlJc w:val="left"/>
      <w:pPr>
        <w:ind w:left="1362" w:hanging="344"/>
      </w:pPr>
      <w:rPr>
        <w:rFonts w:hint="default" w:ascii="Wingdings" w:hAnsi="Wingdings" w:eastAsia="Wingdings" w:cs="Wingdings"/>
        <w:w w:val="100"/>
        <w:sz w:val="21"/>
        <w:szCs w:val="21"/>
        <w:lang w:val="en-US" w:eastAsia="en-US" w:bidi="ar-SA"/>
      </w:rPr>
    </w:lvl>
    <w:lvl w:ilvl="1" w:tentative="0">
      <w:start w:val="0"/>
      <w:numFmt w:val="bullet"/>
      <w:lvlText w:val="•"/>
      <w:lvlJc w:val="left"/>
      <w:pPr>
        <w:ind w:left="2240" w:hanging="344"/>
      </w:pPr>
      <w:rPr>
        <w:rFonts w:hint="default"/>
        <w:lang w:val="en-US" w:eastAsia="en-US" w:bidi="ar-SA"/>
      </w:rPr>
    </w:lvl>
    <w:lvl w:ilvl="2" w:tentative="0">
      <w:start w:val="0"/>
      <w:numFmt w:val="bullet"/>
      <w:lvlText w:val="•"/>
      <w:lvlJc w:val="left"/>
      <w:pPr>
        <w:ind w:left="3121" w:hanging="344"/>
      </w:pPr>
      <w:rPr>
        <w:rFonts w:hint="default"/>
        <w:lang w:val="en-US" w:eastAsia="en-US" w:bidi="ar-SA"/>
      </w:rPr>
    </w:lvl>
    <w:lvl w:ilvl="3" w:tentative="0">
      <w:start w:val="0"/>
      <w:numFmt w:val="bullet"/>
      <w:lvlText w:val="•"/>
      <w:lvlJc w:val="left"/>
      <w:pPr>
        <w:ind w:left="4001" w:hanging="344"/>
      </w:pPr>
      <w:rPr>
        <w:rFonts w:hint="default"/>
        <w:lang w:val="en-US" w:eastAsia="en-US" w:bidi="ar-SA"/>
      </w:rPr>
    </w:lvl>
    <w:lvl w:ilvl="4" w:tentative="0">
      <w:start w:val="0"/>
      <w:numFmt w:val="bullet"/>
      <w:lvlText w:val="•"/>
      <w:lvlJc w:val="left"/>
      <w:pPr>
        <w:ind w:left="4882" w:hanging="344"/>
      </w:pPr>
      <w:rPr>
        <w:rFonts w:hint="default"/>
        <w:lang w:val="en-US" w:eastAsia="en-US" w:bidi="ar-SA"/>
      </w:rPr>
    </w:lvl>
    <w:lvl w:ilvl="5" w:tentative="0">
      <w:start w:val="0"/>
      <w:numFmt w:val="bullet"/>
      <w:lvlText w:val="•"/>
      <w:lvlJc w:val="left"/>
      <w:pPr>
        <w:ind w:left="5763" w:hanging="344"/>
      </w:pPr>
      <w:rPr>
        <w:rFonts w:hint="default"/>
        <w:lang w:val="en-US" w:eastAsia="en-US" w:bidi="ar-SA"/>
      </w:rPr>
    </w:lvl>
    <w:lvl w:ilvl="6" w:tentative="0">
      <w:start w:val="0"/>
      <w:numFmt w:val="bullet"/>
      <w:lvlText w:val="•"/>
      <w:lvlJc w:val="left"/>
      <w:pPr>
        <w:ind w:left="6643" w:hanging="344"/>
      </w:pPr>
      <w:rPr>
        <w:rFonts w:hint="default"/>
        <w:lang w:val="en-US" w:eastAsia="en-US" w:bidi="ar-SA"/>
      </w:rPr>
    </w:lvl>
    <w:lvl w:ilvl="7" w:tentative="0">
      <w:start w:val="0"/>
      <w:numFmt w:val="bullet"/>
      <w:lvlText w:val="•"/>
      <w:lvlJc w:val="left"/>
      <w:pPr>
        <w:ind w:left="7524" w:hanging="344"/>
      </w:pPr>
      <w:rPr>
        <w:rFonts w:hint="default"/>
        <w:lang w:val="en-US" w:eastAsia="en-US" w:bidi="ar-SA"/>
      </w:rPr>
    </w:lvl>
    <w:lvl w:ilvl="8" w:tentative="0">
      <w:start w:val="0"/>
      <w:numFmt w:val="bullet"/>
      <w:lvlText w:val="•"/>
      <w:lvlJc w:val="left"/>
      <w:pPr>
        <w:ind w:left="8405" w:hanging="344"/>
      </w:pPr>
      <w:rPr>
        <w:rFonts w:hint="default"/>
        <w:lang w:val="en-US" w:eastAsia="en-US" w:bidi="ar-SA"/>
      </w:rPr>
    </w:lvl>
  </w:abstractNum>
  <w:abstractNum w:abstractNumId="2">
    <w:nsid w:val="BF205925"/>
    <w:multiLevelType w:val="multilevel"/>
    <w:tmpl w:val="BF205925"/>
    <w:lvl w:ilvl="0" w:tentative="0">
      <w:start w:val="0"/>
      <w:numFmt w:val="bullet"/>
      <w:lvlText w:val=""/>
      <w:lvlJc w:val="left"/>
      <w:pPr>
        <w:ind w:left="1362" w:hanging="344"/>
      </w:pPr>
      <w:rPr>
        <w:rFonts w:hint="default" w:ascii="Wingdings" w:hAnsi="Wingdings" w:eastAsia="Wingdings" w:cs="Wingdings"/>
        <w:w w:val="100"/>
        <w:sz w:val="21"/>
        <w:szCs w:val="21"/>
        <w:lang w:val="en-US" w:eastAsia="en-US" w:bidi="ar-SA"/>
      </w:rPr>
    </w:lvl>
    <w:lvl w:ilvl="1" w:tentative="0">
      <w:start w:val="0"/>
      <w:numFmt w:val="bullet"/>
      <w:lvlText w:val="•"/>
      <w:lvlJc w:val="left"/>
      <w:pPr>
        <w:ind w:left="2240" w:hanging="344"/>
      </w:pPr>
      <w:rPr>
        <w:rFonts w:hint="default"/>
        <w:lang w:val="en-US" w:eastAsia="en-US" w:bidi="ar-SA"/>
      </w:rPr>
    </w:lvl>
    <w:lvl w:ilvl="2" w:tentative="0">
      <w:start w:val="0"/>
      <w:numFmt w:val="bullet"/>
      <w:lvlText w:val="•"/>
      <w:lvlJc w:val="left"/>
      <w:pPr>
        <w:ind w:left="3121" w:hanging="344"/>
      </w:pPr>
      <w:rPr>
        <w:rFonts w:hint="default"/>
        <w:lang w:val="en-US" w:eastAsia="en-US" w:bidi="ar-SA"/>
      </w:rPr>
    </w:lvl>
    <w:lvl w:ilvl="3" w:tentative="0">
      <w:start w:val="0"/>
      <w:numFmt w:val="bullet"/>
      <w:lvlText w:val="•"/>
      <w:lvlJc w:val="left"/>
      <w:pPr>
        <w:ind w:left="4001" w:hanging="344"/>
      </w:pPr>
      <w:rPr>
        <w:rFonts w:hint="default"/>
        <w:lang w:val="en-US" w:eastAsia="en-US" w:bidi="ar-SA"/>
      </w:rPr>
    </w:lvl>
    <w:lvl w:ilvl="4" w:tentative="0">
      <w:start w:val="0"/>
      <w:numFmt w:val="bullet"/>
      <w:lvlText w:val="•"/>
      <w:lvlJc w:val="left"/>
      <w:pPr>
        <w:ind w:left="4882" w:hanging="344"/>
      </w:pPr>
      <w:rPr>
        <w:rFonts w:hint="default"/>
        <w:lang w:val="en-US" w:eastAsia="en-US" w:bidi="ar-SA"/>
      </w:rPr>
    </w:lvl>
    <w:lvl w:ilvl="5" w:tentative="0">
      <w:start w:val="0"/>
      <w:numFmt w:val="bullet"/>
      <w:lvlText w:val="•"/>
      <w:lvlJc w:val="left"/>
      <w:pPr>
        <w:ind w:left="5763" w:hanging="344"/>
      </w:pPr>
      <w:rPr>
        <w:rFonts w:hint="default"/>
        <w:lang w:val="en-US" w:eastAsia="en-US" w:bidi="ar-SA"/>
      </w:rPr>
    </w:lvl>
    <w:lvl w:ilvl="6" w:tentative="0">
      <w:start w:val="0"/>
      <w:numFmt w:val="bullet"/>
      <w:lvlText w:val="•"/>
      <w:lvlJc w:val="left"/>
      <w:pPr>
        <w:ind w:left="6643" w:hanging="344"/>
      </w:pPr>
      <w:rPr>
        <w:rFonts w:hint="default"/>
        <w:lang w:val="en-US" w:eastAsia="en-US" w:bidi="ar-SA"/>
      </w:rPr>
    </w:lvl>
    <w:lvl w:ilvl="7" w:tentative="0">
      <w:start w:val="0"/>
      <w:numFmt w:val="bullet"/>
      <w:lvlText w:val="•"/>
      <w:lvlJc w:val="left"/>
      <w:pPr>
        <w:ind w:left="7524" w:hanging="344"/>
      </w:pPr>
      <w:rPr>
        <w:rFonts w:hint="default"/>
        <w:lang w:val="en-US" w:eastAsia="en-US" w:bidi="ar-SA"/>
      </w:rPr>
    </w:lvl>
    <w:lvl w:ilvl="8" w:tentative="0">
      <w:start w:val="0"/>
      <w:numFmt w:val="bullet"/>
      <w:lvlText w:val="•"/>
      <w:lvlJc w:val="left"/>
      <w:pPr>
        <w:ind w:left="8405" w:hanging="344"/>
      </w:pPr>
      <w:rPr>
        <w:rFonts w:hint="default"/>
        <w:lang w:val="en-US" w:eastAsia="en-US" w:bidi="ar-SA"/>
      </w:rPr>
    </w:lvl>
  </w:abstractNum>
  <w:abstractNum w:abstractNumId="3">
    <w:nsid w:val="C8879AEF"/>
    <w:multiLevelType w:val="multilevel"/>
    <w:tmpl w:val="C8879AEF"/>
    <w:lvl w:ilvl="0" w:tentative="0">
      <w:start w:val="0"/>
      <w:numFmt w:val="bullet"/>
      <w:lvlText w:val="*"/>
      <w:lvlJc w:val="left"/>
      <w:pPr>
        <w:ind w:left="837" w:hanging="207"/>
      </w:pPr>
      <w:rPr>
        <w:rFonts w:hint="default" w:ascii="宋体" w:hAnsi="宋体" w:eastAsia="宋体" w:cs="宋体"/>
        <w:color w:val="808080"/>
        <w:w w:val="96"/>
        <w:sz w:val="22"/>
        <w:szCs w:val="22"/>
        <w:lang w:val="en-US" w:eastAsia="en-US" w:bidi="ar-SA"/>
      </w:rPr>
    </w:lvl>
    <w:lvl w:ilvl="1" w:tentative="0">
      <w:start w:val="0"/>
      <w:numFmt w:val="bullet"/>
      <w:lvlText w:val="•"/>
      <w:lvlJc w:val="left"/>
      <w:pPr>
        <w:ind w:left="1607" w:hanging="207"/>
      </w:pPr>
      <w:rPr>
        <w:rFonts w:hint="default"/>
        <w:lang w:val="en-US" w:eastAsia="en-US" w:bidi="ar-SA"/>
      </w:rPr>
    </w:lvl>
    <w:lvl w:ilvl="2" w:tentative="0">
      <w:start w:val="0"/>
      <w:numFmt w:val="bullet"/>
      <w:lvlText w:val="•"/>
      <w:lvlJc w:val="left"/>
      <w:pPr>
        <w:ind w:left="2374" w:hanging="207"/>
      </w:pPr>
      <w:rPr>
        <w:rFonts w:hint="default"/>
        <w:lang w:val="en-US" w:eastAsia="en-US" w:bidi="ar-SA"/>
      </w:rPr>
    </w:lvl>
    <w:lvl w:ilvl="3" w:tentative="0">
      <w:start w:val="0"/>
      <w:numFmt w:val="bullet"/>
      <w:lvlText w:val="•"/>
      <w:lvlJc w:val="left"/>
      <w:pPr>
        <w:ind w:left="3142" w:hanging="207"/>
      </w:pPr>
      <w:rPr>
        <w:rFonts w:hint="default"/>
        <w:lang w:val="en-US" w:eastAsia="en-US" w:bidi="ar-SA"/>
      </w:rPr>
    </w:lvl>
    <w:lvl w:ilvl="4" w:tentative="0">
      <w:start w:val="0"/>
      <w:numFmt w:val="bullet"/>
      <w:lvlText w:val="•"/>
      <w:lvlJc w:val="left"/>
      <w:pPr>
        <w:ind w:left="3909" w:hanging="207"/>
      </w:pPr>
      <w:rPr>
        <w:rFonts w:hint="default"/>
        <w:lang w:val="en-US" w:eastAsia="en-US" w:bidi="ar-SA"/>
      </w:rPr>
    </w:lvl>
    <w:lvl w:ilvl="5" w:tentative="0">
      <w:start w:val="0"/>
      <w:numFmt w:val="bullet"/>
      <w:lvlText w:val="•"/>
      <w:lvlJc w:val="left"/>
      <w:pPr>
        <w:ind w:left="4677" w:hanging="207"/>
      </w:pPr>
      <w:rPr>
        <w:rFonts w:hint="default"/>
        <w:lang w:val="en-US" w:eastAsia="en-US" w:bidi="ar-SA"/>
      </w:rPr>
    </w:lvl>
    <w:lvl w:ilvl="6" w:tentative="0">
      <w:start w:val="0"/>
      <w:numFmt w:val="bullet"/>
      <w:lvlText w:val="•"/>
      <w:lvlJc w:val="left"/>
      <w:pPr>
        <w:ind w:left="5444" w:hanging="207"/>
      </w:pPr>
      <w:rPr>
        <w:rFonts w:hint="default"/>
        <w:lang w:val="en-US" w:eastAsia="en-US" w:bidi="ar-SA"/>
      </w:rPr>
    </w:lvl>
    <w:lvl w:ilvl="7" w:tentative="0">
      <w:start w:val="0"/>
      <w:numFmt w:val="bullet"/>
      <w:lvlText w:val="•"/>
      <w:lvlJc w:val="left"/>
      <w:pPr>
        <w:ind w:left="6212" w:hanging="207"/>
      </w:pPr>
      <w:rPr>
        <w:rFonts w:hint="default"/>
        <w:lang w:val="en-US" w:eastAsia="en-US" w:bidi="ar-SA"/>
      </w:rPr>
    </w:lvl>
    <w:lvl w:ilvl="8" w:tentative="0">
      <w:start w:val="0"/>
      <w:numFmt w:val="bullet"/>
      <w:lvlText w:val="•"/>
      <w:lvlJc w:val="left"/>
      <w:pPr>
        <w:ind w:left="6979" w:hanging="207"/>
      </w:pPr>
      <w:rPr>
        <w:rFonts w:hint="default"/>
        <w:lang w:val="en-US" w:eastAsia="en-US" w:bidi="ar-SA"/>
      </w:rPr>
    </w:lvl>
  </w:abstractNum>
  <w:abstractNum w:abstractNumId="4">
    <w:nsid w:val="CF092B84"/>
    <w:multiLevelType w:val="multilevel"/>
    <w:tmpl w:val="CF092B84"/>
    <w:lvl w:ilvl="0" w:tentative="0">
      <w:start w:val="1"/>
      <w:numFmt w:val="decimal"/>
      <w:lvlText w:val="（%1）"/>
      <w:lvlJc w:val="left"/>
      <w:pPr>
        <w:ind w:left="580" w:hanging="546"/>
        <w:jc w:val="left"/>
      </w:pPr>
      <w:rPr>
        <w:rFonts w:hint="default" w:ascii="微软雅黑" w:hAnsi="微软雅黑" w:eastAsia="微软雅黑" w:cs="微软雅黑"/>
        <w:spacing w:val="-2"/>
        <w:w w:val="100"/>
        <w:sz w:val="19"/>
        <w:szCs w:val="19"/>
        <w:lang w:val="en-US" w:eastAsia="en-US" w:bidi="ar-SA"/>
      </w:rPr>
    </w:lvl>
    <w:lvl w:ilvl="1" w:tentative="0">
      <w:start w:val="0"/>
      <w:numFmt w:val="bullet"/>
      <w:lvlText w:val="•"/>
      <w:lvlJc w:val="left"/>
      <w:pPr>
        <w:ind w:left="1538" w:hanging="546"/>
      </w:pPr>
      <w:rPr>
        <w:rFonts w:hint="default"/>
        <w:lang w:val="en-US" w:eastAsia="en-US" w:bidi="ar-SA"/>
      </w:rPr>
    </w:lvl>
    <w:lvl w:ilvl="2" w:tentative="0">
      <w:start w:val="0"/>
      <w:numFmt w:val="bullet"/>
      <w:lvlText w:val="•"/>
      <w:lvlJc w:val="left"/>
      <w:pPr>
        <w:ind w:left="2497" w:hanging="546"/>
      </w:pPr>
      <w:rPr>
        <w:rFonts w:hint="default"/>
        <w:lang w:val="en-US" w:eastAsia="en-US" w:bidi="ar-SA"/>
      </w:rPr>
    </w:lvl>
    <w:lvl w:ilvl="3" w:tentative="0">
      <w:start w:val="0"/>
      <w:numFmt w:val="bullet"/>
      <w:lvlText w:val="•"/>
      <w:lvlJc w:val="left"/>
      <w:pPr>
        <w:ind w:left="3455" w:hanging="546"/>
      </w:pPr>
      <w:rPr>
        <w:rFonts w:hint="default"/>
        <w:lang w:val="en-US" w:eastAsia="en-US" w:bidi="ar-SA"/>
      </w:rPr>
    </w:lvl>
    <w:lvl w:ilvl="4" w:tentative="0">
      <w:start w:val="0"/>
      <w:numFmt w:val="bullet"/>
      <w:lvlText w:val="•"/>
      <w:lvlJc w:val="left"/>
      <w:pPr>
        <w:ind w:left="4414" w:hanging="546"/>
      </w:pPr>
      <w:rPr>
        <w:rFonts w:hint="default"/>
        <w:lang w:val="en-US" w:eastAsia="en-US" w:bidi="ar-SA"/>
      </w:rPr>
    </w:lvl>
    <w:lvl w:ilvl="5" w:tentative="0">
      <w:start w:val="0"/>
      <w:numFmt w:val="bullet"/>
      <w:lvlText w:val="•"/>
      <w:lvlJc w:val="left"/>
      <w:pPr>
        <w:ind w:left="5373" w:hanging="546"/>
      </w:pPr>
      <w:rPr>
        <w:rFonts w:hint="default"/>
        <w:lang w:val="en-US" w:eastAsia="en-US" w:bidi="ar-SA"/>
      </w:rPr>
    </w:lvl>
    <w:lvl w:ilvl="6" w:tentative="0">
      <w:start w:val="0"/>
      <w:numFmt w:val="bullet"/>
      <w:lvlText w:val="•"/>
      <w:lvlJc w:val="left"/>
      <w:pPr>
        <w:ind w:left="6331" w:hanging="546"/>
      </w:pPr>
      <w:rPr>
        <w:rFonts w:hint="default"/>
        <w:lang w:val="en-US" w:eastAsia="en-US" w:bidi="ar-SA"/>
      </w:rPr>
    </w:lvl>
    <w:lvl w:ilvl="7" w:tentative="0">
      <w:start w:val="0"/>
      <w:numFmt w:val="bullet"/>
      <w:lvlText w:val="•"/>
      <w:lvlJc w:val="left"/>
      <w:pPr>
        <w:ind w:left="7290" w:hanging="546"/>
      </w:pPr>
      <w:rPr>
        <w:rFonts w:hint="default"/>
        <w:lang w:val="en-US" w:eastAsia="en-US" w:bidi="ar-SA"/>
      </w:rPr>
    </w:lvl>
    <w:lvl w:ilvl="8" w:tentative="0">
      <w:start w:val="0"/>
      <w:numFmt w:val="bullet"/>
      <w:lvlText w:val="•"/>
      <w:lvlJc w:val="left"/>
      <w:pPr>
        <w:ind w:left="8249" w:hanging="546"/>
      </w:pPr>
      <w:rPr>
        <w:rFonts w:hint="default"/>
        <w:lang w:val="en-US" w:eastAsia="en-US" w:bidi="ar-SA"/>
      </w:rPr>
    </w:lvl>
  </w:abstractNum>
  <w:abstractNum w:abstractNumId="5">
    <w:nsid w:val="DCBA6B53"/>
    <w:multiLevelType w:val="multilevel"/>
    <w:tmpl w:val="DCBA6B53"/>
    <w:lvl w:ilvl="0" w:tentative="0">
      <w:start w:val="8"/>
      <w:numFmt w:val="decimal"/>
      <w:lvlText w:val="（%1）"/>
      <w:lvlJc w:val="left"/>
      <w:pPr>
        <w:ind w:left="557" w:hanging="529"/>
        <w:jc w:val="left"/>
      </w:pPr>
      <w:rPr>
        <w:rFonts w:hint="default" w:ascii="宋体" w:hAnsi="宋体" w:eastAsia="宋体" w:cs="宋体"/>
        <w:spacing w:val="-1"/>
        <w:w w:val="100"/>
        <w:sz w:val="19"/>
        <w:szCs w:val="19"/>
        <w:lang w:val="en-US" w:eastAsia="en-US" w:bidi="ar-SA"/>
      </w:rPr>
    </w:lvl>
    <w:lvl w:ilvl="1" w:tentative="0">
      <w:start w:val="0"/>
      <w:numFmt w:val="bullet"/>
      <w:lvlText w:val="•"/>
      <w:lvlJc w:val="left"/>
      <w:pPr>
        <w:ind w:left="1340" w:hanging="529"/>
      </w:pPr>
      <w:rPr>
        <w:rFonts w:hint="default"/>
        <w:lang w:val="en-US" w:eastAsia="en-US" w:bidi="ar-SA"/>
      </w:rPr>
    </w:lvl>
    <w:lvl w:ilvl="2" w:tentative="0">
      <w:start w:val="0"/>
      <w:numFmt w:val="bullet"/>
      <w:lvlText w:val="•"/>
      <w:lvlJc w:val="left"/>
      <w:pPr>
        <w:ind w:left="2121" w:hanging="529"/>
      </w:pPr>
      <w:rPr>
        <w:rFonts w:hint="default"/>
        <w:lang w:val="en-US" w:eastAsia="en-US" w:bidi="ar-SA"/>
      </w:rPr>
    </w:lvl>
    <w:lvl w:ilvl="3" w:tentative="0">
      <w:start w:val="0"/>
      <w:numFmt w:val="bullet"/>
      <w:lvlText w:val="•"/>
      <w:lvlJc w:val="left"/>
      <w:pPr>
        <w:ind w:left="2901" w:hanging="529"/>
      </w:pPr>
      <w:rPr>
        <w:rFonts w:hint="default"/>
        <w:lang w:val="en-US" w:eastAsia="en-US" w:bidi="ar-SA"/>
      </w:rPr>
    </w:lvl>
    <w:lvl w:ilvl="4" w:tentative="0">
      <w:start w:val="0"/>
      <w:numFmt w:val="bullet"/>
      <w:lvlText w:val="•"/>
      <w:lvlJc w:val="left"/>
      <w:pPr>
        <w:ind w:left="3682" w:hanging="529"/>
      </w:pPr>
      <w:rPr>
        <w:rFonts w:hint="default"/>
        <w:lang w:val="en-US" w:eastAsia="en-US" w:bidi="ar-SA"/>
      </w:rPr>
    </w:lvl>
    <w:lvl w:ilvl="5" w:tentative="0">
      <w:start w:val="0"/>
      <w:numFmt w:val="bullet"/>
      <w:lvlText w:val="•"/>
      <w:lvlJc w:val="left"/>
      <w:pPr>
        <w:ind w:left="4462" w:hanging="529"/>
      </w:pPr>
      <w:rPr>
        <w:rFonts w:hint="default"/>
        <w:lang w:val="en-US" w:eastAsia="en-US" w:bidi="ar-SA"/>
      </w:rPr>
    </w:lvl>
    <w:lvl w:ilvl="6" w:tentative="0">
      <w:start w:val="0"/>
      <w:numFmt w:val="bullet"/>
      <w:lvlText w:val="•"/>
      <w:lvlJc w:val="left"/>
      <w:pPr>
        <w:ind w:left="5243" w:hanging="529"/>
      </w:pPr>
      <w:rPr>
        <w:rFonts w:hint="default"/>
        <w:lang w:val="en-US" w:eastAsia="en-US" w:bidi="ar-SA"/>
      </w:rPr>
    </w:lvl>
    <w:lvl w:ilvl="7" w:tentative="0">
      <w:start w:val="0"/>
      <w:numFmt w:val="bullet"/>
      <w:lvlText w:val="•"/>
      <w:lvlJc w:val="left"/>
      <w:pPr>
        <w:ind w:left="6023" w:hanging="529"/>
      </w:pPr>
      <w:rPr>
        <w:rFonts w:hint="default"/>
        <w:lang w:val="en-US" w:eastAsia="en-US" w:bidi="ar-SA"/>
      </w:rPr>
    </w:lvl>
    <w:lvl w:ilvl="8" w:tentative="0">
      <w:start w:val="0"/>
      <w:numFmt w:val="bullet"/>
      <w:lvlText w:val="•"/>
      <w:lvlJc w:val="left"/>
      <w:pPr>
        <w:ind w:left="6804" w:hanging="529"/>
      </w:pPr>
      <w:rPr>
        <w:rFonts w:hint="default"/>
        <w:lang w:val="en-US" w:eastAsia="en-US" w:bidi="ar-SA"/>
      </w:rPr>
    </w:lvl>
  </w:abstractNum>
  <w:abstractNum w:abstractNumId="6">
    <w:nsid w:val="F4B5D9F5"/>
    <w:multiLevelType w:val="multilevel"/>
    <w:tmpl w:val="F4B5D9F5"/>
    <w:lvl w:ilvl="0" w:tentative="0">
      <w:start w:val="5"/>
      <w:numFmt w:val="decimal"/>
      <w:lvlText w:val="%1"/>
      <w:lvlJc w:val="left"/>
      <w:pPr>
        <w:ind w:left="971" w:hanging="392"/>
        <w:jc w:val="left"/>
      </w:pPr>
      <w:rPr>
        <w:rFonts w:hint="default"/>
        <w:lang w:val="en-US" w:eastAsia="en-US" w:bidi="ar-SA"/>
      </w:rPr>
    </w:lvl>
    <w:lvl w:ilvl="1" w:tentative="0">
      <w:start w:val="1"/>
      <w:numFmt w:val="decimal"/>
      <w:lvlText w:val="%1.%2"/>
      <w:lvlJc w:val="left"/>
      <w:pPr>
        <w:ind w:left="971" w:hanging="392"/>
        <w:jc w:val="left"/>
      </w:pPr>
      <w:rPr>
        <w:rFonts w:hint="default"/>
        <w:b/>
        <w:bCs/>
        <w:spacing w:val="-1"/>
        <w:w w:val="100"/>
        <w:lang w:val="en-US" w:eastAsia="en-US" w:bidi="ar-SA"/>
      </w:rPr>
    </w:lvl>
    <w:lvl w:ilvl="2" w:tentative="0">
      <w:start w:val="1"/>
      <w:numFmt w:val="decimal"/>
      <w:lvlText w:val="%1.%2.%3"/>
      <w:lvlJc w:val="left"/>
      <w:pPr>
        <w:ind w:left="1590" w:hanging="572"/>
        <w:jc w:val="left"/>
      </w:pPr>
      <w:rPr>
        <w:rFonts w:hint="default"/>
        <w:b/>
        <w:bCs/>
        <w:spacing w:val="-1"/>
        <w:w w:val="100"/>
        <w:lang w:val="en-US" w:eastAsia="en-US" w:bidi="ar-SA"/>
      </w:rPr>
    </w:lvl>
    <w:lvl w:ilvl="3" w:tentative="0">
      <w:start w:val="0"/>
      <w:numFmt w:val="bullet"/>
      <w:lvlText w:val="•"/>
      <w:lvlJc w:val="left"/>
      <w:pPr>
        <w:ind w:left="2688" w:hanging="572"/>
      </w:pPr>
      <w:rPr>
        <w:rFonts w:hint="default"/>
        <w:lang w:val="en-US" w:eastAsia="en-US" w:bidi="ar-SA"/>
      </w:rPr>
    </w:lvl>
    <w:lvl w:ilvl="4" w:tentative="0">
      <w:start w:val="0"/>
      <w:numFmt w:val="bullet"/>
      <w:lvlText w:val="•"/>
      <w:lvlJc w:val="left"/>
      <w:pPr>
        <w:ind w:left="3756" w:hanging="572"/>
      </w:pPr>
      <w:rPr>
        <w:rFonts w:hint="default"/>
        <w:lang w:val="en-US" w:eastAsia="en-US" w:bidi="ar-SA"/>
      </w:rPr>
    </w:lvl>
    <w:lvl w:ilvl="5" w:tentative="0">
      <w:start w:val="0"/>
      <w:numFmt w:val="bullet"/>
      <w:lvlText w:val="•"/>
      <w:lvlJc w:val="left"/>
      <w:pPr>
        <w:ind w:left="4824" w:hanging="572"/>
      </w:pPr>
      <w:rPr>
        <w:rFonts w:hint="default"/>
        <w:lang w:val="en-US" w:eastAsia="en-US" w:bidi="ar-SA"/>
      </w:rPr>
    </w:lvl>
    <w:lvl w:ilvl="6" w:tentative="0">
      <w:start w:val="0"/>
      <w:numFmt w:val="bullet"/>
      <w:lvlText w:val="•"/>
      <w:lvlJc w:val="left"/>
      <w:pPr>
        <w:ind w:left="5893" w:hanging="572"/>
      </w:pPr>
      <w:rPr>
        <w:rFonts w:hint="default"/>
        <w:lang w:val="en-US" w:eastAsia="en-US" w:bidi="ar-SA"/>
      </w:rPr>
    </w:lvl>
    <w:lvl w:ilvl="7" w:tentative="0">
      <w:start w:val="0"/>
      <w:numFmt w:val="bullet"/>
      <w:lvlText w:val="•"/>
      <w:lvlJc w:val="left"/>
      <w:pPr>
        <w:ind w:left="6961" w:hanging="572"/>
      </w:pPr>
      <w:rPr>
        <w:rFonts w:hint="default"/>
        <w:lang w:val="en-US" w:eastAsia="en-US" w:bidi="ar-SA"/>
      </w:rPr>
    </w:lvl>
    <w:lvl w:ilvl="8" w:tentative="0">
      <w:start w:val="0"/>
      <w:numFmt w:val="bullet"/>
      <w:lvlText w:val="•"/>
      <w:lvlJc w:val="left"/>
      <w:pPr>
        <w:ind w:left="8029" w:hanging="572"/>
      </w:pPr>
      <w:rPr>
        <w:rFonts w:hint="default"/>
        <w:lang w:val="en-US" w:eastAsia="en-US" w:bidi="ar-SA"/>
      </w:rPr>
    </w:lvl>
  </w:abstractNum>
  <w:abstractNum w:abstractNumId="7">
    <w:nsid w:val="0053208E"/>
    <w:multiLevelType w:val="multilevel"/>
    <w:tmpl w:val="0053208E"/>
    <w:lvl w:ilvl="0" w:tentative="0">
      <w:start w:val="1"/>
      <w:numFmt w:val="decimal"/>
      <w:lvlText w:val="%1."/>
      <w:lvlJc w:val="left"/>
      <w:pPr>
        <w:ind w:left="1005" w:hanging="425"/>
        <w:jc w:val="right"/>
      </w:pPr>
      <w:rPr>
        <w:rFonts w:hint="default" w:ascii="Tahoma" w:hAnsi="Tahoma" w:eastAsia="Tahoma" w:cs="Tahoma"/>
        <w:b/>
        <w:bCs/>
        <w:w w:val="100"/>
        <w:sz w:val="30"/>
        <w:szCs w:val="30"/>
        <w:lang w:val="en-US" w:eastAsia="en-US" w:bidi="ar-SA"/>
      </w:rPr>
    </w:lvl>
    <w:lvl w:ilvl="1" w:tentative="0">
      <w:start w:val="1"/>
      <w:numFmt w:val="decimal"/>
      <w:lvlText w:val="%1.%2"/>
      <w:lvlJc w:val="left"/>
      <w:pPr>
        <w:ind w:left="971" w:hanging="392"/>
        <w:jc w:val="left"/>
      </w:pPr>
      <w:rPr>
        <w:rFonts w:hint="default" w:ascii="Cambria" w:hAnsi="Cambria" w:eastAsia="Cambria" w:cs="Cambria"/>
        <w:b/>
        <w:bCs/>
        <w:spacing w:val="-1"/>
        <w:w w:val="100"/>
        <w:sz w:val="24"/>
        <w:szCs w:val="24"/>
        <w:lang w:val="en-US" w:eastAsia="en-US" w:bidi="ar-SA"/>
      </w:rPr>
    </w:lvl>
    <w:lvl w:ilvl="2" w:tentative="0">
      <w:start w:val="1"/>
      <w:numFmt w:val="decimal"/>
      <w:lvlText w:val="%1.%2.%3"/>
      <w:lvlJc w:val="left"/>
      <w:pPr>
        <w:ind w:left="1613" w:hanging="595"/>
        <w:jc w:val="left"/>
      </w:pPr>
      <w:rPr>
        <w:rFonts w:hint="default" w:ascii="Tahoma" w:hAnsi="Tahoma" w:eastAsia="Tahoma" w:cs="Tahoma"/>
        <w:b/>
        <w:bCs/>
        <w:spacing w:val="-3"/>
        <w:w w:val="100"/>
        <w:sz w:val="21"/>
        <w:szCs w:val="21"/>
        <w:lang w:val="en-US" w:eastAsia="en-US" w:bidi="ar-SA"/>
      </w:rPr>
    </w:lvl>
    <w:lvl w:ilvl="3" w:tentative="0">
      <w:start w:val="0"/>
      <w:numFmt w:val="bullet"/>
      <w:lvlText w:val=""/>
      <w:lvlJc w:val="left"/>
      <w:pPr>
        <w:ind w:left="1840" w:hanging="420"/>
      </w:pPr>
      <w:rPr>
        <w:rFonts w:hint="default" w:ascii="Wingdings" w:hAnsi="Wingdings" w:eastAsia="Wingdings" w:cs="Wingdings"/>
        <w:w w:val="100"/>
        <w:sz w:val="21"/>
        <w:szCs w:val="21"/>
        <w:lang w:val="en-US" w:eastAsia="en-US" w:bidi="ar-SA"/>
      </w:rPr>
    </w:lvl>
    <w:lvl w:ilvl="4" w:tentative="0">
      <w:start w:val="0"/>
      <w:numFmt w:val="bullet"/>
      <w:lvlText w:val=""/>
      <w:lvlJc w:val="left"/>
      <w:pPr>
        <w:ind w:left="2260" w:hanging="180"/>
      </w:pPr>
      <w:rPr>
        <w:rFonts w:hint="default" w:ascii="Wingdings" w:hAnsi="Wingdings" w:eastAsia="Wingdings" w:cs="Wingdings"/>
        <w:spacing w:val="22"/>
        <w:w w:val="100"/>
        <w:sz w:val="21"/>
        <w:szCs w:val="21"/>
        <w:lang w:val="en-US" w:eastAsia="en-US" w:bidi="ar-SA"/>
      </w:rPr>
    </w:lvl>
    <w:lvl w:ilvl="5" w:tentative="0">
      <w:start w:val="0"/>
      <w:numFmt w:val="bullet"/>
      <w:lvlText w:val="•"/>
      <w:lvlJc w:val="left"/>
      <w:pPr>
        <w:ind w:left="1680" w:hanging="180"/>
      </w:pPr>
      <w:rPr>
        <w:rFonts w:hint="default"/>
        <w:lang w:val="en-US" w:eastAsia="en-US" w:bidi="ar-SA"/>
      </w:rPr>
    </w:lvl>
    <w:lvl w:ilvl="6" w:tentative="0">
      <w:start w:val="0"/>
      <w:numFmt w:val="bullet"/>
      <w:lvlText w:val="•"/>
      <w:lvlJc w:val="left"/>
      <w:pPr>
        <w:ind w:left="1800" w:hanging="180"/>
      </w:pPr>
      <w:rPr>
        <w:rFonts w:hint="default"/>
        <w:lang w:val="en-US" w:eastAsia="en-US" w:bidi="ar-SA"/>
      </w:rPr>
    </w:lvl>
    <w:lvl w:ilvl="7" w:tentative="0">
      <w:start w:val="0"/>
      <w:numFmt w:val="bullet"/>
      <w:lvlText w:val="•"/>
      <w:lvlJc w:val="left"/>
      <w:pPr>
        <w:ind w:left="1840" w:hanging="180"/>
      </w:pPr>
      <w:rPr>
        <w:rFonts w:hint="default"/>
        <w:lang w:val="en-US" w:eastAsia="en-US" w:bidi="ar-SA"/>
      </w:rPr>
    </w:lvl>
    <w:lvl w:ilvl="8" w:tentative="0">
      <w:start w:val="0"/>
      <w:numFmt w:val="bullet"/>
      <w:lvlText w:val="•"/>
      <w:lvlJc w:val="left"/>
      <w:pPr>
        <w:ind w:left="2020" w:hanging="180"/>
      </w:pPr>
      <w:rPr>
        <w:rFonts w:hint="default"/>
        <w:lang w:val="en-US" w:eastAsia="en-US" w:bidi="ar-SA"/>
      </w:rPr>
    </w:lvl>
  </w:abstractNum>
  <w:abstractNum w:abstractNumId="8">
    <w:nsid w:val="0248C179"/>
    <w:multiLevelType w:val="multilevel"/>
    <w:tmpl w:val="0248C179"/>
    <w:lvl w:ilvl="0" w:tentative="0">
      <w:start w:val="1"/>
      <w:numFmt w:val="decimal"/>
      <w:lvlText w:val="（%1）"/>
      <w:lvlJc w:val="left"/>
      <w:pPr>
        <w:ind w:left="580" w:hanging="529"/>
        <w:jc w:val="left"/>
      </w:pPr>
      <w:rPr>
        <w:rFonts w:hint="default" w:ascii="宋体" w:hAnsi="宋体" w:eastAsia="宋体" w:cs="宋体"/>
        <w:color w:val="4D4D4D"/>
        <w:spacing w:val="-3"/>
        <w:w w:val="100"/>
        <w:sz w:val="19"/>
        <w:szCs w:val="19"/>
        <w:lang w:val="en-US" w:eastAsia="en-US" w:bidi="ar-SA"/>
      </w:rPr>
    </w:lvl>
    <w:lvl w:ilvl="1" w:tentative="0">
      <w:start w:val="0"/>
      <w:numFmt w:val="bullet"/>
      <w:lvlText w:val="•"/>
      <w:lvlJc w:val="left"/>
      <w:pPr>
        <w:ind w:left="1538" w:hanging="529"/>
      </w:pPr>
      <w:rPr>
        <w:rFonts w:hint="default"/>
        <w:lang w:val="en-US" w:eastAsia="en-US" w:bidi="ar-SA"/>
      </w:rPr>
    </w:lvl>
    <w:lvl w:ilvl="2" w:tentative="0">
      <w:start w:val="0"/>
      <w:numFmt w:val="bullet"/>
      <w:lvlText w:val="•"/>
      <w:lvlJc w:val="left"/>
      <w:pPr>
        <w:ind w:left="2497" w:hanging="529"/>
      </w:pPr>
      <w:rPr>
        <w:rFonts w:hint="default"/>
        <w:lang w:val="en-US" w:eastAsia="en-US" w:bidi="ar-SA"/>
      </w:rPr>
    </w:lvl>
    <w:lvl w:ilvl="3" w:tentative="0">
      <w:start w:val="0"/>
      <w:numFmt w:val="bullet"/>
      <w:lvlText w:val="•"/>
      <w:lvlJc w:val="left"/>
      <w:pPr>
        <w:ind w:left="3455" w:hanging="529"/>
      </w:pPr>
      <w:rPr>
        <w:rFonts w:hint="default"/>
        <w:lang w:val="en-US" w:eastAsia="en-US" w:bidi="ar-SA"/>
      </w:rPr>
    </w:lvl>
    <w:lvl w:ilvl="4" w:tentative="0">
      <w:start w:val="0"/>
      <w:numFmt w:val="bullet"/>
      <w:lvlText w:val="•"/>
      <w:lvlJc w:val="left"/>
      <w:pPr>
        <w:ind w:left="4414" w:hanging="529"/>
      </w:pPr>
      <w:rPr>
        <w:rFonts w:hint="default"/>
        <w:lang w:val="en-US" w:eastAsia="en-US" w:bidi="ar-SA"/>
      </w:rPr>
    </w:lvl>
    <w:lvl w:ilvl="5" w:tentative="0">
      <w:start w:val="0"/>
      <w:numFmt w:val="bullet"/>
      <w:lvlText w:val="•"/>
      <w:lvlJc w:val="left"/>
      <w:pPr>
        <w:ind w:left="5373" w:hanging="529"/>
      </w:pPr>
      <w:rPr>
        <w:rFonts w:hint="default"/>
        <w:lang w:val="en-US" w:eastAsia="en-US" w:bidi="ar-SA"/>
      </w:rPr>
    </w:lvl>
    <w:lvl w:ilvl="6" w:tentative="0">
      <w:start w:val="0"/>
      <w:numFmt w:val="bullet"/>
      <w:lvlText w:val="•"/>
      <w:lvlJc w:val="left"/>
      <w:pPr>
        <w:ind w:left="6331" w:hanging="529"/>
      </w:pPr>
      <w:rPr>
        <w:rFonts w:hint="default"/>
        <w:lang w:val="en-US" w:eastAsia="en-US" w:bidi="ar-SA"/>
      </w:rPr>
    </w:lvl>
    <w:lvl w:ilvl="7" w:tentative="0">
      <w:start w:val="0"/>
      <w:numFmt w:val="bullet"/>
      <w:lvlText w:val="•"/>
      <w:lvlJc w:val="left"/>
      <w:pPr>
        <w:ind w:left="7290" w:hanging="529"/>
      </w:pPr>
      <w:rPr>
        <w:rFonts w:hint="default"/>
        <w:lang w:val="en-US" w:eastAsia="en-US" w:bidi="ar-SA"/>
      </w:rPr>
    </w:lvl>
    <w:lvl w:ilvl="8" w:tentative="0">
      <w:start w:val="0"/>
      <w:numFmt w:val="bullet"/>
      <w:lvlText w:val="•"/>
      <w:lvlJc w:val="left"/>
      <w:pPr>
        <w:ind w:left="8249" w:hanging="529"/>
      </w:pPr>
      <w:rPr>
        <w:rFonts w:hint="default"/>
        <w:lang w:val="en-US" w:eastAsia="en-US" w:bidi="ar-SA"/>
      </w:rPr>
    </w:lvl>
  </w:abstractNum>
  <w:abstractNum w:abstractNumId="9">
    <w:nsid w:val="03D62ECE"/>
    <w:multiLevelType w:val="multilevel"/>
    <w:tmpl w:val="03D62ECE"/>
    <w:lvl w:ilvl="0" w:tentative="0">
      <w:start w:val="0"/>
      <w:numFmt w:val="bullet"/>
      <w:lvlText w:val=""/>
      <w:lvlJc w:val="left"/>
      <w:pPr>
        <w:ind w:left="1000" w:hanging="420"/>
      </w:pPr>
      <w:rPr>
        <w:rFonts w:hint="default" w:ascii="Wingdings" w:hAnsi="Wingdings" w:eastAsia="Wingdings" w:cs="Wingdings"/>
        <w:w w:val="100"/>
        <w:sz w:val="21"/>
        <w:szCs w:val="21"/>
        <w:lang w:val="en-US" w:eastAsia="en-US" w:bidi="ar-SA"/>
      </w:rPr>
    </w:lvl>
    <w:lvl w:ilvl="1" w:tentative="0">
      <w:start w:val="0"/>
      <w:numFmt w:val="bullet"/>
      <w:lvlText w:val="•"/>
      <w:lvlJc w:val="left"/>
      <w:pPr>
        <w:ind w:left="1916" w:hanging="420"/>
      </w:pPr>
      <w:rPr>
        <w:rFonts w:hint="default"/>
        <w:lang w:val="en-US" w:eastAsia="en-US" w:bidi="ar-SA"/>
      </w:rPr>
    </w:lvl>
    <w:lvl w:ilvl="2" w:tentative="0">
      <w:start w:val="0"/>
      <w:numFmt w:val="bullet"/>
      <w:lvlText w:val="•"/>
      <w:lvlJc w:val="left"/>
      <w:pPr>
        <w:ind w:left="2833" w:hanging="420"/>
      </w:pPr>
      <w:rPr>
        <w:rFonts w:hint="default"/>
        <w:lang w:val="en-US" w:eastAsia="en-US" w:bidi="ar-SA"/>
      </w:rPr>
    </w:lvl>
    <w:lvl w:ilvl="3" w:tentative="0">
      <w:start w:val="0"/>
      <w:numFmt w:val="bullet"/>
      <w:lvlText w:val="•"/>
      <w:lvlJc w:val="left"/>
      <w:pPr>
        <w:ind w:left="3749" w:hanging="420"/>
      </w:pPr>
      <w:rPr>
        <w:rFonts w:hint="default"/>
        <w:lang w:val="en-US" w:eastAsia="en-US" w:bidi="ar-SA"/>
      </w:rPr>
    </w:lvl>
    <w:lvl w:ilvl="4" w:tentative="0">
      <w:start w:val="0"/>
      <w:numFmt w:val="bullet"/>
      <w:lvlText w:val="•"/>
      <w:lvlJc w:val="left"/>
      <w:pPr>
        <w:ind w:left="4666" w:hanging="420"/>
      </w:pPr>
      <w:rPr>
        <w:rFonts w:hint="default"/>
        <w:lang w:val="en-US" w:eastAsia="en-US" w:bidi="ar-SA"/>
      </w:rPr>
    </w:lvl>
    <w:lvl w:ilvl="5" w:tentative="0">
      <w:start w:val="0"/>
      <w:numFmt w:val="bullet"/>
      <w:lvlText w:val="•"/>
      <w:lvlJc w:val="left"/>
      <w:pPr>
        <w:ind w:left="5583" w:hanging="420"/>
      </w:pPr>
      <w:rPr>
        <w:rFonts w:hint="default"/>
        <w:lang w:val="en-US" w:eastAsia="en-US" w:bidi="ar-SA"/>
      </w:rPr>
    </w:lvl>
    <w:lvl w:ilvl="6" w:tentative="0">
      <w:start w:val="0"/>
      <w:numFmt w:val="bullet"/>
      <w:lvlText w:val="•"/>
      <w:lvlJc w:val="left"/>
      <w:pPr>
        <w:ind w:left="6499" w:hanging="420"/>
      </w:pPr>
      <w:rPr>
        <w:rFonts w:hint="default"/>
        <w:lang w:val="en-US" w:eastAsia="en-US" w:bidi="ar-SA"/>
      </w:rPr>
    </w:lvl>
    <w:lvl w:ilvl="7" w:tentative="0">
      <w:start w:val="0"/>
      <w:numFmt w:val="bullet"/>
      <w:lvlText w:val="•"/>
      <w:lvlJc w:val="left"/>
      <w:pPr>
        <w:ind w:left="7416" w:hanging="420"/>
      </w:pPr>
      <w:rPr>
        <w:rFonts w:hint="default"/>
        <w:lang w:val="en-US" w:eastAsia="en-US" w:bidi="ar-SA"/>
      </w:rPr>
    </w:lvl>
    <w:lvl w:ilvl="8" w:tentative="0">
      <w:start w:val="0"/>
      <w:numFmt w:val="bullet"/>
      <w:lvlText w:val="•"/>
      <w:lvlJc w:val="left"/>
      <w:pPr>
        <w:ind w:left="8333" w:hanging="420"/>
      </w:pPr>
      <w:rPr>
        <w:rFonts w:hint="default"/>
        <w:lang w:val="en-US" w:eastAsia="en-US" w:bidi="ar-SA"/>
      </w:rPr>
    </w:lvl>
  </w:abstractNum>
  <w:abstractNum w:abstractNumId="10">
    <w:nsid w:val="2470EC97"/>
    <w:multiLevelType w:val="multilevel"/>
    <w:tmpl w:val="2470EC97"/>
    <w:lvl w:ilvl="0" w:tentative="0">
      <w:start w:val="1"/>
      <w:numFmt w:val="decimal"/>
      <w:lvlText w:val="（%1）"/>
      <w:lvlJc w:val="left"/>
      <w:pPr>
        <w:ind w:left="1300" w:hanging="720"/>
        <w:jc w:val="left"/>
      </w:pPr>
      <w:rPr>
        <w:rFonts w:hint="default" w:ascii="宋体" w:hAnsi="宋体" w:eastAsia="宋体" w:cs="宋体"/>
        <w:spacing w:val="-1"/>
        <w:w w:val="100"/>
        <w:sz w:val="21"/>
        <w:szCs w:val="21"/>
        <w:lang w:val="en-US" w:eastAsia="en-US" w:bidi="ar-SA"/>
      </w:rPr>
    </w:lvl>
    <w:lvl w:ilvl="1" w:tentative="0">
      <w:start w:val="0"/>
      <w:numFmt w:val="bullet"/>
      <w:lvlText w:val="•"/>
      <w:lvlJc w:val="left"/>
      <w:pPr>
        <w:ind w:left="2186" w:hanging="720"/>
      </w:pPr>
      <w:rPr>
        <w:rFonts w:hint="default"/>
        <w:lang w:val="en-US" w:eastAsia="en-US" w:bidi="ar-SA"/>
      </w:rPr>
    </w:lvl>
    <w:lvl w:ilvl="2" w:tentative="0">
      <w:start w:val="0"/>
      <w:numFmt w:val="bullet"/>
      <w:lvlText w:val="•"/>
      <w:lvlJc w:val="left"/>
      <w:pPr>
        <w:ind w:left="3073" w:hanging="720"/>
      </w:pPr>
      <w:rPr>
        <w:rFonts w:hint="default"/>
        <w:lang w:val="en-US" w:eastAsia="en-US" w:bidi="ar-SA"/>
      </w:rPr>
    </w:lvl>
    <w:lvl w:ilvl="3" w:tentative="0">
      <w:start w:val="0"/>
      <w:numFmt w:val="bullet"/>
      <w:lvlText w:val="•"/>
      <w:lvlJc w:val="left"/>
      <w:pPr>
        <w:ind w:left="3959" w:hanging="720"/>
      </w:pPr>
      <w:rPr>
        <w:rFonts w:hint="default"/>
        <w:lang w:val="en-US" w:eastAsia="en-US" w:bidi="ar-SA"/>
      </w:rPr>
    </w:lvl>
    <w:lvl w:ilvl="4" w:tentative="0">
      <w:start w:val="0"/>
      <w:numFmt w:val="bullet"/>
      <w:lvlText w:val="•"/>
      <w:lvlJc w:val="left"/>
      <w:pPr>
        <w:ind w:left="4846" w:hanging="720"/>
      </w:pPr>
      <w:rPr>
        <w:rFonts w:hint="default"/>
        <w:lang w:val="en-US" w:eastAsia="en-US" w:bidi="ar-SA"/>
      </w:rPr>
    </w:lvl>
    <w:lvl w:ilvl="5" w:tentative="0">
      <w:start w:val="0"/>
      <w:numFmt w:val="bullet"/>
      <w:lvlText w:val="•"/>
      <w:lvlJc w:val="left"/>
      <w:pPr>
        <w:ind w:left="5733" w:hanging="720"/>
      </w:pPr>
      <w:rPr>
        <w:rFonts w:hint="default"/>
        <w:lang w:val="en-US" w:eastAsia="en-US" w:bidi="ar-SA"/>
      </w:rPr>
    </w:lvl>
    <w:lvl w:ilvl="6" w:tentative="0">
      <w:start w:val="0"/>
      <w:numFmt w:val="bullet"/>
      <w:lvlText w:val="•"/>
      <w:lvlJc w:val="left"/>
      <w:pPr>
        <w:ind w:left="6619" w:hanging="720"/>
      </w:pPr>
      <w:rPr>
        <w:rFonts w:hint="default"/>
        <w:lang w:val="en-US" w:eastAsia="en-US" w:bidi="ar-SA"/>
      </w:rPr>
    </w:lvl>
    <w:lvl w:ilvl="7" w:tentative="0">
      <w:start w:val="0"/>
      <w:numFmt w:val="bullet"/>
      <w:lvlText w:val="•"/>
      <w:lvlJc w:val="left"/>
      <w:pPr>
        <w:ind w:left="7506" w:hanging="720"/>
      </w:pPr>
      <w:rPr>
        <w:rFonts w:hint="default"/>
        <w:lang w:val="en-US" w:eastAsia="en-US" w:bidi="ar-SA"/>
      </w:rPr>
    </w:lvl>
    <w:lvl w:ilvl="8" w:tentative="0">
      <w:start w:val="0"/>
      <w:numFmt w:val="bullet"/>
      <w:lvlText w:val="•"/>
      <w:lvlJc w:val="left"/>
      <w:pPr>
        <w:ind w:left="8393" w:hanging="720"/>
      </w:pPr>
      <w:rPr>
        <w:rFonts w:hint="default"/>
        <w:lang w:val="en-US" w:eastAsia="en-US" w:bidi="ar-SA"/>
      </w:rPr>
    </w:lvl>
  </w:abstractNum>
  <w:abstractNum w:abstractNumId="11">
    <w:nsid w:val="25B654F3"/>
    <w:multiLevelType w:val="multilevel"/>
    <w:tmpl w:val="25B654F3"/>
    <w:lvl w:ilvl="0" w:tentative="0">
      <w:start w:val="0"/>
      <w:numFmt w:val="bullet"/>
      <w:lvlText w:val="*"/>
      <w:lvlJc w:val="left"/>
      <w:pPr>
        <w:ind w:left="338" w:hanging="231"/>
      </w:pPr>
      <w:rPr>
        <w:rFonts w:hint="default" w:ascii="Consolas" w:hAnsi="Consolas" w:eastAsia="Consolas" w:cs="Consolas"/>
        <w:i/>
        <w:iCs/>
        <w:color w:val="808080"/>
        <w:w w:val="100"/>
        <w:sz w:val="21"/>
        <w:szCs w:val="21"/>
        <w:lang w:val="en-US" w:eastAsia="en-US" w:bidi="ar-SA"/>
      </w:rPr>
    </w:lvl>
    <w:lvl w:ilvl="1" w:tentative="0">
      <w:start w:val="0"/>
      <w:numFmt w:val="bullet"/>
      <w:lvlText w:val="•"/>
      <w:lvlJc w:val="left"/>
      <w:pPr>
        <w:ind w:left="460" w:hanging="231"/>
      </w:pPr>
      <w:rPr>
        <w:rFonts w:hint="default"/>
        <w:lang w:val="en-US" w:eastAsia="en-US" w:bidi="ar-SA"/>
      </w:rPr>
    </w:lvl>
    <w:lvl w:ilvl="2" w:tentative="0">
      <w:start w:val="0"/>
      <w:numFmt w:val="bullet"/>
      <w:lvlText w:val="•"/>
      <w:lvlJc w:val="left"/>
      <w:pPr>
        <w:ind w:left="1354" w:hanging="231"/>
      </w:pPr>
      <w:rPr>
        <w:rFonts w:hint="default"/>
        <w:lang w:val="en-US" w:eastAsia="en-US" w:bidi="ar-SA"/>
      </w:rPr>
    </w:lvl>
    <w:lvl w:ilvl="3" w:tentative="0">
      <w:start w:val="0"/>
      <w:numFmt w:val="bullet"/>
      <w:lvlText w:val="•"/>
      <w:lvlJc w:val="left"/>
      <w:pPr>
        <w:ind w:left="2249" w:hanging="231"/>
      </w:pPr>
      <w:rPr>
        <w:rFonts w:hint="default"/>
        <w:lang w:val="en-US" w:eastAsia="en-US" w:bidi="ar-SA"/>
      </w:rPr>
    </w:lvl>
    <w:lvl w:ilvl="4" w:tentative="0">
      <w:start w:val="0"/>
      <w:numFmt w:val="bullet"/>
      <w:lvlText w:val="•"/>
      <w:lvlJc w:val="left"/>
      <w:pPr>
        <w:ind w:left="3144" w:hanging="231"/>
      </w:pPr>
      <w:rPr>
        <w:rFonts w:hint="default"/>
        <w:lang w:val="en-US" w:eastAsia="en-US" w:bidi="ar-SA"/>
      </w:rPr>
    </w:lvl>
    <w:lvl w:ilvl="5" w:tentative="0">
      <w:start w:val="0"/>
      <w:numFmt w:val="bullet"/>
      <w:lvlText w:val="•"/>
      <w:lvlJc w:val="left"/>
      <w:pPr>
        <w:ind w:left="4039" w:hanging="231"/>
      </w:pPr>
      <w:rPr>
        <w:rFonts w:hint="default"/>
        <w:lang w:val="en-US" w:eastAsia="en-US" w:bidi="ar-SA"/>
      </w:rPr>
    </w:lvl>
    <w:lvl w:ilvl="6" w:tentative="0">
      <w:start w:val="0"/>
      <w:numFmt w:val="bullet"/>
      <w:lvlText w:val="•"/>
      <w:lvlJc w:val="left"/>
      <w:pPr>
        <w:ind w:left="4934" w:hanging="231"/>
      </w:pPr>
      <w:rPr>
        <w:rFonts w:hint="default"/>
        <w:lang w:val="en-US" w:eastAsia="en-US" w:bidi="ar-SA"/>
      </w:rPr>
    </w:lvl>
    <w:lvl w:ilvl="7" w:tentative="0">
      <w:start w:val="0"/>
      <w:numFmt w:val="bullet"/>
      <w:lvlText w:val="•"/>
      <w:lvlJc w:val="left"/>
      <w:pPr>
        <w:ind w:left="5829" w:hanging="231"/>
      </w:pPr>
      <w:rPr>
        <w:rFonts w:hint="default"/>
        <w:lang w:val="en-US" w:eastAsia="en-US" w:bidi="ar-SA"/>
      </w:rPr>
    </w:lvl>
    <w:lvl w:ilvl="8" w:tentative="0">
      <w:start w:val="0"/>
      <w:numFmt w:val="bullet"/>
      <w:lvlText w:val="•"/>
      <w:lvlJc w:val="left"/>
      <w:pPr>
        <w:ind w:left="6724" w:hanging="231"/>
      </w:pPr>
      <w:rPr>
        <w:rFonts w:hint="default"/>
        <w:lang w:val="en-US" w:eastAsia="en-US" w:bidi="ar-SA"/>
      </w:rPr>
    </w:lvl>
  </w:abstractNum>
  <w:abstractNum w:abstractNumId="12">
    <w:nsid w:val="2A8F537B"/>
    <w:multiLevelType w:val="multilevel"/>
    <w:tmpl w:val="2A8F537B"/>
    <w:lvl w:ilvl="0" w:tentative="0">
      <w:start w:val="0"/>
      <w:numFmt w:val="bullet"/>
      <w:lvlText w:val="*"/>
      <w:lvlJc w:val="left"/>
      <w:pPr>
        <w:ind w:left="736" w:hanging="209"/>
      </w:pPr>
      <w:rPr>
        <w:rFonts w:hint="default" w:ascii="宋体" w:hAnsi="宋体" w:eastAsia="宋体" w:cs="宋体"/>
        <w:color w:val="808080"/>
        <w:w w:val="96"/>
        <w:sz w:val="22"/>
        <w:szCs w:val="22"/>
        <w:lang w:val="en-US" w:eastAsia="en-US" w:bidi="ar-SA"/>
      </w:rPr>
    </w:lvl>
    <w:lvl w:ilvl="1" w:tentative="0">
      <w:start w:val="0"/>
      <w:numFmt w:val="bullet"/>
      <w:lvlText w:val="•"/>
      <w:lvlJc w:val="left"/>
      <w:pPr>
        <w:ind w:left="1499" w:hanging="209"/>
      </w:pPr>
      <w:rPr>
        <w:rFonts w:hint="default"/>
        <w:lang w:val="en-US" w:eastAsia="en-US" w:bidi="ar-SA"/>
      </w:rPr>
    </w:lvl>
    <w:lvl w:ilvl="2" w:tentative="0">
      <w:start w:val="0"/>
      <w:numFmt w:val="bullet"/>
      <w:lvlText w:val="•"/>
      <w:lvlJc w:val="left"/>
      <w:pPr>
        <w:ind w:left="2258" w:hanging="209"/>
      </w:pPr>
      <w:rPr>
        <w:rFonts w:hint="default"/>
        <w:lang w:val="en-US" w:eastAsia="en-US" w:bidi="ar-SA"/>
      </w:rPr>
    </w:lvl>
    <w:lvl w:ilvl="3" w:tentative="0">
      <w:start w:val="0"/>
      <w:numFmt w:val="bullet"/>
      <w:lvlText w:val="•"/>
      <w:lvlJc w:val="left"/>
      <w:pPr>
        <w:ind w:left="3017" w:hanging="209"/>
      </w:pPr>
      <w:rPr>
        <w:rFonts w:hint="default"/>
        <w:lang w:val="en-US" w:eastAsia="en-US" w:bidi="ar-SA"/>
      </w:rPr>
    </w:lvl>
    <w:lvl w:ilvl="4" w:tentative="0">
      <w:start w:val="0"/>
      <w:numFmt w:val="bullet"/>
      <w:lvlText w:val="•"/>
      <w:lvlJc w:val="left"/>
      <w:pPr>
        <w:ind w:left="3776" w:hanging="209"/>
      </w:pPr>
      <w:rPr>
        <w:rFonts w:hint="default"/>
        <w:lang w:val="en-US" w:eastAsia="en-US" w:bidi="ar-SA"/>
      </w:rPr>
    </w:lvl>
    <w:lvl w:ilvl="5" w:tentative="0">
      <w:start w:val="0"/>
      <w:numFmt w:val="bullet"/>
      <w:lvlText w:val="•"/>
      <w:lvlJc w:val="left"/>
      <w:pPr>
        <w:ind w:left="4535" w:hanging="209"/>
      </w:pPr>
      <w:rPr>
        <w:rFonts w:hint="default"/>
        <w:lang w:val="en-US" w:eastAsia="en-US" w:bidi="ar-SA"/>
      </w:rPr>
    </w:lvl>
    <w:lvl w:ilvl="6" w:tentative="0">
      <w:start w:val="0"/>
      <w:numFmt w:val="bullet"/>
      <w:lvlText w:val="•"/>
      <w:lvlJc w:val="left"/>
      <w:pPr>
        <w:ind w:left="5294" w:hanging="209"/>
      </w:pPr>
      <w:rPr>
        <w:rFonts w:hint="default"/>
        <w:lang w:val="en-US" w:eastAsia="en-US" w:bidi="ar-SA"/>
      </w:rPr>
    </w:lvl>
    <w:lvl w:ilvl="7" w:tentative="0">
      <w:start w:val="0"/>
      <w:numFmt w:val="bullet"/>
      <w:lvlText w:val="•"/>
      <w:lvlJc w:val="left"/>
      <w:pPr>
        <w:ind w:left="6053" w:hanging="209"/>
      </w:pPr>
      <w:rPr>
        <w:rFonts w:hint="default"/>
        <w:lang w:val="en-US" w:eastAsia="en-US" w:bidi="ar-SA"/>
      </w:rPr>
    </w:lvl>
    <w:lvl w:ilvl="8" w:tentative="0">
      <w:start w:val="0"/>
      <w:numFmt w:val="bullet"/>
      <w:lvlText w:val="•"/>
      <w:lvlJc w:val="left"/>
      <w:pPr>
        <w:ind w:left="6812" w:hanging="209"/>
      </w:pPr>
      <w:rPr>
        <w:rFonts w:hint="default"/>
        <w:lang w:val="en-US" w:eastAsia="en-US" w:bidi="ar-SA"/>
      </w:rPr>
    </w:lvl>
  </w:abstractNum>
  <w:abstractNum w:abstractNumId="13">
    <w:nsid w:val="4D4DC07F"/>
    <w:multiLevelType w:val="multilevel"/>
    <w:tmpl w:val="4D4DC07F"/>
    <w:lvl w:ilvl="0" w:tentative="0">
      <w:start w:val="1"/>
      <w:numFmt w:val="decimal"/>
      <w:lvlText w:val="（%1）"/>
      <w:lvlJc w:val="left"/>
      <w:pPr>
        <w:ind w:left="1109" w:hanging="529"/>
        <w:jc w:val="left"/>
      </w:pPr>
      <w:rPr>
        <w:rFonts w:hint="default" w:ascii="宋体" w:hAnsi="宋体" w:eastAsia="宋体" w:cs="宋体"/>
        <w:spacing w:val="-1"/>
        <w:w w:val="100"/>
        <w:sz w:val="19"/>
        <w:szCs w:val="19"/>
        <w:lang w:val="en-US" w:eastAsia="en-US" w:bidi="ar-SA"/>
      </w:rPr>
    </w:lvl>
    <w:lvl w:ilvl="1" w:tentative="0">
      <w:start w:val="0"/>
      <w:numFmt w:val="bullet"/>
      <w:lvlText w:val="•"/>
      <w:lvlJc w:val="left"/>
      <w:pPr>
        <w:ind w:left="2006" w:hanging="529"/>
      </w:pPr>
      <w:rPr>
        <w:rFonts w:hint="default"/>
        <w:lang w:val="en-US" w:eastAsia="en-US" w:bidi="ar-SA"/>
      </w:rPr>
    </w:lvl>
    <w:lvl w:ilvl="2" w:tentative="0">
      <w:start w:val="0"/>
      <w:numFmt w:val="bullet"/>
      <w:lvlText w:val="•"/>
      <w:lvlJc w:val="left"/>
      <w:pPr>
        <w:ind w:left="2913" w:hanging="529"/>
      </w:pPr>
      <w:rPr>
        <w:rFonts w:hint="default"/>
        <w:lang w:val="en-US" w:eastAsia="en-US" w:bidi="ar-SA"/>
      </w:rPr>
    </w:lvl>
    <w:lvl w:ilvl="3" w:tentative="0">
      <w:start w:val="0"/>
      <w:numFmt w:val="bullet"/>
      <w:lvlText w:val="•"/>
      <w:lvlJc w:val="left"/>
      <w:pPr>
        <w:ind w:left="3819" w:hanging="529"/>
      </w:pPr>
      <w:rPr>
        <w:rFonts w:hint="default"/>
        <w:lang w:val="en-US" w:eastAsia="en-US" w:bidi="ar-SA"/>
      </w:rPr>
    </w:lvl>
    <w:lvl w:ilvl="4" w:tentative="0">
      <w:start w:val="0"/>
      <w:numFmt w:val="bullet"/>
      <w:lvlText w:val="•"/>
      <w:lvlJc w:val="left"/>
      <w:pPr>
        <w:ind w:left="4726" w:hanging="529"/>
      </w:pPr>
      <w:rPr>
        <w:rFonts w:hint="default"/>
        <w:lang w:val="en-US" w:eastAsia="en-US" w:bidi="ar-SA"/>
      </w:rPr>
    </w:lvl>
    <w:lvl w:ilvl="5" w:tentative="0">
      <w:start w:val="0"/>
      <w:numFmt w:val="bullet"/>
      <w:lvlText w:val="•"/>
      <w:lvlJc w:val="left"/>
      <w:pPr>
        <w:ind w:left="5633" w:hanging="529"/>
      </w:pPr>
      <w:rPr>
        <w:rFonts w:hint="default"/>
        <w:lang w:val="en-US" w:eastAsia="en-US" w:bidi="ar-SA"/>
      </w:rPr>
    </w:lvl>
    <w:lvl w:ilvl="6" w:tentative="0">
      <w:start w:val="0"/>
      <w:numFmt w:val="bullet"/>
      <w:lvlText w:val="•"/>
      <w:lvlJc w:val="left"/>
      <w:pPr>
        <w:ind w:left="6539" w:hanging="529"/>
      </w:pPr>
      <w:rPr>
        <w:rFonts w:hint="default"/>
        <w:lang w:val="en-US" w:eastAsia="en-US" w:bidi="ar-SA"/>
      </w:rPr>
    </w:lvl>
    <w:lvl w:ilvl="7" w:tentative="0">
      <w:start w:val="0"/>
      <w:numFmt w:val="bullet"/>
      <w:lvlText w:val="•"/>
      <w:lvlJc w:val="left"/>
      <w:pPr>
        <w:ind w:left="7446" w:hanging="529"/>
      </w:pPr>
      <w:rPr>
        <w:rFonts w:hint="default"/>
        <w:lang w:val="en-US" w:eastAsia="en-US" w:bidi="ar-SA"/>
      </w:rPr>
    </w:lvl>
    <w:lvl w:ilvl="8" w:tentative="0">
      <w:start w:val="0"/>
      <w:numFmt w:val="bullet"/>
      <w:lvlText w:val="•"/>
      <w:lvlJc w:val="left"/>
      <w:pPr>
        <w:ind w:left="8353" w:hanging="529"/>
      </w:pPr>
      <w:rPr>
        <w:rFonts w:hint="default"/>
        <w:lang w:val="en-US" w:eastAsia="en-US" w:bidi="ar-SA"/>
      </w:rPr>
    </w:lvl>
  </w:abstractNum>
  <w:abstractNum w:abstractNumId="14">
    <w:nsid w:val="59ADCABA"/>
    <w:multiLevelType w:val="multilevel"/>
    <w:tmpl w:val="59ADCABA"/>
    <w:lvl w:ilvl="0" w:tentative="0">
      <w:start w:val="0"/>
      <w:numFmt w:val="bullet"/>
      <w:lvlText w:val=""/>
      <w:lvlJc w:val="left"/>
      <w:pPr>
        <w:ind w:left="1300" w:hanging="644"/>
      </w:pPr>
      <w:rPr>
        <w:rFonts w:hint="default" w:ascii="Symbol" w:hAnsi="Symbol" w:eastAsia="Symbol" w:cs="Symbol"/>
        <w:color w:val="333333"/>
        <w:w w:val="99"/>
        <w:sz w:val="20"/>
        <w:szCs w:val="20"/>
        <w:lang w:val="en-US" w:eastAsia="en-US" w:bidi="ar-SA"/>
      </w:rPr>
    </w:lvl>
    <w:lvl w:ilvl="1" w:tentative="0">
      <w:start w:val="0"/>
      <w:numFmt w:val="bullet"/>
      <w:lvlText w:val="•"/>
      <w:lvlJc w:val="left"/>
      <w:pPr>
        <w:ind w:left="2186" w:hanging="644"/>
      </w:pPr>
      <w:rPr>
        <w:rFonts w:hint="default"/>
        <w:lang w:val="en-US" w:eastAsia="en-US" w:bidi="ar-SA"/>
      </w:rPr>
    </w:lvl>
    <w:lvl w:ilvl="2" w:tentative="0">
      <w:start w:val="0"/>
      <w:numFmt w:val="bullet"/>
      <w:lvlText w:val="•"/>
      <w:lvlJc w:val="left"/>
      <w:pPr>
        <w:ind w:left="3073" w:hanging="644"/>
      </w:pPr>
      <w:rPr>
        <w:rFonts w:hint="default"/>
        <w:lang w:val="en-US" w:eastAsia="en-US" w:bidi="ar-SA"/>
      </w:rPr>
    </w:lvl>
    <w:lvl w:ilvl="3" w:tentative="0">
      <w:start w:val="0"/>
      <w:numFmt w:val="bullet"/>
      <w:lvlText w:val="•"/>
      <w:lvlJc w:val="left"/>
      <w:pPr>
        <w:ind w:left="3959" w:hanging="644"/>
      </w:pPr>
      <w:rPr>
        <w:rFonts w:hint="default"/>
        <w:lang w:val="en-US" w:eastAsia="en-US" w:bidi="ar-SA"/>
      </w:rPr>
    </w:lvl>
    <w:lvl w:ilvl="4" w:tentative="0">
      <w:start w:val="0"/>
      <w:numFmt w:val="bullet"/>
      <w:lvlText w:val="•"/>
      <w:lvlJc w:val="left"/>
      <w:pPr>
        <w:ind w:left="4846" w:hanging="644"/>
      </w:pPr>
      <w:rPr>
        <w:rFonts w:hint="default"/>
        <w:lang w:val="en-US" w:eastAsia="en-US" w:bidi="ar-SA"/>
      </w:rPr>
    </w:lvl>
    <w:lvl w:ilvl="5" w:tentative="0">
      <w:start w:val="0"/>
      <w:numFmt w:val="bullet"/>
      <w:lvlText w:val="•"/>
      <w:lvlJc w:val="left"/>
      <w:pPr>
        <w:ind w:left="5733" w:hanging="644"/>
      </w:pPr>
      <w:rPr>
        <w:rFonts w:hint="default"/>
        <w:lang w:val="en-US" w:eastAsia="en-US" w:bidi="ar-SA"/>
      </w:rPr>
    </w:lvl>
    <w:lvl w:ilvl="6" w:tentative="0">
      <w:start w:val="0"/>
      <w:numFmt w:val="bullet"/>
      <w:lvlText w:val="•"/>
      <w:lvlJc w:val="left"/>
      <w:pPr>
        <w:ind w:left="6619" w:hanging="644"/>
      </w:pPr>
      <w:rPr>
        <w:rFonts w:hint="default"/>
        <w:lang w:val="en-US" w:eastAsia="en-US" w:bidi="ar-SA"/>
      </w:rPr>
    </w:lvl>
    <w:lvl w:ilvl="7" w:tentative="0">
      <w:start w:val="0"/>
      <w:numFmt w:val="bullet"/>
      <w:lvlText w:val="•"/>
      <w:lvlJc w:val="left"/>
      <w:pPr>
        <w:ind w:left="7506" w:hanging="644"/>
      </w:pPr>
      <w:rPr>
        <w:rFonts w:hint="default"/>
        <w:lang w:val="en-US" w:eastAsia="en-US" w:bidi="ar-SA"/>
      </w:rPr>
    </w:lvl>
    <w:lvl w:ilvl="8" w:tentative="0">
      <w:start w:val="0"/>
      <w:numFmt w:val="bullet"/>
      <w:lvlText w:val="•"/>
      <w:lvlJc w:val="left"/>
      <w:pPr>
        <w:ind w:left="8393" w:hanging="644"/>
      </w:pPr>
      <w:rPr>
        <w:rFonts w:hint="default"/>
        <w:lang w:val="en-US" w:eastAsia="en-US" w:bidi="ar-SA"/>
      </w:rPr>
    </w:lvl>
  </w:abstractNum>
  <w:abstractNum w:abstractNumId="15">
    <w:nsid w:val="5A241D34"/>
    <w:multiLevelType w:val="multilevel"/>
    <w:tmpl w:val="5A241D34"/>
    <w:lvl w:ilvl="0" w:tentative="0">
      <w:start w:val="1"/>
      <w:numFmt w:val="decimal"/>
      <w:lvlText w:val="（%1）"/>
      <w:lvlJc w:val="left"/>
      <w:pPr>
        <w:ind w:left="1109" w:hanging="529"/>
        <w:jc w:val="left"/>
      </w:pPr>
      <w:rPr>
        <w:rFonts w:hint="default" w:ascii="宋体" w:hAnsi="宋体" w:eastAsia="宋体" w:cs="宋体"/>
        <w:spacing w:val="-1"/>
        <w:w w:val="100"/>
        <w:sz w:val="19"/>
        <w:szCs w:val="19"/>
        <w:lang w:val="en-US" w:eastAsia="en-US" w:bidi="ar-SA"/>
      </w:rPr>
    </w:lvl>
    <w:lvl w:ilvl="1" w:tentative="0">
      <w:start w:val="0"/>
      <w:numFmt w:val="bullet"/>
      <w:lvlText w:val="•"/>
      <w:lvlJc w:val="left"/>
      <w:pPr>
        <w:ind w:left="2006" w:hanging="529"/>
      </w:pPr>
      <w:rPr>
        <w:rFonts w:hint="default"/>
        <w:lang w:val="en-US" w:eastAsia="en-US" w:bidi="ar-SA"/>
      </w:rPr>
    </w:lvl>
    <w:lvl w:ilvl="2" w:tentative="0">
      <w:start w:val="0"/>
      <w:numFmt w:val="bullet"/>
      <w:lvlText w:val="•"/>
      <w:lvlJc w:val="left"/>
      <w:pPr>
        <w:ind w:left="2913" w:hanging="529"/>
      </w:pPr>
      <w:rPr>
        <w:rFonts w:hint="default"/>
        <w:lang w:val="en-US" w:eastAsia="en-US" w:bidi="ar-SA"/>
      </w:rPr>
    </w:lvl>
    <w:lvl w:ilvl="3" w:tentative="0">
      <w:start w:val="0"/>
      <w:numFmt w:val="bullet"/>
      <w:lvlText w:val="•"/>
      <w:lvlJc w:val="left"/>
      <w:pPr>
        <w:ind w:left="3819" w:hanging="529"/>
      </w:pPr>
      <w:rPr>
        <w:rFonts w:hint="default"/>
        <w:lang w:val="en-US" w:eastAsia="en-US" w:bidi="ar-SA"/>
      </w:rPr>
    </w:lvl>
    <w:lvl w:ilvl="4" w:tentative="0">
      <w:start w:val="0"/>
      <w:numFmt w:val="bullet"/>
      <w:lvlText w:val="•"/>
      <w:lvlJc w:val="left"/>
      <w:pPr>
        <w:ind w:left="4726" w:hanging="529"/>
      </w:pPr>
      <w:rPr>
        <w:rFonts w:hint="default"/>
        <w:lang w:val="en-US" w:eastAsia="en-US" w:bidi="ar-SA"/>
      </w:rPr>
    </w:lvl>
    <w:lvl w:ilvl="5" w:tentative="0">
      <w:start w:val="0"/>
      <w:numFmt w:val="bullet"/>
      <w:lvlText w:val="•"/>
      <w:lvlJc w:val="left"/>
      <w:pPr>
        <w:ind w:left="5633" w:hanging="529"/>
      </w:pPr>
      <w:rPr>
        <w:rFonts w:hint="default"/>
        <w:lang w:val="en-US" w:eastAsia="en-US" w:bidi="ar-SA"/>
      </w:rPr>
    </w:lvl>
    <w:lvl w:ilvl="6" w:tentative="0">
      <w:start w:val="0"/>
      <w:numFmt w:val="bullet"/>
      <w:lvlText w:val="•"/>
      <w:lvlJc w:val="left"/>
      <w:pPr>
        <w:ind w:left="6539" w:hanging="529"/>
      </w:pPr>
      <w:rPr>
        <w:rFonts w:hint="default"/>
        <w:lang w:val="en-US" w:eastAsia="en-US" w:bidi="ar-SA"/>
      </w:rPr>
    </w:lvl>
    <w:lvl w:ilvl="7" w:tentative="0">
      <w:start w:val="0"/>
      <w:numFmt w:val="bullet"/>
      <w:lvlText w:val="•"/>
      <w:lvlJc w:val="left"/>
      <w:pPr>
        <w:ind w:left="7446" w:hanging="529"/>
      </w:pPr>
      <w:rPr>
        <w:rFonts w:hint="default"/>
        <w:lang w:val="en-US" w:eastAsia="en-US" w:bidi="ar-SA"/>
      </w:rPr>
    </w:lvl>
    <w:lvl w:ilvl="8" w:tentative="0">
      <w:start w:val="0"/>
      <w:numFmt w:val="bullet"/>
      <w:lvlText w:val="•"/>
      <w:lvlJc w:val="left"/>
      <w:pPr>
        <w:ind w:left="8353" w:hanging="529"/>
      </w:pPr>
      <w:rPr>
        <w:rFonts w:hint="default"/>
        <w:lang w:val="en-US" w:eastAsia="en-US" w:bidi="ar-SA"/>
      </w:rPr>
    </w:lvl>
  </w:abstractNum>
  <w:abstractNum w:abstractNumId="16">
    <w:nsid w:val="72183CF9"/>
    <w:multiLevelType w:val="multilevel"/>
    <w:tmpl w:val="72183CF9"/>
    <w:lvl w:ilvl="0" w:tentative="0">
      <w:start w:val="1"/>
      <w:numFmt w:val="decimal"/>
      <w:lvlText w:val="%1."/>
      <w:lvlJc w:val="left"/>
      <w:pPr>
        <w:ind w:left="1300" w:hanging="300"/>
        <w:jc w:val="left"/>
      </w:pPr>
      <w:rPr>
        <w:rFonts w:hint="default" w:ascii="Arial MT" w:hAnsi="Arial MT" w:eastAsia="Arial MT" w:cs="Arial MT"/>
        <w:color w:val="333333"/>
        <w:w w:val="100"/>
        <w:sz w:val="21"/>
        <w:szCs w:val="21"/>
        <w:lang w:val="en-US" w:eastAsia="en-US" w:bidi="ar-SA"/>
      </w:rPr>
    </w:lvl>
    <w:lvl w:ilvl="1" w:tentative="0">
      <w:start w:val="0"/>
      <w:numFmt w:val="bullet"/>
      <w:lvlText w:val="•"/>
      <w:lvlJc w:val="left"/>
      <w:pPr>
        <w:ind w:left="2186" w:hanging="300"/>
      </w:pPr>
      <w:rPr>
        <w:rFonts w:hint="default"/>
        <w:lang w:val="en-US" w:eastAsia="en-US" w:bidi="ar-SA"/>
      </w:rPr>
    </w:lvl>
    <w:lvl w:ilvl="2" w:tentative="0">
      <w:start w:val="0"/>
      <w:numFmt w:val="bullet"/>
      <w:lvlText w:val="•"/>
      <w:lvlJc w:val="left"/>
      <w:pPr>
        <w:ind w:left="3073" w:hanging="300"/>
      </w:pPr>
      <w:rPr>
        <w:rFonts w:hint="default"/>
        <w:lang w:val="en-US" w:eastAsia="en-US" w:bidi="ar-SA"/>
      </w:rPr>
    </w:lvl>
    <w:lvl w:ilvl="3" w:tentative="0">
      <w:start w:val="0"/>
      <w:numFmt w:val="bullet"/>
      <w:lvlText w:val="•"/>
      <w:lvlJc w:val="left"/>
      <w:pPr>
        <w:ind w:left="3959" w:hanging="300"/>
      </w:pPr>
      <w:rPr>
        <w:rFonts w:hint="default"/>
        <w:lang w:val="en-US" w:eastAsia="en-US" w:bidi="ar-SA"/>
      </w:rPr>
    </w:lvl>
    <w:lvl w:ilvl="4" w:tentative="0">
      <w:start w:val="0"/>
      <w:numFmt w:val="bullet"/>
      <w:lvlText w:val="•"/>
      <w:lvlJc w:val="left"/>
      <w:pPr>
        <w:ind w:left="4846" w:hanging="300"/>
      </w:pPr>
      <w:rPr>
        <w:rFonts w:hint="default"/>
        <w:lang w:val="en-US" w:eastAsia="en-US" w:bidi="ar-SA"/>
      </w:rPr>
    </w:lvl>
    <w:lvl w:ilvl="5" w:tentative="0">
      <w:start w:val="0"/>
      <w:numFmt w:val="bullet"/>
      <w:lvlText w:val="•"/>
      <w:lvlJc w:val="left"/>
      <w:pPr>
        <w:ind w:left="5733" w:hanging="300"/>
      </w:pPr>
      <w:rPr>
        <w:rFonts w:hint="default"/>
        <w:lang w:val="en-US" w:eastAsia="en-US" w:bidi="ar-SA"/>
      </w:rPr>
    </w:lvl>
    <w:lvl w:ilvl="6" w:tentative="0">
      <w:start w:val="0"/>
      <w:numFmt w:val="bullet"/>
      <w:lvlText w:val="•"/>
      <w:lvlJc w:val="left"/>
      <w:pPr>
        <w:ind w:left="6619" w:hanging="300"/>
      </w:pPr>
      <w:rPr>
        <w:rFonts w:hint="default"/>
        <w:lang w:val="en-US" w:eastAsia="en-US" w:bidi="ar-SA"/>
      </w:rPr>
    </w:lvl>
    <w:lvl w:ilvl="7" w:tentative="0">
      <w:start w:val="0"/>
      <w:numFmt w:val="bullet"/>
      <w:lvlText w:val="•"/>
      <w:lvlJc w:val="left"/>
      <w:pPr>
        <w:ind w:left="7506" w:hanging="300"/>
      </w:pPr>
      <w:rPr>
        <w:rFonts w:hint="default"/>
        <w:lang w:val="en-US" w:eastAsia="en-US" w:bidi="ar-SA"/>
      </w:rPr>
    </w:lvl>
    <w:lvl w:ilvl="8" w:tentative="0">
      <w:start w:val="0"/>
      <w:numFmt w:val="bullet"/>
      <w:lvlText w:val="•"/>
      <w:lvlJc w:val="left"/>
      <w:pPr>
        <w:ind w:left="8393" w:hanging="300"/>
      </w:pPr>
      <w:rPr>
        <w:rFonts w:hint="default"/>
        <w:lang w:val="en-US" w:eastAsia="en-US" w:bidi="ar-SA"/>
      </w:rPr>
    </w:lvl>
  </w:abstractNum>
  <w:num w:numId="1">
    <w:abstractNumId w:val="7"/>
  </w:num>
  <w:num w:numId="2">
    <w:abstractNumId w:val="4"/>
  </w:num>
  <w:num w:numId="3">
    <w:abstractNumId w:val="14"/>
  </w:num>
  <w:num w:numId="4">
    <w:abstractNumId w:val="2"/>
  </w:num>
  <w:num w:numId="5">
    <w:abstractNumId w:val="1"/>
  </w:num>
  <w:num w:numId="6">
    <w:abstractNumId w:val="9"/>
  </w:num>
  <w:num w:numId="7">
    <w:abstractNumId w:val="11"/>
  </w:num>
  <w:num w:numId="8">
    <w:abstractNumId w:val="16"/>
  </w:num>
  <w:num w:numId="9">
    <w:abstractNumId w:val="8"/>
  </w:num>
  <w:num w:numId="10">
    <w:abstractNumId w:val="0"/>
  </w:num>
  <w:num w:numId="11">
    <w:abstractNumId w:val="12"/>
  </w:num>
  <w:num w:numId="12">
    <w:abstractNumId w:val="15"/>
  </w:num>
  <w:num w:numId="13">
    <w:abstractNumId w:val="3"/>
  </w:num>
  <w:num w:numId="14">
    <w:abstractNumId w:val="13"/>
  </w:num>
  <w:num w:numId="15">
    <w:abstractNumId w:val="6"/>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1"/>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useFELayout/>
    <w:compatSetting w:name="compatibilityMode" w:uri="http://schemas.microsoft.com/office/word" w:val="14"/>
  </w:compat>
  <w:docVars>
    <w:docVar w:name="commondata" w:val="eyJoZGlkIjoiNWM3ZjZkNjM4ZDkyMmJjYTE5YWEwNThkNWQyNGRhZWEifQ=="/>
  </w:docVars>
  <w:rsids>
    <w:rsidRoot w:val="00000000"/>
    <w:rsid w:val="056F67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en-US" w:bidi="ar-SA"/>
    </w:rPr>
  </w:style>
  <w:style w:type="paragraph" w:styleId="2">
    <w:name w:val="heading 1"/>
    <w:basedOn w:val="1"/>
    <w:next w:val="1"/>
    <w:qFormat/>
    <w:uiPriority w:val="1"/>
    <w:pPr>
      <w:spacing w:before="22"/>
      <w:ind w:left="1005" w:hanging="426"/>
      <w:outlineLvl w:val="1"/>
    </w:pPr>
    <w:rPr>
      <w:rFonts w:ascii="Tahoma" w:hAnsi="Tahoma" w:eastAsia="Tahoma" w:cs="Tahoma"/>
      <w:b/>
      <w:bCs/>
      <w:sz w:val="30"/>
      <w:szCs w:val="30"/>
      <w:lang w:val="en-US" w:eastAsia="en-US" w:bidi="ar-SA"/>
    </w:rPr>
  </w:style>
  <w:style w:type="paragraph" w:styleId="3">
    <w:name w:val="heading 2"/>
    <w:basedOn w:val="1"/>
    <w:next w:val="1"/>
    <w:qFormat/>
    <w:uiPriority w:val="1"/>
    <w:pPr>
      <w:spacing w:before="241"/>
      <w:ind w:left="1019" w:hanging="459"/>
      <w:outlineLvl w:val="2"/>
    </w:pPr>
    <w:rPr>
      <w:rFonts w:ascii="微软雅黑" w:hAnsi="微软雅黑" w:eastAsia="微软雅黑" w:cs="微软雅黑"/>
      <w:b/>
      <w:bCs/>
      <w:sz w:val="24"/>
      <w:szCs w:val="24"/>
      <w:lang w:val="en-US" w:eastAsia="en-US" w:bidi="ar-SA"/>
    </w:rPr>
  </w:style>
  <w:style w:type="paragraph" w:styleId="4">
    <w:name w:val="heading 3"/>
    <w:basedOn w:val="1"/>
    <w:next w:val="1"/>
    <w:qFormat/>
    <w:uiPriority w:val="1"/>
    <w:pPr>
      <w:ind w:left="1038" w:hanging="459"/>
      <w:outlineLvl w:val="3"/>
    </w:pPr>
    <w:rPr>
      <w:rFonts w:ascii="宋体" w:hAnsi="宋体" w:eastAsia="宋体" w:cs="宋体"/>
      <w:sz w:val="24"/>
      <w:szCs w:val="24"/>
      <w:lang w:val="en-US" w:eastAsia="en-US" w:bidi="ar-SA"/>
    </w:rPr>
  </w:style>
  <w:style w:type="paragraph" w:styleId="5">
    <w:name w:val="heading 4"/>
    <w:basedOn w:val="1"/>
    <w:next w:val="1"/>
    <w:qFormat/>
    <w:uiPriority w:val="1"/>
    <w:pPr>
      <w:ind w:left="1672"/>
      <w:outlineLvl w:val="4"/>
    </w:pPr>
    <w:rPr>
      <w:rFonts w:ascii="微软雅黑" w:hAnsi="微软雅黑" w:eastAsia="微软雅黑" w:cs="微软雅黑"/>
      <w:b/>
      <w:bCs/>
      <w:sz w:val="21"/>
      <w:szCs w:val="21"/>
      <w:lang w:val="en-US" w:eastAsia="en-US" w:bidi="ar-SA"/>
    </w:rPr>
  </w:style>
  <w:style w:type="character" w:default="1" w:styleId="9">
    <w:name w:val="Default Paragraph Font"/>
    <w:semiHidden/>
    <w:unhideWhenUsed/>
    <w:qFormat/>
    <w:uiPriority w:val="1"/>
  </w:style>
  <w:style w:type="table" w:default="1" w:styleId="8">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宋体" w:hAnsi="宋体" w:eastAsia="宋体" w:cs="宋体"/>
      <w:sz w:val="21"/>
      <w:szCs w:val="21"/>
      <w:lang w:val="en-US" w:eastAsia="en-US" w:bidi="ar-SA"/>
    </w:rPr>
  </w:style>
  <w:style w:type="paragraph" w:styleId="7">
    <w:name w:val="Title"/>
    <w:basedOn w:val="1"/>
    <w:qFormat/>
    <w:uiPriority w:val="1"/>
    <w:pPr>
      <w:spacing w:before="228"/>
      <w:ind w:left="3027" w:right="3729"/>
      <w:jc w:val="center"/>
    </w:pPr>
    <w:rPr>
      <w:rFonts w:ascii="Tahoma" w:hAnsi="Tahoma" w:eastAsia="Tahoma" w:cs="Tahoma"/>
      <w:b/>
      <w:bCs/>
      <w:sz w:val="44"/>
      <w:szCs w:val="44"/>
      <w:lang w:val="en-US" w:eastAsia="en-US" w:bidi="ar-SA"/>
    </w:rPr>
  </w:style>
  <w:style w:type="table" w:customStyle="1" w:styleId="10">
    <w:name w:val="Table Normal"/>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1672" w:hanging="654"/>
    </w:pPr>
    <w:rPr>
      <w:rFonts w:ascii="宋体" w:hAnsi="宋体" w:eastAsia="宋体" w:cs="宋体"/>
      <w:lang w:val="en-US" w:eastAsia="en-US" w:bidi="ar-SA"/>
    </w:rPr>
  </w:style>
  <w:style w:type="paragraph" w:customStyle="1" w:styleId="12">
    <w:name w:val="Table Paragraph"/>
    <w:basedOn w:val="1"/>
    <w:qFormat/>
    <w:uiPriority w:val="1"/>
    <w:pPr>
      <w:ind w:left="107"/>
    </w:pPr>
    <w:rPr>
      <w:rFonts w:ascii="Consolas" w:hAnsi="Consolas" w:eastAsia="Consolas" w:cs="Consolas"/>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jpe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jpe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theme" Target="theme/theme1.xml"/><Relationship Id="rId69" Type="http://schemas.openxmlformats.org/officeDocument/2006/relationships/image" Target="media/image64.png"/><Relationship Id="rId68" Type="http://schemas.openxmlformats.org/officeDocument/2006/relationships/image" Target="media/image63.jpeg"/><Relationship Id="rId67" Type="http://schemas.openxmlformats.org/officeDocument/2006/relationships/image" Target="media/image62.jpe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pn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png"/><Relationship Id="rId6" Type="http://schemas.openxmlformats.org/officeDocument/2006/relationships/header" Target="header2.xml"/><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jpe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header" Target="header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8"/>
    <customShpInfo spid="_x0000_s1026"/>
    <customShpInfo spid="_x0000_s1030"/>
    <customShpInfo spid="_x0000_s1031"/>
    <customShpInfo spid="_x0000_s1029"/>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7"/>
    <customShpInfo spid="_x0000_s1048"/>
    <customShpInfo spid="_x0000_s1049"/>
    <customShpInfo spid="_x0000_s1050"/>
    <customShpInfo spid="_x0000_s1051"/>
    <customShpInfo spid="_x0000_s1052"/>
    <customShpInfo spid="_x0000_s1053"/>
    <customShpInfo spid="_x0000_s1046"/>
    <customShpInfo spid="_x0000_s1054"/>
    <customShpInfo spid="_x0000_s1055"/>
    <customShpInfo spid="_x0000_s1056"/>
    <customShpInfo spid="_x0000_s1057"/>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58"/>
    <customShpInfo spid="_x0000_s1069"/>
    <customShpInfo spid="_x0000_s1070"/>
    <customShpInfo spid="_x0000_s1071"/>
    <customShpInfo spid="_x0000_s1072"/>
    <customShpInfo spid="_x0000_s1074"/>
    <customShpInfo spid="_x0000_s1075"/>
    <customShpInfo spid="_x0000_s1073"/>
    <customShpInfo spid="_x0000_s1076"/>
    <customShpInfo spid="_x0000_s1077"/>
    <customShpInfo spid="_x0000_s1078"/>
    <customShpInfo spid="_x0000_s1079"/>
    <customShpInfo spid="_x0000_s1080"/>
    <customShpInfo spid="_x0000_s1081"/>
    <customShpInfo spid="_x0000_s1083"/>
    <customShpInfo spid="_x0000_s1084"/>
    <customShpInfo spid="_x0000_s1082"/>
    <customShpInfo spid="_x0000_s1085"/>
    <customShpInfo spid="_x0000_s1086"/>
    <customShpInfo spid="_x0000_s1087"/>
    <customShpInfo spid="_x0000_s1088"/>
    <customShpInfo spid="_x0000_s1089"/>
    <customShpInfo spid="_x0000_s1090"/>
    <customShpInfo spid="_x0000_s1092"/>
    <customShpInfo spid="_x0000_s1093"/>
    <customShpInfo spid="_x0000_s1094"/>
    <customShpInfo spid="_x0000_s1095"/>
    <customShpInfo spid="_x0000_s1096"/>
    <customShpInfo spid="_x0000_s1091"/>
    <customShpInfo spid="_x0000_s1098"/>
    <customShpInfo spid="_x0000_s1099"/>
    <customShpInfo spid="_x0000_s1097"/>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2"/>
    <customShpInfo spid="_x0000_s1113"/>
    <customShpInfo spid="_x0000_s1111"/>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2"/>
    <customShpInfo spid="_x0000_s1133"/>
    <customShpInfo spid="_x0000_s1134"/>
    <customShpInfo spid="_x0000_s1135"/>
    <customShpInfo spid="_x0000_s1136"/>
    <customShpInfo spid="_x0000_s1137"/>
    <customShpInfo spid="_x0000_s1138"/>
    <customShpInfo spid="_x0000_s1131"/>
    <customShpInfo spid="_x0000_s1139"/>
    <customShpInfo spid="_x0000_s1140"/>
    <customShpInfo spid="_x0000_s1141"/>
    <customShpInfo spid="_x0000_s1142"/>
    <customShpInfo spid="_x0000_s1143"/>
    <customShpInfo spid="_x0000_s1144"/>
    <customShpInfo spid="_x0000_s1146"/>
    <customShpInfo spid="_x0000_s1147"/>
    <customShpInfo spid="_x0000_s1148"/>
    <customShpInfo spid="_x0000_s1149"/>
    <customShpInfo spid="_x0000_s1150"/>
    <customShpInfo spid="_x0000_s1151"/>
    <customShpInfo spid="_x0000_s1152"/>
    <customShpInfo spid="_x0000_s1145"/>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4"/>
    <customShpInfo spid="_x0000_s1165"/>
    <customShpInfo spid="_x0000_s1163"/>
    <customShpInfo spid="_x0000_s1166"/>
    <customShpInfo spid="_x0000_s1167"/>
    <customShpInfo spid="_x0000_s1168"/>
    <customShpInfo spid="_x0000_s1169"/>
    <customShpInfo spid="_x0000_s1170"/>
    <customShpInfo spid="_x0000_s1171"/>
    <customShpInfo spid="_x0000_s1172"/>
    <customShpInfo spid="_x0000_s1174"/>
    <customShpInfo spid="_x0000_s1175"/>
    <customShpInfo spid="_x0000_s1176"/>
    <customShpInfo spid="_x0000_s1173"/>
    <customShpInfo spid="_x0000_s1178"/>
    <customShpInfo spid="_x0000_s1179"/>
    <customShpInfo spid="_x0000_s1180"/>
    <customShpInfo spid="_x0000_s1181"/>
    <customShpInfo spid="_x0000_s1182"/>
    <customShpInfo spid="_x0000_s1177"/>
    <customShpInfo spid="_x0000_s1184"/>
    <customShpInfo spid="_x0000_s1185"/>
    <customShpInfo spid="_x0000_s1183"/>
    <customShpInfo spid="_x0000_s1186"/>
    <customShpInfo spid="_x0000_s1187"/>
    <customShpInfo spid="_x0000_s1188"/>
    <customShpInfo spid="_x0000_s1190"/>
    <customShpInfo spid="_x0000_s1191"/>
    <customShpInfo spid="_x0000_s1189"/>
    <customShpInfo spid="_x0000_s1192"/>
    <customShpInfo spid="_x0000_s1193"/>
    <customShpInfo spid="_x0000_s1194"/>
    <customShpInfo spid="_x0000_s1196"/>
    <customShpInfo spid="_x0000_s1197"/>
    <customShpInfo spid="_x0000_s1198"/>
    <customShpInfo spid="_x0000_s1199"/>
    <customShpInfo spid="_x0000_s1200"/>
    <customShpInfo spid="_x0000_s1201"/>
    <customShpInfo spid="_x0000_s1195"/>
    <customShpInfo spid="_x0000_s1202"/>
    <customShpInfo spid="_x0000_s1203"/>
    <customShpInfo spid="_x0000_s1204"/>
    <customShpInfo spid="_x0000_s1206"/>
    <customShpInfo spid="_x0000_s1207"/>
    <customShpInfo spid="_x0000_s1205"/>
    <customShpInfo spid="_x0000_s1208"/>
    <customShpInfo spid="_x0000_s1209"/>
    <customShpInfo spid="_x0000_s1210"/>
    <customShpInfo spid="_x0000_s1212"/>
    <customShpInfo spid="_x0000_s1213"/>
    <customShpInfo spid="_x0000_s1214"/>
    <customShpInfo spid="_x0000_s1215"/>
    <customShpInfo spid="_x0000_s1216"/>
    <customShpInfo spid="_x0000_s1217"/>
    <customShpInfo spid="_x0000_s1218"/>
    <customShpInfo spid="_x0000_s1211"/>
    <customShpInfo spid="_x0000_s1220"/>
    <customShpInfo spid="_x0000_s1221"/>
    <customShpInfo spid="_x0000_s1222"/>
    <customShpInfo spid="_x0000_s1223"/>
    <customShpInfo spid="_x0000_s1224"/>
    <customShpInfo spid="_x0000_s1219"/>
    <customShpInfo spid="_x0000_s1225"/>
    <customShpInfo spid="_x0000_s1226"/>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27"/>
    <customShpInfo spid="_x0000_s1241"/>
    <customShpInfo spid="_x0000_s1242"/>
    <customShpInfo spid="_x0000_s1240"/>
    <customShpInfo spid="_x0000_s1244"/>
    <customShpInfo spid="_x0000_s1245"/>
    <customShpInfo spid="_x0000_s1243"/>
    <customShpInfo spid="_x0000_s1246"/>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47"/>
    <customShpInfo spid="_x0000_s1257"/>
    <customShpInfo spid="_x0000_s1258"/>
    <customShpInfo spid="_x0000_s1259"/>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60"/>
    <customShpInfo spid="_x0000_s1276"/>
    <customShpInfo spid="_x0000_s1277"/>
    <customShpInfo spid="_x0000_s1279"/>
    <customShpInfo spid="_x0000_s1280"/>
    <customShpInfo spid="_x0000_s1278"/>
    <customShpInfo spid="_x0000_s1281"/>
    <customShpInfo spid="_x0000_s1282"/>
    <customShpInfo spid="_x0000_s1283"/>
    <customShpInfo spid="_x0000_s1284"/>
    <customShpInfo spid="_x0000_s1285"/>
    <customShpInfo spid="_x0000_s1287"/>
    <customShpInfo spid="_x0000_s1288"/>
    <customShpInfo spid="_x0000_s1286"/>
    <customShpInfo spid="_x0000_s1290"/>
    <customShpInfo spid="_x0000_s1291"/>
    <customShpInfo spid="_x0000_s128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71</Pages>
  <Words>7640</Words>
  <Characters>14323</Characters>
  <TotalTime>32</TotalTime>
  <ScaleCrop>false</ScaleCrop>
  <LinksUpToDate>false</LinksUpToDate>
  <CharactersWithSpaces>15040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2021-10-18T03:17:00Z</dcterms:created>
  <dc:creator>Administrator</dc:creator>
  <cp:lastModifiedBy>zznn</cp:lastModifiedBy>
  <dcterms:modified xsi:type="dcterms:W3CDTF">2023-06-28T08:01:48Z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2020-10-14T00:00:00Z</vt:filetime>
  </property>
  <property fmtid="{D5CDD505-2E9C-101B-9397-08002B2CF9AE}" pid="3" name="Creator">
    <vt:lpwstr>Microsoft® Word 2016</vt:lpwstr>
  </property>
  <property fmtid="{D5CDD505-2E9C-101B-9397-08002B2CF9AE}" pid="4" name="LastSaved">
    <vt:filetime>2021-10-18T00:00:00Z</vt:filetime>
  </property>
  <property fmtid="{D5CDD505-2E9C-101B-9397-08002B2CF9AE}" pid="5" name="KSOProductBuildVer">
    <vt:lpwstr>2052-11.1.0.14309</vt:lpwstr>
  </property>
  <property fmtid="{D5CDD505-2E9C-101B-9397-08002B2CF9AE}" pid="6" name="ICV">
    <vt:lpwstr>84433641D9C345E1A9849947B5503EAA_12</vt:lpwstr>
  </property>
</Properties>
</file>